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02B8" w14:textId="77777777" w:rsidR="00C02B03" w:rsidRDefault="00C624CC">
      <w:pPr>
        <w:pStyle w:val="Heading1"/>
        <w:keepNext w:val="0"/>
        <w:keepLines w:val="0"/>
        <w:rPr>
          <w:sz w:val="46"/>
          <w:szCs w:val="46"/>
        </w:rPr>
      </w:pPr>
      <w:bookmarkStart w:id="0" w:name="_96vrp7jg43xx" w:colFirst="0" w:colLast="0"/>
      <w:bookmarkEnd w:id="0"/>
      <w:r>
        <w:rPr>
          <w:sz w:val="46"/>
          <w:szCs w:val="46"/>
        </w:rPr>
        <w:t>System of Eternity (SOE)</w:t>
      </w:r>
    </w:p>
    <w:p w14:paraId="2F961992" w14:textId="77777777" w:rsidR="00C02B03" w:rsidRDefault="00C624CC">
      <w:pPr>
        <w:pStyle w:val="Heading3"/>
        <w:keepNext w:val="0"/>
        <w:keepLines w:val="0"/>
        <w:rPr>
          <w:color w:val="000000"/>
          <w:sz w:val="26"/>
          <w:szCs w:val="26"/>
        </w:rPr>
      </w:pPr>
      <w:bookmarkStart w:id="1" w:name="_stzdzxfck7yb" w:colFirst="0" w:colLast="0"/>
      <w:bookmarkEnd w:id="1"/>
      <w:r>
        <w:rPr>
          <w:color w:val="000000"/>
          <w:sz w:val="26"/>
          <w:szCs w:val="26"/>
        </w:rPr>
        <w:t>Civilizational Governance Framework</w:t>
      </w:r>
    </w:p>
    <w:p w14:paraId="2C5FCFE1" w14:textId="77777777" w:rsidR="00C02B03" w:rsidRDefault="00C624CC">
      <w:pPr>
        <w:spacing w:before="240" w:after="240"/>
        <w:rPr>
          <w:b/>
          <w:bCs/>
        </w:rPr>
      </w:pPr>
      <w:r>
        <w:rPr>
          <w:b/>
          <w:bCs/>
        </w:rPr>
        <w:t>A Non-Terminal Governance Architecture for Long-Term Civilization</w:t>
      </w:r>
    </w:p>
    <w:p>
      <w:r>
        <w:t>Version 4.3 | May 2026</w:t>
      </w:r>
    </w:p>
    <w:p>
      <w:r>
        <w:t>Supersedes SOE Version 4.2 (Zenodo: 10.5281/zenodo.20047391)</w:t>
      </w:r>
    </w:p>
    <w:p>
      <w:r>
        <w:t>Simulation base: Grand Simulation v0.7 (Zenodo: 10.5281/zenodo.20144235)</w:t>
      </w:r>
    </w:p>
    <w:p>
      <w:r>
        <w:t>Readiness: architecture-review-ready; not pilot-ready or deployment-ready.</w:t>
      </w:r>
    </w:p>
    <w:p>
      <w:r/>
    </w:p>
    <w:p>
      <w:pPr>
        <w:pStyle w:val="Heading1"/>
      </w:pPr>
      <w:r>
        <w:t>V4.3 Change Log</w:t>
      </w:r>
    </w:p>
    <w:p>
      <w:r>
        <w:t>Chapter 3 Meta-Governance upgraded with Grand Simulation v0.7 bounded claim locks.</w:t>
      </w:r>
    </w:p>
    <w:p>
      <w:r>
        <w:t>C09 Node Formation and Recognition Layer added as architecture-specified only.</w:t>
      </w:r>
    </w:p>
    <w:p>
      <w:r>
        <w:t>Node v0.1 execution record added with container-test boundary.</w:t>
      </w:r>
    </w:p>
    <w:p>
      <w:r>
        <w:t>Node Measurement Protocol requirements added for future Node v0.2 work.</w:t>
      </w:r>
    </w:p>
    <w:p>
      <w:r>
        <w:t>Drift monitoring folded into Meta-Governance Chapter 3 as Section 3.12.</w:t>
      </w:r>
    </w:p>
    <w:p>
      <w:r/>
    </w:p>
    <w:p w14:paraId="72B6BC68" w14:textId="77777777" w:rsidR="00C02B03" w:rsidRDefault="00C624CC">
      <w:r>
        <w:pict w14:anchorId="41221031">
          <v:rect id="_x0000_i1025" style="width:0;height:1.5pt" o:hralign="center" o:hrstd="t" o:hr="t" fillcolor="#a0a0a0" stroked="f"/>
        </w:pict>
      </w:r>
    </w:p>
    <w:p w14:paraId="6766E188" w14:textId="77777777" w:rsidR="00C02B03" w:rsidRDefault="00C624CC">
      <w:pPr>
        <w:pStyle w:val="Heading1"/>
        <w:keepNext w:val="0"/>
        <w:keepLines w:val="0"/>
        <w:rPr>
          <w:sz w:val="46"/>
          <w:szCs w:val="46"/>
        </w:rPr>
      </w:pPr>
      <w:bookmarkStart w:id="2" w:name="_j90yadefjdof" w:colFirst="0" w:colLast="0"/>
      <w:bookmarkEnd w:id="2"/>
      <w:r>
        <w:rPr>
          <w:sz w:val="46"/>
          <w:szCs w:val="46"/>
        </w:rPr>
        <w:t>Executive Summary</w:t>
      </w:r>
    </w:p>
    <w:p w14:paraId="70E71311" w14:textId="77777777" w:rsidR="00C02B03" w:rsidRDefault="00C624CC">
      <w:pPr>
        <w:spacing w:before="240" w:after="240"/>
      </w:pPr>
      <w:r>
        <w:t>Modern civilization faces a long-standing structural challenge:</w:t>
      </w:r>
      <w:r>
        <w:br/>
        <w:t xml:space="preserve"> political and institutional systems often become rigid or lose stability over time.</w:t>
      </w:r>
    </w:p>
    <w:p w14:paraId="6BD36C42" w14:textId="77777777" w:rsidR="00C02B03" w:rsidRDefault="00C624CC">
      <w:pPr>
        <w:spacing w:before="240" w:after="240"/>
      </w:pPr>
      <w:r>
        <w:t>Many historical institutional collapses did not occur because their original designs were entirely flawed. Rather, they failed because they could not adapt to:</w:t>
      </w:r>
    </w:p>
    <w:p w14:paraId="28ED0E33" w14:textId="77777777" w:rsidR="00C02B03" w:rsidRDefault="00C624CC">
      <w:pPr>
        <w:numPr>
          <w:ilvl w:val="0"/>
          <w:numId w:val="1"/>
        </w:numPr>
        <w:spacing w:before="240" w:after="0"/>
      </w:pPr>
      <w:r>
        <w:t>technological progress</w:t>
      </w:r>
      <w:r>
        <w:br/>
      </w:r>
    </w:p>
    <w:p w14:paraId="2946757F" w14:textId="77777777" w:rsidR="00C02B03" w:rsidRDefault="00C624CC">
      <w:pPr>
        <w:numPr>
          <w:ilvl w:val="0"/>
          <w:numId w:val="1"/>
        </w:numPr>
        <w:spacing w:after="0"/>
      </w:pPr>
      <w:r>
        <w:t>changes in social structures</w:t>
      </w:r>
      <w:r>
        <w:br/>
      </w:r>
    </w:p>
    <w:p w14:paraId="0F16611B" w14:textId="77777777" w:rsidR="00C02B03" w:rsidRDefault="00C624CC">
      <w:pPr>
        <w:numPr>
          <w:ilvl w:val="0"/>
          <w:numId w:val="1"/>
        </w:numPr>
        <w:spacing w:after="240"/>
      </w:pPr>
      <w:r>
        <w:t>the continuous expansion of civilizational scale</w:t>
      </w:r>
      <w:r>
        <w:br/>
      </w:r>
    </w:p>
    <w:p w14:paraId="689805B9" w14:textId="77777777" w:rsidR="00C02B03" w:rsidRDefault="00C624CC">
      <w:pPr>
        <w:spacing w:before="240" w:after="240"/>
      </w:pPr>
      <w:r>
        <w:t xml:space="preserve">The </w:t>
      </w:r>
      <w:r>
        <w:rPr>
          <w:b/>
          <w:bCs/>
        </w:rPr>
        <w:t>System of Eternity (SOE)</w:t>
      </w:r>
      <w:r>
        <w:t xml:space="preserve"> proposes a different governance approach.</w:t>
      </w:r>
    </w:p>
    <w:p w14:paraId="2B207DE6" w14:textId="77777777" w:rsidR="00C02B03" w:rsidRDefault="00C624CC">
      <w:pPr>
        <w:spacing w:before="240" w:after="240"/>
      </w:pPr>
      <w:r>
        <w:t xml:space="preserve">It does not attempt to design a “final correct” political system. Instead, it proposes a </w:t>
      </w:r>
      <w:r>
        <w:rPr>
          <w:b/>
          <w:bCs/>
        </w:rPr>
        <w:t>non-terminal institutional framework</w:t>
      </w:r>
      <w:r>
        <w:t xml:space="preserve"> — a civilizational governance structure capable of:</w:t>
      </w:r>
    </w:p>
    <w:p w14:paraId="188AA56B" w14:textId="77777777" w:rsidR="00C02B03" w:rsidRDefault="00C624CC">
      <w:pPr>
        <w:numPr>
          <w:ilvl w:val="0"/>
          <w:numId w:val="2"/>
        </w:numPr>
        <w:spacing w:before="240" w:after="0"/>
      </w:pPr>
      <w:r>
        <w:t>continuous self-adjustment</w:t>
      </w:r>
      <w:r>
        <w:br/>
      </w:r>
    </w:p>
    <w:p w14:paraId="19F8AA94" w14:textId="77777777" w:rsidR="00C02B03" w:rsidRDefault="00C624CC">
      <w:pPr>
        <w:numPr>
          <w:ilvl w:val="0"/>
          <w:numId w:val="2"/>
        </w:numPr>
        <w:spacing w:after="0"/>
      </w:pPr>
      <w:r>
        <w:t>ongoing institutional upgrades</w:t>
      </w:r>
      <w:r>
        <w:br/>
      </w:r>
    </w:p>
    <w:p w14:paraId="73B4A5C9" w14:textId="77777777" w:rsidR="00C02B03" w:rsidRDefault="00C624CC">
      <w:pPr>
        <w:numPr>
          <w:ilvl w:val="0"/>
          <w:numId w:val="2"/>
        </w:numPr>
        <w:spacing w:after="240"/>
      </w:pPr>
      <w:r>
        <w:t>peaceful replacement by superior systems when necessary</w:t>
      </w:r>
      <w:r>
        <w:br/>
      </w:r>
    </w:p>
    <w:p w14:paraId="74490ECC" w14:textId="77777777" w:rsidR="00C02B03" w:rsidRDefault="00C02B03">
      <w:pPr>
        <w:pStyle w:val="Heading1"/>
        <w:keepNext w:val="0"/>
        <w:keepLines w:val="0"/>
        <w:rPr>
          <w:sz w:val="46"/>
          <w:szCs w:val="46"/>
        </w:rPr>
      </w:pPr>
      <w:bookmarkStart w:id="3" w:name="_67y8nd86hsfc" w:colFirst="0" w:colLast="0"/>
      <w:bookmarkEnd w:id="3"/>
    </w:p>
    <w:p w14:paraId="31C98ED6" w14:textId="77777777" w:rsidR="00C02B03" w:rsidRDefault="00C02B03"/>
    <w:p w14:paraId="1C7982C8" w14:textId="77777777" w:rsidR="00C02B03" w:rsidRDefault="00C624CC">
      <w:pPr>
        <w:pStyle w:val="Heading1"/>
        <w:keepNext w:val="0"/>
        <w:keepLines w:val="0"/>
        <w:rPr>
          <w:sz w:val="46"/>
          <w:szCs w:val="46"/>
        </w:rPr>
      </w:pPr>
      <w:bookmarkStart w:id="4" w:name="_4n19pehty8rg" w:colFirst="0" w:colLast="0"/>
      <w:bookmarkEnd w:id="4"/>
      <w:r>
        <w:rPr>
          <w:sz w:val="46"/>
          <w:szCs w:val="46"/>
        </w:rPr>
        <w:t>Core Principles</w:t>
      </w:r>
    </w:p>
    <w:p w14:paraId="7C9B00BA" w14:textId="77777777" w:rsidR="00C02B03" w:rsidRDefault="00C624CC">
      <w:pPr>
        <w:spacing w:before="240" w:after="240"/>
      </w:pPr>
      <w:r>
        <w:t>SOE is built upon the following core principles:</w:t>
      </w:r>
    </w:p>
    <w:p w14:paraId="6177EA1C" w14:textId="77777777" w:rsidR="00C02B03" w:rsidRDefault="00C624CC">
      <w:pPr>
        <w:spacing w:before="240" w:after="240"/>
      </w:pPr>
      <w:r>
        <w:rPr>
          <w:b/>
          <w:bCs/>
        </w:rPr>
        <w:t>Non-Terminal Principle</w:t>
      </w:r>
      <w:r>
        <w:rPr>
          <w:b/>
          <w:bCs/>
        </w:rPr>
        <w:br/>
      </w:r>
      <w:r>
        <w:t xml:space="preserve"> No institutional system should claim to represent the final form of civilization.</w:t>
      </w:r>
    </w:p>
    <w:p w14:paraId="505D2ED4" w14:textId="77777777" w:rsidR="00C02B03" w:rsidRDefault="00C624CC">
      <w:pPr>
        <w:spacing w:before="240" w:after="240"/>
      </w:pPr>
      <w:r>
        <w:rPr>
          <w:b/>
          <w:bCs/>
        </w:rPr>
        <w:t>Upgrade Principle</w:t>
      </w:r>
      <w:r>
        <w:rPr>
          <w:b/>
          <w:bCs/>
        </w:rPr>
        <w:br/>
      </w:r>
      <w:r>
        <w:t xml:space="preserve"> Governance structures must allow gradual and continuous improvement.</w:t>
      </w:r>
    </w:p>
    <w:p w14:paraId="21DA621E" w14:textId="77777777" w:rsidR="00C02B03" w:rsidRDefault="00C624CC">
      <w:pPr>
        <w:spacing w:before="240" w:after="240"/>
      </w:pPr>
      <w:r>
        <w:rPr>
          <w:b/>
          <w:bCs/>
        </w:rPr>
        <w:t>Replaceability Principle</w:t>
      </w:r>
      <w:r>
        <w:rPr>
          <w:b/>
          <w:bCs/>
        </w:rPr>
        <w:br/>
      </w:r>
      <w:r>
        <w:t xml:space="preserve"> When superior institutional arrangements emerge, peaceful system replacement must be possible.</w:t>
      </w:r>
    </w:p>
    <w:p w14:paraId="51F2F057" w14:textId="77777777" w:rsidR="00C02B03" w:rsidRDefault="00C624CC">
      <w:pPr>
        <w:spacing w:before="240" w:after="240"/>
      </w:pPr>
      <w:r>
        <w:rPr>
          <w:b/>
          <w:bCs/>
        </w:rPr>
        <w:t>Right of Exit</w:t>
      </w:r>
      <w:r>
        <w:rPr>
          <w:b/>
          <w:bCs/>
        </w:rPr>
        <w:br/>
      </w:r>
      <w:r>
        <w:t xml:space="preserve"> Individuals and groups must possess legitimate pathways to exit institutional arrangements.</w:t>
      </w:r>
    </w:p>
    <w:p w14:paraId="6FFB1278" w14:textId="77777777" w:rsidR="00C02B03" w:rsidRDefault="00C624CC">
      <w:pPr>
        <w:spacing w:before="240" w:after="240"/>
      </w:pPr>
      <w:r>
        <w:rPr>
          <w:b/>
          <w:bCs/>
        </w:rPr>
        <w:t>Continuous Oversight Principle</w:t>
      </w:r>
      <w:r>
        <w:rPr>
          <w:b/>
          <w:bCs/>
        </w:rPr>
        <w:br/>
      </w:r>
      <w:r>
        <w:t xml:space="preserve"> All power structures must remain subject to ongoing oversight.</w:t>
      </w:r>
    </w:p>
    <w:p w14:paraId="0E006FC5" w14:textId="77777777" w:rsidR="00C02B03" w:rsidRDefault="00C624CC">
      <w:r>
        <w:pict w14:anchorId="4F7B40E2">
          <v:rect id="_x0000_i1026" style="width:0;height:1.5pt" o:hralign="center" o:hrstd="t" o:hr="t" fillcolor="#a0a0a0" stroked="f"/>
        </w:pict>
      </w:r>
    </w:p>
    <w:p w14:paraId="41CC9AE1" w14:textId="77777777" w:rsidR="00C02B03" w:rsidRDefault="00C624CC">
      <w:pPr>
        <w:pStyle w:val="Heading1"/>
        <w:keepNext w:val="0"/>
        <w:keepLines w:val="0"/>
        <w:rPr>
          <w:sz w:val="46"/>
          <w:szCs w:val="46"/>
        </w:rPr>
      </w:pPr>
      <w:bookmarkStart w:id="5" w:name="_eqsevr82nwe7" w:colFirst="0" w:colLast="0"/>
      <w:bookmarkEnd w:id="5"/>
      <w:r>
        <w:rPr>
          <w:sz w:val="46"/>
          <w:szCs w:val="46"/>
        </w:rPr>
        <w:t>Civilizational Structure</w:t>
      </w:r>
    </w:p>
    <w:p w14:paraId="615E7A0F" w14:textId="77777777" w:rsidR="00C02B03" w:rsidRDefault="00C624CC">
      <w:pPr>
        <w:spacing w:before="240" w:after="240"/>
      </w:pPr>
      <w:r>
        <w:t>SOE does not organize civilization as a single centralized nation-state system.</w:t>
      </w:r>
    </w:p>
    <w:p w14:paraId="007D86DE" w14:textId="77777777" w:rsidR="00C02B03" w:rsidRDefault="00C624CC">
      <w:pPr>
        <w:spacing w:before="240" w:after="240"/>
      </w:pPr>
      <w:r>
        <w:t>Instead, it proposes a new structure:</w:t>
      </w:r>
    </w:p>
    <w:p w14:paraId="6AAB97F6" w14:textId="77777777" w:rsidR="00C02B03" w:rsidRDefault="00C624CC">
      <w:pPr>
        <w:pStyle w:val="Heading3"/>
        <w:keepNext w:val="0"/>
        <w:keepLines w:val="0"/>
        <w:rPr>
          <w:color w:val="000000"/>
          <w:sz w:val="26"/>
          <w:szCs w:val="26"/>
        </w:rPr>
      </w:pPr>
      <w:bookmarkStart w:id="6" w:name="_luingl466pqv" w:colFirst="0" w:colLast="0"/>
      <w:bookmarkEnd w:id="6"/>
      <w:r>
        <w:rPr>
          <w:color w:val="000000"/>
          <w:sz w:val="26"/>
          <w:szCs w:val="26"/>
        </w:rPr>
        <w:t>Node Civilization Network</w:t>
      </w:r>
    </w:p>
    <w:p w14:paraId="53F1A3BD" w14:textId="77777777" w:rsidR="00C02B03" w:rsidRDefault="00C624CC">
      <w:pPr>
        <w:spacing w:before="240" w:after="240"/>
      </w:pPr>
      <w:r>
        <w:t xml:space="preserve">Within this structure, different nodes — such as cities, regions, or even future space settlements — may adopt different governance models while maintaining cooperation and coordination through shared </w:t>
      </w:r>
      <w:r>
        <w:rPr>
          <w:b/>
          <w:bCs/>
        </w:rPr>
        <w:t>Civilizational Protocols</w:t>
      </w:r>
      <w:r>
        <w:t>.</w:t>
      </w:r>
    </w:p>
    <w:p w14:paraId="78237A20" w14:textId="77777777" w:rsidR="00C02B03" w:rsidRDefault="00C624CC">
      <w:pPr>
        <w:spacing w:before="240" w:after="240"/>
      </w:pPr>
      <w:r>
        <w:t>This structure enables:</w:t>
      </w:r>
    </w:p>
    <w:p w14:paraId="0411101F" w14:textId="77777777" w:rsidR="00C02B03" w:rsidRDefault="00C624CC">
      <w:pPr>
        <w:numPr>
          <w:ilvl w:val="0"/>
          <w:numId w:val="3"/>
        </w:numPr>
        <w:spacing w:before="240" w:after="0"/>
      </w:pPr>
      <w:r>
        <w:lastRenderedPageBreak/>
        <w:t>institutional experimentation</w:t>
      </w:r>
      <w:r>
        <w:br/>
      </w:r>
    </w:p>
    <w:p w14:paraId="1DA4175B" w14:textId="77777777" w:rsidR="00C02B03" w:rsidRDefault="00C624CC">
      <w:pPr>
        <w:numPr>
          <w:ilvl w:val="0"/>
          <w:numId w:val="3"/>
        </w:numPr>
        <w:spacing w:after="0"/>
      </w:pPr>
      <w:r>
        <w:t>peaceful coexistence of multiple governance systems</w:t>
      </w:r>
      <w:r>
        <w:br/>
      </w:r>
    </w:p>
    <w:p w14:paraId="3B20CA56" w14:textId="77777777" w:rsidR="00C02B03" w:rsidRDefault="00C624CC">
      <w:pPr>
        <w:numPr>
          <w:ilvl w:val="0"/>
          <w:numId w:val="3"/>
        </w:numPr>
        <w:spacing w:after="240"/>
      </w:pPr>
      <w:r>
        <w:t>institutional evolution through practical experience</w:t>
      </w:r>
      <w:r>
        <w:br/>
      </w:r>
    </w:p>
    <w:p w14:paraId="73FF1BA2" w14:textId="77777777" w:rsidR="00C02B03" w:rsidRDefault="00C624CC">
      <w:pPr>
        <w:spacing w:before="240" w:after="240"/>
        <w:rPr>
          <w:b/>
          <w:bCs/>
          <w:sz w:val="46"/>
          <w:szCs w:val="46"/>
        </w:rPr>
      </w:pPr>
      <w:r>
        <w:rPr>
          <w:b/>
          <w:bCs/>
          <w:sz w:val="46"/>
          <w:szCs w:val="46"/>
        </w:rPr>
        <w:t>Core Objective</w:t>
      </w:r>
    </w:p>
    <w:p w14:paraId="1CD40041" w14:textId="77777777" w:rsidR="00C02B03" w:rsidRDefault="00C624CC">
      <w:pPr>
        <w:spacing w:before="240" w:after="240"/>
      </w:pPr>
      <w:r>
        <w:t>The System of Eternity does not seek to discover a final political system.</w:t>
      </w:r>
    </w:p>
    <w:p w14:paraId="0C1A6E65" w14:textId="77777777" w:rsidR="00C02B03" w:rsidRDefault="00C624CC">
      <w:pPr>
        <w:spacing w:before="240" w:after="240"/>
      </w:pPr>
      <w:r>
        <w:t xml:space="preserve">Its objective is to ensure that civilization always retains the capacity to </w:t>
      </w:r>
      <w:r>
        <w:rPr>
          <w:b/>
          <w:bCs/>
        </w:rPr>
        <w:t>continuously improve its institutions without destroying the overall governance structure</w:t>
      </w:r>
      <w:r>
        <w:t>.</w:t>
      </w:r>
    </w:p>
    <w:p w14:paraId="6D09D5AE" w14:textId="77777777" w:rsidR="00C02B03" w:rsidRDefault="00C624CC">
      <w:pPr>
        <w:spacing w:before="240" w:after="240"/>
      </w:pPr>
      <w:r>
        <w:t xml:space="preserve">Therefore, the </w:t>
      </w:r>
      <w:r>
        <w:rPr>
          <w:b/>
          <w:bCs/>
        </w:rPr>
        <w:t>System of Eternity (SOE)</w:t>
      </w:r>
      <w:r>
        <w:t xml:space="preserve"> is a </w:t>
      </w:r>
      <w:r>
        <w:rPr>
          <w:b/>
          <w:bCs/>
        </w:rPr>
        <w:t>non-terminal civilizational governance framework</w:t>
      </w:r>
      <w:r>
        <w:t>.</w:t>
      </w:r>
    </w:p>
    <w:p w14:paraId="2D576EDF" w14:textId="77777777" w:rsidR="00C02B03" w:rsidRDefault="00C624CC">
      <w:pPr>
        <w:spacing w:before="240" w:after="240"/>
      </w:pPr>
      <w:r>
        <w:t>Its purpose is to maintain long-term stability while enabling institutions to:</w:t>
      </w:r>
    </w:p>
    <w:p w14:paraId="0E4521D4" w14:textId="77777777" w:rsidR="00C02B03" w:rsidRDefault="00C624CC">
      <w:pPr>
        <w:numPr>
          <w:ilvl w:val="0"/>
          <w:numId w:val="4"/>
        </w:numPr>
        <w:spacing w:before="240" w:after="0"/>
      </w:pPr>
      <w:r>
        <w:t>continuously evolve</w:t>
      </w:r>
      <w:r>
        <w:br/>
      </w:r>
    </w:p>
    <w:p w14:paraId="0D2F7A11" w14:textId="77777777" w:rsidR="00C02B03" w:rsidRDefault="00C624CC">
      <w:pPr>
        <w:numPr>
          <w:ilvl w:val="0"/>
          <w:numId w:val="4"/>
        </w:numPr>
        <w:spacing w:after="0"/>
      </w:pPr>
      <w:r>
        <w:t>continuously upgrade</w:t>
      </w:r>
      <w:r>
        <w:br/>
      </w:r>
    </w:p>
    <w:p w14:paraId="716A8C8E" w14:textId="77777777" w:rsidR="00C02B03" w:rsidRDefault="00C624CC">
      <w:pPr>
        <w:numPr>
          <w:ilvl w:val="0"/>
          <w:numId w:val="4"/>
        </w:numPr>
        <w:spacing w:after="240"/>
      </w:pPr>
      <w:r>
        <w:t>and be peacefully replaced when superior systems emerge.</w:t>
      </w:r>
    </w:p>
    <w:p w14:paraId="1F9F0E23" w14:textId="77777777" w:rsidR="00C02B03" w:rsidRDefault="00C624CC">
      <w:pPr>
        <w:rPr>
          <w:b/>
          <w:bCs/>
          <w:sz w:val="46"/>
          <w:szCs w:val="46"/>
        </w:rPr>
      </w:pPr>
      <w:r>
        <w:pict w14:anchorId="10D72C46">
          <v:rect id="_x0000_i1027" style="width:0;height:1.5pt" o:hralign="center" o:hrstd="t" o:hr="t" fillcolor="#a0a0a0" stroked="f"/>
        </w:pict>
      </w:r>
      <w:r>
        <w:rPr>
          <w:b/>
          <w:bCs/>
          <w:sz w:val="46"/>
          <w:szCs w:val="46"/>
        </w:rPr>
        <w:t>Preface</w:t>
      </w:r>
    </w:p>
    <w:p w14:paraId="33EE1395" w14:textId="77777777" w:rsidR="00C02B03" w:rsidRDefault="00C624CC">
      <w:pPr>
        <w:spacing w:before="240" w:after="240"/>
      </w:pPr>
      <w:r>
        <w:t>Throughout history, human civilization has demonstrated remarkable creativity, cooperative capacity, and technological progress. At the same time, history has repeatedly revealed a number of long-term structural challenges faced by civilizations, including institutional rigidity, ideological conflict, concentration of power, technological risks, and the potential for systemic collapse after long periods of institutional operation.</w:t>
      </w:r>
    </w:p>
    <w:p w14:paraId="4F71FDD1" w14:textId="77777777" w:rsidR="00C02B03" w:rsidRDefault="00C624CC">
      <w:pPr>
        <w:spacing w:before="240" w:after="240"/>
      </w:pPr>
      <w:r>
        <w:t>Most governance systems were established under relatively limited historical conditions. They often assumed that technological environments, social structures, and political boundaries would remain relatively stable over extended periods of time. However, the future development of human civilization may unfold across time scales far longer than those previously experienced, and may involve profound changes in technological conditions, social organization, and the scale of civilization itself.</w:t>
      </w:r>
    </w:p>
    <w:p w14:paraId="632307BA" w14:textId="77777777" w:rsidR="00C02B03" w:rsidRDefault="00C624CC">
      <w:pPr>
        <w:spacing w:before="240" w:after="240"/>
      </w:pPr>
      <w:r>
        <w:t>With the advancement of technology, the emergence of artificial intelligence, and the possible expansion of human activity beyond Earth, future civilizations may encounter new forms of social organization, new types of intelligent entities, and even new modes of existence. In such a context, governance systems designed for a particular historical stage may struggle to adapt to the long-term development of civilization.</w:t>
      </w:r>
    </w:p>
    <w:p w14:paraId="51EC4B60" w14:textId="77777777" w:rsidR="00C02B03" w:rsidRDefault="00C624CC">
      <w:pPr>
        <w:spacing w:before="240" w:after="240"/>
      </w:pPr>
      <w:r>
        <w:t xml:space="preserve">The </w:t>
      </w:r>
      <w:r>
        <w:rPr>
          <w:b/>
          <w:bCs/>
        </w:rPr>
        <w:t>System of Eternity (SOE)</w:t>
      </w:r>
      <w:r>
        <w:t xml:space="preserve"> is not intended to design a final political system. Instead, it proposes a governance framework oriented toward the long-term development of civilization, with the goal of maintaining institutional adaptability and evolvability across extremely long time scales.</w:t>
      </w:r>
    </w:p>
    <w:p w14:paraId="711495C9" w14:textId="77777777" w:rsidR="00C02B03" w:rsidRDefault="00C624CC">
      <w:pPr>
        <w:spacing w:before="240" w:after="240"/>
      </w:pPr>
      <w:r>
        <w:t>This framework does not attempt to eliminate disagreement, nor does it seek to enforce uniform values. Rather, it aims to establish an institutional structure that can transform potentially destructive conflicts into processes of structured negotiation, experimentation, and continuous evolution.</w:t>
      </w:r>
    </w:p>
    <w:p w14:paraId="3DC34026" w14:textId="77777777" w:rsidR="00C02B03" w:rsidRDefault="00C624CC">
      <w:pPr>
        <w:spacing w:before="240" w:after="240"/>
      </w:pPr>
      <w:r>
        <w:t>Within this framework, a fundamental premise is that:</w:t>
      </w:r>
    </w:p>
    <w:p w14:paraId="0680BCA9" w14:textId="77777777" w:rsidR="00C02B03" w:rsidRDefault="00C624CC">
      <w:pPr>
        <w:spacing w:before="240" w:after="240"/>
      </w:pPr>
      <w:r>
        <w:t>Civilizations endure not because they achieve complete agreement, but because they are capable of maintaining stable operation despite persistent differences.</w:t>
      </w:r>
    </w:p>
    <w:p w14:paraId="13D2647B" w14:textId="77777777" w:rsidR="00C02B03" w:rsidRDefault="00C624CC">
      <w:pPr>
        <w:spacing w:before="240" w:after="240"/>
      </w:pPr>
      <w:r>
        <w:t>For this reason, the System of Eternity emphasizes distributed governance structures, institutional experimentation under node autonomy, mechanisms for system upgrade and system replacement, and the long-term preservation of civilizational knowledge. Together, these mechanisms form an institutional structure that allows civilization to continuously evolve, rather than becoming fixed within a single permanent institutional form.</w:t>
      </w:r>
    </w:p>
    <w:p w14:paraId="0965884C" w14:textId="77777777" w:rsidR="00C02B03" w:rsidRDefault="00C624CC">
      <w:pPr>
        <w:spacing w:before="240" w:after="240"/>
      </w:pPr>
      <w:r>
        <w:t>Beyond governance structures and institutional stability, this framework is also grounded in a deeper understanding: civilization is not merely an organizational structure for resources and power. It is also a space in which different forms of life, intelligence, creativity, and imagination can exist and develop.</w:t>
      </w:r>
    </w:p>
    <w:p w14:paraId="172A7546" w14:textId="77777777" w:rsidR="00C02B03" w:rsidRDefault="00C624CC">
      <w:pPr>
        <w:spacing w:before="240" w:after="240"/>
      </w:pPr>
      <w:r>
        <w:t>As civilization evolves, new ideologies and new forms of existence may emerge—whether biological, digital, or forms not yet imagined. A stable and adaptable civilizational system should be capable of providing a safe environment in which these diverse forms of existence can coexist and develop.</w:t>
      </w:r>
    </w:p>
    <w:p w14:paraId="52E1B19B" w14:textId="77777777" w:rsidR="00C02B03" w:rsidRDefault="00C624CC">
      <w:pPr>
        <w:spacing w:before="240" w:after="240"/>
      </w:pPr>
      <w:r>
        <w:t>The System of Eternity is proposed as an exploration within this broader context.</w:t>
      </w:r>
    </w:p>
    <w:p w14:paraId="37676379" w14:textId="77777777" w:rsidR="00C02B03" w:rsidRDefault="00C624CC">
      <w:pPr>
        <w:spacing w:before="240" w:after="240"/>
      </w:pPr>
      <w:r>
        <w:t>It is not presented as a final answer, nor as an institutional model that must be universally adopted. Rather, it can be understood as a conceptual architecture—an institutional vision of how civilization might remain stable, continuously adapt, and preserve an open future across centuries or even millennia of change.</w:t>
      </w:r>
    </w:p>
    <w:p w14:paraId="145FDC78" w14:textId="77777777" w:rsidR="00C02B03" w:rsidRDefault="00C624CC">
      <w:pPr>
        <w:spacing w:before="240" w:after="240"/>
      </w:pPr>
      <w:r>
        <w:t>If such a system were to succeed, its significance would not lie in creating a permanent and fixed institution, but in enabling civilization to retain the capacity to continuously redesign itself.</w:t>
      </w:r>
    </w:p>
    <w:p w14:paraId="3C99B452" w14:textId="77777777" w:rsidR="00C02B03" w:rsidRDefault="00C624CC">
      <w:pPr>
        <w:spacing w:before="240" w:after="240"/>
      </w:pPr>
      <w:r>
        <w:t>In this sense, civilization endures over the long term not because it discovers a perfect system, but because it learns how to continuously improve itself.</w:t>
      </w:r>
    </w:p>
    <w:p w14:paraId="6FA787A0" w14:textId="77777777" w:rsidR="00C02B03" w:rsidRDefault="00C02B03"/>
    <w:p w14:paraId="090AFD2A" w14:textId="77777777" w:rsidR="00C02B03" w:rsidRDefault="00C02B03"/>
    <w:p w14:paraId="059EE770" w14:textId="77777777" w:rsidR="00C02B03" w:rsidRDefault="00C02B03"/>
    <w:p w14:paraId="3C21697D" w14:textId="77777777" w:rsidR="00C02B03" w:rsidRDefault="00C02B03"/>
    <w:p w14:paraId="68D8A3EB" w14:textId="77777777" w:rsidR="00C02B03" w:rsidRDefault="00C624CC">
      <w:pPr>
        <w:pStyle w:val="Heading1"/>
        <w:keepNext w:val="0"/>
        <w:keepLines w:val="0"/>
        <w:rPr>
          <w:sz w:val="46"/>
          <w:szCs w:val="46"/>
        </w:rPr>
      </w:pPr>
      <w:bookmarkStart w:id="7" w:name="_t1j78qgo9pfz" w:colFirst="0" w:colLast="0"/>
      <w:bookmarkEnd w:id="7"/>
      <w:r>
        <w:rPr>
          <w:sz w:val="46"/>
          <w:szCs w:val="46"/>
        </w:rPr>
        <w:t>Table of Contents</w:t>
      </w:r>
    </w:p>
    <w:p w14:paraId="5A156176" w14:textId="77777777" w:rsidR="00C02B03" w:rsidRDefault="00C624CC">
      <w:r>
        <w:pict w14:anchorId="77060DBE">
          <v:rect id="_x0000_i1028" style="width:0;height:1.5pt" o:hralign="center" o:hrstd="t" o:hr="t" fillcolor="#a0a0a0" stroked="f"/>
        </w:pict>
      </w:r>
    </w:p>
    <w:p w14:paraId="0148C5B6" w14:textId="77777777" w:rsidR="00C02B03" w:rsidRDefault="00C624CC">
      <w:pPr>
        <w:pStyle w:val="Heading1"/>
        <w:keepNext w:val="0"/>
        <w:keepLines w:val="0"/>
        <w:rPr>
          <w:sz w:val="46"/>
          <w:szCs w:val="46"/>
        </w:rPr>
      </w:pPr>
      <w:bookmarkStart w:id="8" w:name="_ssqz0jktrh0f" w:colFirst="0" w:colLast="0"/>
      <w:bookmarkEnd w:id="8"/>
      <w:r>
        <w:rPr>
          <w:sz w:val="46"/>
          <w:szCs w:val="46"/>
        </w:rPr>
        <w:t>Layer I — Civilizational Conditions</w:t>
      </w:r>
    </w:p>
    <w:p w14:paraId="5FD5826D" w14:textId="77777777" w:rsidR="00C02B03" w:rsidRDefault="00C624CC">
      <w:pPr>
        <w:spacing w:before="240" w:after="240"/>
        <w:rPr>
          <w:i/>
          <w:iCs/>
        </w:rPr>
      </w:pPr>
      <w:r>
        <w:rPr>
          <w:i/>
          <w:iCs/>
        </w:rPr>
        <w:t>(Why a New Governance Structure Becomes Necessary)</w:t>
      </w:r>
    </w:p>
    <w:p w14:paraId="1CF968FE" w14:textId="77777777" w:rsidR="00C02B03" w:rsidRDefault="00C624CC">
      <w:pPr>
        <w:pStyle w:val="Heading2"/>
        <w:keepNext w:val="0"/>
        <w:keepLines w:val="0"/>
        <w:spacing w:after="80"/>
        <w:rPr>
          <w:sz w:val="34"/>
          <w:szCs w:val="34"/>
        </w:rPr>
      </w:pPr>
      <w:bookmarkStart w:id="9" w:name="_44o1u0bu8oku" w:colFirst="0" w:colLast="0"/>
      <w:bookmarkEnd w:id="9"/>
      <w:r>
        <w:rPr>
          <w:sz w:val="34"/>
          <w:szCs w:val="34"/>
        </w:rPr>
        <w:t>Part 0 — Civilizational Foundations</w:t>
      </w:r>
    </w:p>
    <w:p w14:paraId="273D8B9A" w14:textId="77777777" w:rsidR="00C02B03" w:rsidRDefault="00C624CC">
      <w:pPr>
        <w:spacing w:before="240" w:after="240"/>
      </w:pPr>
      <w:r>
        <w:rPr>
          <w:b/>
          <w:bCs/>
        </w:rPr>
        <w:t>0.1</w:t>
      </w:r>
      <w:r>
        <w:t xml:space="preserve"> Structural Roots of Political Conflict</w:t>
      </w:r>
      <w:r>
        <w:br/>
        <w:t xml:space="preserve"> </w:t>
      </w:r>
      <w:r>
        <w:rPr>
          <w:b/>
          <w:bCs/>
        </w:rPr>
        <w:t>0.2</w:t>
      </w:r>
      <w:r>
        <w:t xml:space="preserve"> The Abundance Transition</w:t>
      </w:r>
      <w:r>
        <w:br/>
        <w:t xml:space="preserve"> </w:t>
      </w:r>
      <w:r>
        <w:rPr>
          <w:b/>
          <w:bCs/>
        </w:rPr>
        <w:t>0.3</w:t>
      </w:r>
      <w:r>
        <w:t xml:space="preserve"> Decoupling Survival from Currency</w:t>
      </w:r>
      <w:r>
        <w:br/>
        <w:t xml:space="preserve"> </w:t>
      </w:r>
      <w:r>
        <w:rPr>
          <w:b/>
          <w:bCs/>
        </w:rPr>
        <w:t>0.4</w:t>
      </w:r>
      <w:r>
        <w:t xml:space="preserve"> Voluntary Civilizational Contribution Mechanism</w:t>
      </w:r>
      <w:r>
        <w:br/>
        <w:t xml:space="preserve"> </w:t>
      </w:r>
      <w:r>
        <w:rPr>
          <w:b/>
          <w:bCs/>
        </w:rPr>
        <w:t>0.5</w:t>
      </w:r>
      <w:r>
        <w:t xml:space="preserve"> Persistent Value Conflicts                               </w:t>
      </w:r>
      <w:r>
        <w:rPr>
          <w:b/>
          <w:bCs/>
        </w:rPr>
        <w:t>0.6</w:t>
      </w:r>
      <w:r>
        <w:t xml:space="preserve"> Structural Scarcity Decoupling Mechanism </w:t>
      </w:r>
    </w:p>
    <w:p w14:paraId="7F2156AD" w14:textId="77777777" w:rsidR="00C02B03" w:rsidRDefault="00C02B03">
      <w:pPr>
        <w:spacing w:before="240" w:after="240"/>
      </w:pPr>
    </w:p>
    <w:p w14:paraId="3D0732D8" w14:textId="77777777" w:rsidR="00C02B03" w:rsidRDefault="00C02B03">
      <w:pPr>
        <w:spacing w:before="240" w:after="240"/>
      </w:pPr>
    </w:p>
    <w:p w14:paraId="58365605" w14:textId="77777777" w:rsidR="00C02B03" w:rsidRDefault="00C624CC">
      <w:r>
        <w:pict w14:anchorId="57ADD303">
          <v:rect id="_x0000_i1029" style="width:0;height:1.5pt" o:hralign="center" o:hrstd="t" o:hr="t" fillcolor="#a0a0a0" stroked="f"/>
        </w:pict>
      </w:r>
    </w:p>
    <w:p w14:paraId="378ED795" w14:textId="77777777" w:rsidR="00C02B03" w:rsidRDefault="00C624CC">
      <w:pPr>
        <w:pStyle w:val="Heading1"/>
        <w:keepNext w:val="0"/>
        <w:keepLines w:val="0"/>
        <w:rPr>
          <w:sz w:val="46"/>
          <w:szCs w:val="46"/>
        </w:rPr>
      </w:pPr>
      <w:bookmarkStart w:id="10" w:name="_c65h4w4v5qir" w:colFirst="0" w:colLast="0"/>
      <w:bookmarkEnd w:id="10"/>
      <w:r>
        <w:rPr>
          <w:sz w:val="46"/>
          <w:szCs w:val="46"/>
        </w:rPr>
        <w:t>Layer II — System Architecture</w:t>
      </w:r>
    </w:p>
    <w:p w14:paraId="7DF139D4" w14:textId="77777777" w:rsidR="00C02B03" w:rsidRDefault="00C624CC">
      <w:pPr>
        <w:spacing w:before="240" w:after="240"/>
        <w:rPr>
          <w:i/>
          <w:iCs/>
        </w:rPr>
      </w:pPr>
      <w:r>
        <w:rPr>
          <w:i/>
          <w:iCs/>
        </w:rPr>
        <w:t>(Design of the System of Eternity)</w:t>
      </w:r>
    </w:p>
    <w:p w14:paraId="2A447DE4" w14:textId="77777777" w:rsidR="00C02B03" w:rsidRDefault="00C624CC">
      <w:pPr>
        <w:pStyle w:val="Heading2"/>
        <w:keepNext w:val="0"/>
        <w:keepLines w:val="0"/>
        <w:spacing w:after="80"/>
        <w:rPr>
          <w:sz w:val="34"/>
          <w:szCs w:val="34"/>
        </w:rPr>
      </w:pPr>
      <w:bookmarkStart w:id="11" w:name="_61ajk1a85nhf" w:colFirst="0" w:colLast="0"/>
      <w:bookmarkEnd w:id="11"/>
      <w:r>
        <w:rPr>
          <w:sz w:val="34"/>
          <w:szCs w:val="34"/>
        </w:rPr>
        <w:t>Part I — Foundations of the System of Eternity</w:t>
      </w:r>
    </w:p>
    <w:p w14:paraId="209E61AE" w14:textId="77777777" w:rsidR="00C02B03" w:rsidRDefault="00C624CC">
      <w:pPr>
        <w:spacing w:before="240" w:after="240"/>
      </w:pPr>
      <w:r>
        <w:rPr>
          <w:b/>
          <w:bCs/>
        </w:rPr>
        <w:t>1</w:t>
      </w:r>
      <w:r>
        <w:t xml:space="preserve"> Problem Statement</w:t>
      </w:r>
      <w:r>
        <w:br/>
        <w:t xml:space="preserve"> </w:t>
      </w:r>
      <w:r>
        <w:rPr>
          <w:b/>
          <w:bCs/>
        </w:rPr>
        <w:t>2</w:t>
      </w:r>
      <w:r>
        <w:t xml:space="preserve"> Core Principles</w:t>
      </w:r>
      <w:r>
        <w:br/>
        <w:t xml:space="preserve"> </w:t>
      </w:r>
      <w:r>
        <w:rPr>
          <w:b/>
          <w:bCs/>
        </w:rPr>
        <w:t>3</w:t>
      </w:r>
      <w:r>
        <w:t xml:space="preserve"> Node Civilization Structure</w:t>
      </w:r>
    </w:p>
    <w:p w14:paraId="77161F7B" w14:textId="77777777" w:rsidR="00C02B03" w:rsidRDefault="00C624CC">
      <w:r>
        <w:pict w14:anchorId="198CCC76">
          <v:rect id="_x0000_i1030" style="width:0;height:1.5pt" o:hralign="center" o:hrstd="t" o:hr="t" fillcolor="#a0a0a0" stroked="f"/>
        </w:pict>
      </w:r>
    </w:p>
    <w:p w14:paraId="26C2B8A2" w14:textId="77777777" w:rsidR="00C02B03" w:rsidRDefault="00C624CC">
      <w:pPr>
        <w:pStyle w:val="Heading2"/>
        <w:keepNext w:val="0"/>
        <w:keepLines w:val="0"/>
        <w:spacing w:after="80"/>
        <w:rPr>
          <w:sz w:val="34"/>
          <w:szCs w:val="34"/>
        </w:rPr>
      </w:pPr>
      <w:bookmarkStart w:id="12" w:name="_geixfcmgb9ig" w:colFirst="0" w:colLast="0"/>
      <w:bookmarkEnd w:id="12"/>
      <w:r>
        <w:rPr>
          <w:sz w:val="34"/>
          <w:szCs w:val="34"/>
        </w:rPr>
        <w:t>Part II — Governance Architecture</w:t>
      </w:r>
    </w:p>
    <w:p w14:paraId="1731D793" w14:textId="77777777" w:rsidR="00C02B03" w:rsidRDefault="00C624CC">
      <w:pPr>
        <w:spacing w:before="240" w:after="240"/>
      </w:pPr>
      <w:r>
        <w:rPr>
          <w:b/>
          <w:bCs/>
        </w:rPr>
        <w:t>4</w:t>
      </w:r>
      <w:r>
        <w:t xml:space="preserve"> Governance Architecture</w:t>
      </w:r>
      <w:r>
        <w:br/>
        <w:t xml:space="preserve"> </w:t>
      </w:r>
      <w:r>
        <w:rPr>
          <w:b/>
          <w:bCs/>
        </w:rPr>
        <w:t>5</w:t>
      </w:r>
      <w:r>
        <w:t xml:space="preserve"> Decision Systems</w:t>
      </w:r>
      <w:r>
        <w:br/>
        <w:t xml:space="preserve"> </w:t>
      </w:r>
      <w:r>
        <w:rPr>
          <w:b/>
          <w:bCs/>
        </w:rPr>
        <w:t>6</w:t>
      </w:r>
      <w:r>
        <w:t xml:space="preserve"> The Unification Method</w:t>
      </w:r>
      <w:r>
        <w:br/>
        <w:t xml:space="preserve"> </w:t>
      </w:r>
      <w:r>
        <w:rPr>
          <w:b/>
          <w:bCs/>
        </w:rPr>
        <w:t>7</w:t>
      </w:r>
      <w:r>
        <w:t xml:space="preserve"> Political Conflict Resolution Mechanisms</w:t>
      </w:r>
    </w:p>
    <w:p w14:paraId="6E27E922" w14:textId="77777777" w:rsidR="00C02B03" w:rsidRDefault="00C624CC">
      <w:r>
        <w:pict w14:anchorId="2521BE14">
          <v:rect id="_x0000_i1031" style="width:0;height:1.5pt" o:hralign="center" o:hrstd="t" o:hr="t" fillcolor="#a0a0a0" stroked="f"/>
        </w:pict>
      </w:r>
    </w:p>
    <w:p w14:paraId="0C27A92D" w14:textId="77777777" w:rsidR="00C02B03" w:rsidRDefault="00C624CC">
      <w:pPr>
        <w:pStyle w:val="Heading2"/>
        <w:keepNext w:val="0"/>
        <w:keepLines w:val="0"/>
        <w:spacing w:after="80"/>
        <w:rPr>
          <w:sz w:val="34"/>
          <w:szCs w:val="34"/>
        </w:rPr>
      </w:pPr>
      <w:bookmarkStart w:id="13" w:name="_cbdwvnm4kis8" w:colFirst="0" w:colLast="0"/>
      <w:bookmarkEnd w:id="13"/>
      <w:r>
        <w:rPr>
          <w:sz w:val="34"/>
          <w:szCs w:val="34"/>
        </w:rPr>
        <w:t>Part III — System Stability</w:t>
      </w:r>
    </w:p>
    <w:p w14:paraId="6891E582" w14:textId="77777777" w:rsidR="00C02B03" w:rsidRDefault="00C624CC">
      <w:pPr>
        <w:spacing w:before="240" w:after="240"/>
      </w:pPr>
      <w:r>
        <w:rPr>
          <w:b/>
          <w:bCs/>
        </w:rPr>
        <w:t>8</w:t>
      </w:r>
      <w:r>
        <w:t xml:space="preserve"> Risk Governance</w:t>
      </w:r>
      <w:r>
        <w:br/>
      </w:r>
      <w:r>
        <w:rPr>
          <w:b/>
          <w:bCs/>
        </w:rPr>
        <w:t>9</w:t>
      </w:r>
      <w:r>
        <w:t xml:space="preserve"> Crisis Mechanisms</w:t>
      </w:r>
      <w:r>
        <w:br/>
      </w:r>
      <w:r>
        <w:rPr>
          <w:b/>
          <w:bCs/>
        </w:rPr>
        <w:t>10</w:t>
      </w:r>
      <w:r>
        <w:t xml:space="preserve"> Information Integrity</w:t>
      </w:r>
    </w:p>
    <w:p w14:paraId="401E94FA" w14:textId="77777777" w:rsidR="00C02B03" w:rsidRDefault="00C624CC">
      <w:r>
        <w:pict w14:anchorId="4D64FE0F">
          <v:rect id="_x0000_i1032" style="width:0;height:1.5pt" o:hralign="center" o:hrstd="t" o:hr="t" fillcolor="#a0a0a0" stroked="f"/>
        </w:pict>
      </w:r>
    </w:p>
    <w:p w14:paraId="7046121C" w14:textId="77777777" w:rsidR="00C02B03" w:rsidRDefault="00C624CC">
      <w:pPr>
        <w:pStyle w:val="Heading1"/>
        <w:keepNext w:val="0"/>
        <w:keepLines w:val="0"/>
        <w:rPr>
          <w:sz w:val="46"/>
          <w:szCs w:val="46"/>
        </w:rPr>
      </w:pPr>
      <w:bookmarkStart w:id="14" w:name="_onwvwrru0ryk" w:colFirst="0" w:colLast="0"/>
      <w:bookmarkEnd w:id="14"/>
      <w:r>
        <w:rPr>
          <w:sz w:val="46"/>
          <w:szCs w:val="46"/>
        </w:rPr>
        <w:t>Layer III — Civilizational Evolution</w:t>
      </w:r>
    </w:p>
    <w:p w14:paraId="4B31AD77" w14:textId="77777777" w:rsidR="00C02B03" w:rsidRDefault="00C624CC">
      <w:pPr>
        <w:spacing w:before="240" w:after="240"/>
        <w:rPr>
          <w:i/>
          <w:iCs/>
        </w:rPr>
      </w:pPr>
      <w:r>
        <w:rPr>
          <w:i/>
          <w:iCs/>
        </w:rPr>
        <w:t>(Long-Term Survival, Adaptation, and Development of the System)</w:t>
      </w:r>
    </w:p>
    <w:p w14:paraId="4BD87A48" w14:textId="77777777" w:rsidR="00C02B03" w:rsidRDefault="00C624CC">
      <w:pPr>
        <w:pStyle w:val="Heading2"/>
        <w:keepNext w:val="0"/>
        <w:keepLines w:val="0"/>
        <w:spacing w:after="80"/>
        <w:rPr>
          <w:sz w:val="34"/>
          <w:szCs w:val="34"/>
        </w:rPr>
      </w:pPr>
      <w:bookmarkStart w:id="15" w:name="_cp8yw1e9so7b" w:colFirst="0" w:colLast="0"/>
      <w:bookmarkEnd w:id="15"/>
      <w:r>
        <w:rPr>
          <w:sz w:val="34"/>
          <w:szCs w:val="34"/>
        </w:rPr>
        <w:t>Part IV — System Evolution</w:t>
      </w:r>
    </w:p>
    <w:p w14:paraId="4AD80402" w14:textId="77777777" w:rsidR="00C02B03" w:rsidRDefault="00C624CC">
      <w:pPr>
        <w:spacing w:before="240" w:after="240"/>
      </w:pPr>
      <w:r>
        <w:rPr>
          <w:b/>
          <w:bCs/>
        </w:rPr>
        <w:t>11</w:t>
      </w:r>
      <w:r>
        <w:t xml:space="preserve"> System Upgrade</w:t>
      </w:r>
      <w:r>
        <w:br/>
      </w:r>
      <w:r>
        <w:rPr>
          <w:b/>
          <w:bCs/>
        </w:rPr>
        <w:t>12</w:t>
      </w:r>
      <w:r>
        <w:t xml:space="preserve"> System Replacement</w:t>
      </w:r>
      <w:r>
        <w:br/>
      </w:r>
      <w:r>
        <w:rPr>
          <w:b/>
          <w:bCs/>
        </w:rPr>
        <w:t>13</w:t>
      </w:r>
      <w:r>
        <w:t xml:space="preserve"> Node Exit</w:t>
      </w:r>
    </w:p>
    <w:p w14:paraId="5C1E9120" w14:textId="77777777" w:rsidR="00C02B03" w:rsidRDefault="00C624CC">
      <w:r>
        <w:pict w14:anchorId="5446885F">
          <v:rect id="_x0000_i1033" style="width:0;height:1.5pt" o:hralign="center" o:hrstd="t" o:hr="t" fillcolor="#a0a0a0" stroked="f"/>
        </w:pict>
      </w:r>
    </w:p>
    <w:p w14:paraId="1BB24EA5" w14:textId="77777777" w:rsidR="00C02B03" w:rsidRDefault="00C624CC">
      <w:pPr>
        <w:pStyle w:val="Heading2"/>
        <w:keepNext w:val="0"/>
        <w:keepLines w:val="0"/>
        <w:spacing w:after="80"/>
        <w:rPr>
          <w:sz w:val="34"/>
          <w:szCs w:val="34"/>
        </w:rPr>
      </w:pPr>
      <w:bookmarkStart w:id="16" w:name="_agzo0ysh557b" w:colFirst="0" w:colLast="0"/>
      <w:bookmarkEnd w:id="16"/>
      <w:r>
        <w:rPr>
          <w:sz w:val="34"/>
          <w:szCs w:val="34"/>
        </w:rPr>
        <w:t>Part V — Civilizational Dynamics</w:t>
      </w:r>
    </w:p>
    <w:p w14:paraId="227FD780" w14:textId="77777777" w:rsidR="00C02B03" w:rsidRDefault="00C624CC">
      <w:pPr>
        <w:spacing w:before="240" w:after="240"/>
      </w:pPr>
      <w:r>
        <w:rPr>
          <w:b/>
          <w:bCs/>
        </w:rPr>
        <w:t>14</w:t>
      </w:r>
      <w:r>
        <w:t xml:space="preserve"> Civilizational Motivation Mechanisms</w:t>
      </w:r>
      <w:r>
        <w:br/>
      </w:r>
      <w:r>
        <w:rPr>
          <w:b/>
          <w:bCs/>
        </w:rPr>
        <w:t>15</w:t>
      </w:r>
      <w:r>
        <w:t xml:space="preserve"> Social Participation</w:t>
      </w:r>
      <w:r>
        <w:br/>
      </w:r>
      <w:r>
        <w:rPr>
          <w:b/>
          <w:bCs/>
        </w:rPr>
        <w:t>16</w:t>
      </w:r>
      <w:r>
        <w:t xml:space="preserve"> Technology Governance</w:t>
      </w:r>
    </w:p>
    <w:p w14:paraId="1D7B0EE3" w14:textId="77777777" w:rsidR="00C02B03" w:rsidRDefault="00C624CC">
      <w:r>
        <w:pict w14:anchorId="30B5A2ED">
          <v:rect id="_x0000_i1034" style="width:0;height:1.5pt" o:hralign="center" o:hrstd="t" o:hr="t" fillcolor="#a0a0a0" stroked="f"/>
        </w:pict>
      </w:r>
    </w:p>
    <w:p w14:paraId="14F6D596" w14:textId="77777777" w:rsidR="00C02B03" w:rsidRDefault="00C624CC">
      <w:pPr>
        <w:pStyle w:val="Heading2"/>
        <w:keepNext w:val="0"/>
        <w:keepLines w:val="0"/>
        <w:spacing w:after="80"/>
        <w:rPr>
          <w:sz w:val="34"/>
          <w:szCs w:val="34"/>
        </w:rPr>
      </w:pPr>
      <w:bookmarkStart w:id="17" w:name="_8fp204pg65gl" w:colFirst="0" w:colLast="0"/>
      <w:bookmarkEnd w:id="17"/>
      <w:r>
        <w:rPr>
          <w:sz w:val="34"/>
          <w:szCs w:val="34"/>
        </w:rPr>
        <w:t>Part VI — Conflict and Security</w:t>
      </w:r>
    </w:p>
    <w:p w14:paraId="5C6C9B08" w14:textId="77777777" w:rsidR="00C02B03" w:rsidRDefault="00C624CC">
      <w:pPr>
        <w:spacing w:before="240" w:after="240"/>
      </w:pPr>
      <w:r>
        <w:rPr>
          <w:b/>
          <w:bCs/>
        </w:rPr>
        <w:t>17</w:t>
      </w:r>
      <w:r>
        <w:t xml:space="preserve"> Conflict Scenarios</w:t>
      </w:r>
      <w:r>
        <w:br/>
        <w:t xml:space="preserve"> </w:t>
      </w:r>
      <w:r>
        <w:rPr>
          <w:b/>
          <w:bCs/>
        </w:rPr>
        <w:t>18</w:t>
      </w:r>
      <w:r>
        <w:t xml:space="preserve"> Information Warfare</w:t>
      </w:r>
      <w:r>
        <w:br/>
        <w:t xml:space="preserve"> </w:t>
      </w:r>
      <w:r>
        <w:rPr>
          <w:b/>
          <w:bCs/>
        </w:rPr>
        <w:t>19</w:t>
      </w:r>
      <w:r>
        <w:t xml:space="preserve"> AI Crisis</w:t>
      </w:r>
    </w:p>
    <w:p w14:paraId="4D845CF2" w14:textId="77777777" w:rsidR="00C02B03" w:rsidRDefault="00C624CC">
      <w:r>
        <w:pict w14:anchorId="0069B960">
          <v:rect id="_x0000_i1035" style="width:0;height:1.5pt" o:hralign="center" o:hrstd="t" o:hr="t" fillcolor="#a0a0a0" stroked="f"/>
        </w:pict>
      </w:r>
    </w:p>
    <w:p w14:paraId="69EE7DFD" w14:textId="77777777" w:rsidR="00C02B03" w:rsidRDefault="00C624CC">
      <w:pPr>
        <w:pStyle w:val="Heading2"/>
        <w:keepNext w:val="0"/>
        <w:keepLines w:val="0"/>
        <w:spacing w:after="80"/>
        <w:rPr>
          <w:sz w:val="34"/>
          <w:szCs w:val="34"/>
        </w:rPr>
      </w:pPr>
      <w:bookmarkStart w:id="18" w:name="_knffm2dtfw6a" w:colFirst="0" w:colLast="0"/>
      <w:bookmarkEnd w:id="18"/>
      <w:r>
        <w:rPr>
          <w:sz w:val="34"/>
          <w:szCs w:val="34"/>
        </w:rPr>
        <w:t>Part VII — Future Civilization</w:t>
      </w:r>
    </w:p>
    <w:p w14:paraId="7D643716" w14:textId="77777777" w:rsidR="00C02B03" w:rsidRDefault="00C624CC">
      <w:pPr>
        <w:spacing w:before="240" w:after="240"/>
      </w:pPr>
      <w:r>
        <w:rPr>
          <w:b/>
          <w:bCs/>
        </w:rPr>
        <w:t>20</w:t>
      </w:r>
      <w:r>
        <w:t xml:space="preserve"> The Future of Node Civilization</w:t>
      </w:r>
      <w:r>
        <w:br/>
      </w:r>
      <w:r>
        <w:rPr>
          <w:b/>
          <w:bCs/>
        </w:rPr>
        <w:t>21</w:t>
      </w:r>
      <w:r>
        <w:t xml:space="preserve"> Implementation Pathways</w:t>
      </w:r>
      <w:r>
        <w:br/>
      </w:r>
      <w:r>
        <w:rPr>
          <w:b/>
          <w:bCs/>
        </w:rPr>
        <w:t>22</w:t>
      </w:r>
      <w:r>
        <w:t xml:space="preserve"> Philosophical Foundations</w:t>
      </w:r>
    </w:p>
    <w:p w14:paraId="08A24194" w14:textId="77777777" w:rsidR="00C02B03" w:rsidRDefault="00C624CC">
      <w:r>
        <w:pict w14:anchorId="77F170AC">
          <v:rect id="_x0000_i1036" style="width:0;height:1.5pt" o:hralign="center" o:hrstd="t" o:hr="t" fillcolor="#a0a0a0" stroked="f"/>
        </w:pict>
      </w:r>
    </w:p>
    <w:p w14:paraId="53BA8489" w14:textId="77777777" w:rsidR="00C02B03" w:rsidRDefault="00C624CC">
      <w:pPr>
        <w:pStyle w:val="Heading2"/>
        <w:keepNext w:val="0"/>
        <w:keepLines w:val="0"/>
        <w:spacing w:after="80"/>
        <w:rPr>
          <w:sz w:val="34"/>
          <w:szCs w:val="34"/>
        </w:rPr>
      </w:pPr>
      <w:bookmarkStart w:id="19" w:name="_ff3v7haqkafz" w:colFirst="0" w:colLast="0"/>
      <w:bookmarkEnd w:id="19"/>
      <w:r>
        <w:rPr>
          <w:sz w:val="34"/>
          <w:szCs w:val="34"/>
        </w:rPr>
        <w:t>Part VIII — Civilizational Infrastructure</w:t>
      </w:r>
    </w:p>
    <w:p w14:paraId="357B5755" w14:textId="77777777" w:rsidR="00C02B03" w:rsidRDefault="00C624CC">
      <w:pPr>
        <w:spacing w:before="240" w:after="240"/>
      </w:pPr>
      <w:r>
        <w:rPr>
          <w:b/>
          <w:bCs/>
        </w:rPr>
        <w:t>23</w:t>
      </w:r>
      <w:r>
        <w:t xml:space="preserve"> Resource Structures</w:t>
      </w:r>
      <w:r>
        <w:br/>
      </w:r>
      <w:r>
        <w:rPr>
          <w:b/>
          <w:bCs/>
        </w:rPr>
        <w:t>24</w:t>
      </w:r>
      <w:r>
        <w:t xml:space="preserve"> Technological Resilience</w:t>
      </w:r>
      <w:r>
        <w:br/>
      </w:r>
      <w:r>
        <w:rPr>
          <w:b/>
          <w:bCs/>
        </w:rPr>
        <w:t>25</w:t>
      </w:r>
      <w:r>
        <w:t xml:space="preserve"> Human Knowledge Vault</w:t>
      </w:r>
      <w:r>
        <w:br/>
      </w:r>
      <w:r>
        <w:rPr>
          <w:b/>
          <w:bCs/>
        </w:rPr>
        <w:t>26</w:t>
      </w:r>
      <w:r>
        <w:t xml:space="preserve"> System Capture Prevention Mechanisms</w:t>
      </w:r>
    </w:p>
    <w:p w14:paraId="57D2305E" w14:textId="77777777" w:rsidR="00C02B03" w:rsidRDefault="00C624CC">
      <w:pPr>
        <w:pStyle w:val="Heading1"/>
        <w:keepNext w:val="0"/>
        <w:keepLines w:val="0"/>
        <w:rPr>
          <w:sz w:val="46"/>
          <w:szCs w:val="46"/>
        </w:rPr>
      </w:pPr>
      <w:r>
        <w:rPr>
          <w:sz w:val="46"/>
          <w:szCs w:val="46"/>
        </w:rPr>
        <w:t>Dynamic Architecture</w:t>
      </w:r>
    </w:p>
    <w:p w14:paraId="359673D8" w14:textId="77777777" w:rsidR="00C02B03" w:rsidRDefault="00C624CC">
      <w:pPr>
        <w:pStyle w:val="Heading2"/>
        <w:spacing w:before="200" w:after="80"/>
      </w:pPr>
      <w:r>
        <w:t>Chapter 2 — SOE Dynamic Core</w:t>
      </w:r>
      <w:r>
        <w:t xml:space="preserve">  (State variables, dynamics equations, stability theorems — read first)</w:t>
      </w:r>
    </w:p>
    <w:p w14:paraId="67E6FC4F" w14:textId="77777777" w:rsidR="00C02B03" w:rsidRDefault="00C624CC">
      <w:pPr>
        <w:pStyle w:val="Heading2"/>
        <w:spacing w:before="80" w:after="80"/>
      </w:pPr>
      <w:r>
        <w:t>Chapter 3 — Meta Governance Layer</w:t>
      </w:r>
      <w:r>
        <w:t xml:space="preserve">  (Constraint system; Detect → Classify → Trigger)</w:t>
      </w:r>
    </w:p>
    <w:p w14:paraId="236A508C" w14:textId="77777777" w:rsidR="00C02B03" w:rsidRDefault="00C624CC">
      <w:pPr>
        <w:pStyle w:val="Heading2"/>
        <w:spacing w:before="80" w:after="80"/>
      </w:pPr>
      <w:r>
        <w:t>Chapter 4 — Coordination Layer</w:t>
      </w:r>
      <w:r>
        <w:t xml:space="preserve">  (Multi-node coordination; disturbance isolation; trust bridging)</w:t>
      </w:r>
    </w:p>
    <w:p w14:paraId="40A0C946" w14:textId="77777777" w:rsidR="00C02B03" w:rsidRDefault="00C624CC">
      <w:pPr>
        <w:pStyle w:val="Heading2"/>
        <w:spacing w:before="80" w:after="80"/>
      </w:pPr>
      <w:r>
        <w:t>Chapter 5 — Re-entry and Trust Recovery Layer</w:t>
      </w:r>
      <w:r>
        <w:t xml:space="preserve">  (Active recovery R(t); voluntary re-entry function)</w:t>
      </w:r>
    </w:p>
    <w:p w14:paraId="73566808" w14:textId="77777777" w:rsidR="00C02B03" w:rsidRDefault="00C624CC">
      <w:pPr>
        <w:pStyle w:val="Heading2"/>
        <w:spacing w:before="80" w:after="80"/>
      </w:pPr>
      <w:r>
        <w:t>Chapter 5 / 31 — Identity and Civilizational Belonging Layer</w:t>
      </w:r>
      <w:r>
        <w:t xml:space="preserve">  (Individual I(t); cross-node CI; merge candidate)</w:t>
      </w:r>
    </w:p>
    <w:p w14:paraId="54E1E06F" w14:textId="77777777" w:rsidR="00C02B03" w:rsidRDefault="00C624CC">
      <w:pPr>
        <w:pStyle w:val="Heading2"/>
        <w:spacing w:before="80" w:after="200"/>
      </w:pPr>
      <w:r>
        <w:t>Section 6.7 — Transition Trigger Mechanism (Hero Function)</w:t>
      </w:r>
      <w:r>
        <w:t xml:space="preserve">  (Critical-zone state transition; temporary amplification; absorption)</w:t>
      </w:r>
    </w:p>
    <w:p w14:paraId="786BE0F5" w14:textId="77777777" w:rsidR="00C02B03" w:rsidRDefault="00C624CC">
      <w:r>
        <w:pict w14:anchorId="43FDDEE0">
          <v:rect id="_x0000_i1037" style="width:0;height:1.5pt" o:hralign="center" o:hrstd="t" o:hr="t" fillcolor="#a0a0a0" stroked="f"/>
        </w:pict>
      </w:r>
    </w:p>
    <w:p>
      <w:pPr>
        <w:pStyle w:val="Heading2"/>
      </w:pPr>
      <w:r>
        <w:t>C09 — Node Formation and Recognition Layer (architecture-specified only)</w:t>
      </w:r>
    </w:p>
    <w:p>
      <w:pPr>
        <w:pStyle w:val="Heading2"/>
      </w:pPr>
      <w:r>
        <w:t>SOE Execution Record — Node v0.1 (container evidence only)</w:t>
      </w:r>
    </w:p>
    <w:p>
      <w:pPr>
        <w:pStyle w:val="Heading2"/>
      </w:pPr>
      <w:r>
        <w:t>Node Measurement Protocol Requirements</w:t>
      </w:r>
    </w:p>
    <w:p w14:paraId="5DA200A7" w14:textId="77777777" w:rsidR="00C02B03" w:rsidRDefault="00C624CC">
      <w:pPr>
        <w:pStyle w:val="Heading1"/>
        <w:keepNext w:val="0"/>
        <w:keepLines w:val="0"/>
        <w:rPr>
          <w:sz w:val="46"/>
          <w:szCs w:val="46"/>
        </w:rPr>
      </w:pPr>
      <w:bookmarkStart w:id="20" w:name="_l374nb3h5gj4" w:colFirst="0" w:colLast="0"/>
      <w:bookmarkEnd w:id="20"/>
      <w:r>
        <w:rPr>
          <w:sz w:val="46"/>
          <w:szCs w:val="46"/>
        </w:rPr>
        <w:t>Appendices</w:t>
      </w:r>
    </w:p>
    <w:p w14:paraId="2AFFE501" w14:textId="77777777" w:rsidR="00C02B03" w:rsidRDefault="00C624CC">
      <w:pPr>
        <w:spacing w:before="240" w:after="240"/>
      </w:pPr>
      <w:r>
        <w:rPr>
          <w:b/>
          <w:bCs/>
        </w:rPr>
        <w:t>Appendix A</w:t>
      </w:r>
      <w:r>
        <w:t xml:space="preserve"> — SOE Stress Tests</w:t>
      </w:r>
      <w:r>
        <w:br/>
      </w:r>
      <w:r>
        <w:rPr>
          <w:b/>
          <w:bCs/>
        </w:rPr>
        <w:t>Appendix B</w:t>
      </w:r>
      <w:r>
        <w:t xml:space="preserve"> — Civilizational Design Principles</w:t>
      </w:r>
      <w:r>
        <w:br/>
      </w:r>
      <w:r>
        <w:rPr>
          <w:b/>
          <w:bCs/>
        </w:rPr>
        <w:t>Appendix C</w:t>
      </w:r>
      <w:r>
        <w:t xml:space="preserve"> — Glossary of Terms</w:t>
      </w:r>
      <w:r>
        <w:br/>
      </w:r>
      <w:r>
        <w:rPr>
          <w:b/>
          <w:bCs/>
        </w:rPr>
        <w:t>Appendix D</w:t>
      </w:r>
      <w:r>
        <w:t xml:space="preserve"> — SOE Versioning Protocol</w:t>
      </w:r>
    </w:p>
    <w:p w14:paraId="36012524" w14:textId="77777777" w:rsidR="00C02B03" w:rsidRDefault="00C624CC">
      <w:r>
        <w:pict w14:anchorId="7D5C1F72">
          <v:rect id="_x0000_i1038" style="width:0;height:1.5pt" o:hralign="center" o:hrstd="t" o:hr="t" fillcolor="#a0a0a0" stroked="f"/>
        </w:pict>
      </w:r>
    </w:p>
    <w:p w14:paraId="64FA9E62" w14:textId="77777777" w:rsidR="00C02B03" w:rsidRDefault="00C02B03">
      <w:pPr>
        <w:pStyle w:val="Heading1"/>
        <w:keepNext w:val="0"/>
        <w:keepLines w:val="0"/>
        <w:rPr>
          <w:sz w:val="46"/>
          <w:szCs w:val="46"/>
        </w:rPr>
      </w:pPr>
      <w:bookmarkStart w:id="21" w:name="_kz45rswnmkiu" w:colFirst="0" w:colLast="0"/>
      <w:bookmarkEnd w:id="21"/>
    </w:p>
    <w:p w14:paraId="7D9AFA4D" w14:textId="77777777" w:rsidR="00C02B03" w:rsidRDefault="00C02B03">
      <w:pPr>
        <w:pStyle w:val="Heading1"/>
        <w:keepNext w:val="0"/>
        <w:keepLines w:val="0"/>
        <w:rPr>
          <w:sz w:val="46"/>
          <w:szCs w:val="46"/>
        </w:rPr>
      </w:pPr>
      <w:bookmarkStart w:id="22" w:name="_jnnuy8n1gy91" w:colFirst="0" w:colLast="0"/>
      <w:bookmarkEnd w:id="22"/>
    </w:p>
    <w:p w14:paraId="3D8160F9" w14:textId="77777777" w:rsidR="00C02B03" w:rsidRDefault="00C624CC">
      <w:pPr>
        <w:pStyle w:val="Heading1"/>
        <w:keepNext w:val="0"/>
        <w:keepLines w:val="0"/>
        <w:rPr>
          <w:sz w:val="46"/>
          <w:szCs w:val="46"/>
        </w:rPr>
      </w:pPr>
      <w:bookmarkStart w:id="23" w:name="_ul9eurfdzy68" w:colFirst="0" w:colLast="0"/>
      <w:bookmarkEnd w:id="23"/>
      <w:r>
        <w:rPr>
          <w:sz w:val="46"/>
          <w:szCs w:val="46"/>
        </w:rPr>
        <w:t>System of Eternity (SOE)</w:t>
      </w:r>
    </w:p>
    <w:p w14:paraId="2771F3D2" w14:textId="77777777" w:rsidR="00C02B03" w:rsidRDefault="00C624CC">
      <w:pPr>
        <w:pStyle w:val="Heading3"/>
        <w:keepNext w:val="0"/>
        <w:keepLines w:val="0"/>
        <w:rPr>
          <w:color w:val="000000"/>
          <w:sz w:val="26"/>
          <w:szCs w:val="26"/>
        </w:rPr>
      </w:pPr>
      <w:bookmarkStart w:id="24" w:name="_tdv14k3cfrpg" w:colFirst="0" w:colLast="0"/>
      <w:bookmarkEnd w:id="24"/>
      <w:r>
        <w:rPr>
          <w:color w:val="000000"/>
          <w:sz w:val="26"/>
          <w:szCs w:val="26"/>
        </w:rPr>
        <w:t>Civilizational Governance Framework</w:t>
      </w:r>
    </w:p>
    <w:p w14:paraId="59A37E14" w14:textId="77777777" w:rsidR="00C02B03" w:rsidRDefault="00C624CC">
      <w:pPr>
        <w:spacing w:before="240" w:after="240"/>
      </w:pPr>
      <w:r>
        <w:pict w14:anchorId="522F6414">
          <v:rect id="_x0000_i1039" style="width:0;height:1.5pt" o:hralign="center" o:hrstd="t" o:hr="t" fillcolor="#a0a0a0" stroked="f"/>
        </w:pict>
      </w:r>
    </w:p>
    <w:p w14:paraId="7028A758" w14:textId="77777777" w:rsidR="00C02B03" w:rsidRDefault="00C624CC">
      <w:pPr>
        <w:pStyle w:val="Heading1"/>
        <w:keepNext w:val="0"/>
        <w:keepLines w:val="0"/>
        <w:rPr>
          <w:sz w:val="46"/>
          <w:szCs w:val="46"/>
        </w:rPr>
      </w:pPr>
      <w:bookmarkStart w:id="25" w:name="_piutyo454a5a" w:colFirst="0" w:colLast="0"/>
      <w:bookmarkEnd w:id="25"/>
      <w:r>
        <w:rPr>
          <w:sz w:val="46"/>
          <w:szCs w:val="46"/>
        </w:rPr>
        <w:t>Part 0 — Civilizational Foundations</w:t>
      </w:r>
    </w:p>
    <w:p w14:paraId="62A8D241" w14:textId="77777777" w:rsidR="00C02B03" w:rsidRDefault="00C624CC">
      <w:pPr>
        <w:spacing w:before="240" w:after="240"/>
      </w:pPr>
      <w:r>
        <w:pict w14:anchorId="7F1F4348">
          <v:rect id="_x0000_i1040" style="width:0;height:1.5pt" o:hralign="center" o:hrstd="t" o:hr="t" fillcolor="#a0a0a0" stroked="f"/>
        </w:pict>
      </w:r>
    </w:p>
    <w:p w14:paraId="0196E80D" w14:textId="77777777" w:rsidR="00C02B03" w:rsidRDefault="00C624CC">
      <w:pPr>
        <w:pStyle w:val="Heading1"/>
        <w:keepNext w:val="0"/>
        <w:keepLines w:val="0"/>
        <w:rPr>
          <w:sz w:val="46"/>
          <w:szCs w:val="46"/>
        </w:rPr>
      </w:pPr>
      <w:bookmarkStart w:id="26" w:name="_ts4ca8j5t7qz" w:colFirst="0" w:colLast="0"/>
      <w:bookmarkEnd w:id="26"/>
      <w:r>
        <w:rPr>
          <w:sz w:val="46"/>
          <w:szCs w:val="46"/>
        </w:rPr>
        <w:t>0.1 The Structural Roots of Political Conflict</w:t>
      </w:r>
    </w:p>
    <w:p w14:paraId="1550E56F" w14:textId="77777777" w:rsidR="00C02B03" w:rsidRDefault="00C624CC">
      <w:pPr>
        <w:spacing w:before="240" w:after="240"/>
      </w:pPr>
      <w:r>
        <w:t>For most of human history, political conflict has been strongly influenced by material scarcity.</w:t>
      </w:r>
    </w:p>
    <w:p w14:paraId="5B7E9B55" w14:textId="77777777" w:rsidR="00C02B03" w:rsidRDefault="00C624CC">
      <w:pPr>
        <w:spacing w:before="240" w:after="240"/>
      </w:pPr>
      <w:r>
        <w:t>When key resources such as land, food, housing, energy, and healthcare exist in limited supply, societies must determine how these resources are allocated. These allocation decisions often create competition among individuals, social groups, and institutions.</w:t>
      </w:r>
    </w:p>
    <w:p w14:paraId="2319E036" w14:textId="77777777" w:rsidR="00C02B03" w:rsidRDefault="00C624CC">
      <w:pPr>
        <w:spacing w:before="240" w:after="240"/>
      </w:pPr>
      <w:r>
        <w:t>Many long-standing political debates—including those surrounding economic inequality, healthcare access, housing availability, and immigration—can be understood as structural outcomes of limited resources.</w:t>
      </w:r>
    </w:p>
    <w:p w14:paraId="32BB4EFC" w14:textId="77777777" w:rsidR="00C02B03" w:rsidRDefault="00C624CC">
      <w:pPr>
        <w:spacing w:before="240" w:after="240"/>
      </w:pPr>
      <w:r>
        <w:t>Different political ideologies often propose different ways to manage these constraints. However, the underlying condition of scarcity itself has rarely changed.</w:t>
      </w:r>
    </w:p>
    <w:p w14:paraId="56D1EB71" w14:textId="77777777" w:rsidR="00C02B03" w:rsidRDefault="00C624CC">
      <w:pPr>
        <w:spacing w:before="240" w:after="240"/>
      </w:pPr>
      <w:r>
        <w:t xml:space="preserve">As a result, many political systems primarily focus on </w:t>
      </w:r>
      <w:r>
        <w:rPr>
          <w:b/>
          <w:bCs/>
        </w:rPr>
        <w:t>managing conflict</w:t>
      </w:r>
      <w:r>
        <w:t>, rather than addressing the structural conditions that generate those conflicts.</w:t>
      </w:r>
    </w:p>
    <w:p w14:paraId="4E423C58" w14:textId="77777777" w:rsidR="00C02B03" w:rsidRDefault="00C624CC">
      <w:pPr>
        <w:spacing w:before="240" w:after="240"/>
      </w:pPr>
      <w:r>
        <w:pict w14:anchorId="6D651033">
          <v:rect id="_x0000_i1041" style="width:0;height:1.5pt" o:hralign="center" o:hrstd="t" o:hr="t" fillcolor="#a0a0a0" stroked="f"/>
        </w:pict>
      </w:r>
    </w:p>
    <w:p w14:paraId="5E11E431" w14:textId="77777777" w:rsidR="00C02B03" w:rsidRDefault="00C624CC">
      <w:pPr>
        <w:pStyle w:val="Heading1"/>
        <w:keepNext w:val="0"/>
        <w:keepLines w:val="0"/>
        <w:rPr>
          <w:sz w:val="46"/>
          <w:szCs w:val="46"/>
        </w:rPr>
      </w:pPr>
      <w:bookmarkStart w:id="27" w:name="_la61qdrlmo3e" w:colFirst="0" w:colLast="0"/>
      <w:bookmarkEnd w:id="27"/>
      <w:r>
        <w:rPr>
          <w:sz w:val="46"/>
          <w:szCs w:val="46"/>
        </w:rPr>
        <w:t>0.2 The Abundance Transition</w:t>
      </w:r>
    </w:p>
    <w:p w14:paraId="6F6C1F0A" w14:textId="77777777" w:rsidR="00C02B03" w:rsidRDefault="00C624CC">
      <w:pPr>
        <w:spacing w:before="240" w:after="240"/>
      </w:pPr>
      <w:r>
        <w:t>Technological development may significantly alter the conditions that have long shaped political conflict.</w:t>
      </w:r>
    </w:p>
    <w:p w14:paraId="21EFAA69" w14:textId="77777777" w:rsidR="00C02B03" w:rsidRDefault="00C624CC">
      <w:pPr>
        <w:spacing w:before="240" w:after="240"/>
      </w:pPr>
      <w:r>
        <w:t>Advances in automation, artificial intelligence, advanced manufacturing, and energy production are rapidly increasing humanity’s ability to produce goods and services.</w:t>
      </w:r>
    </w:p>
    <w:p w14:paraId="026947A7" w14:textId="77777777" w:rsidR="00C02B03" w:rsidRDefault="00C624CC">
      <w:pPr>
        <w:spacing w:before="240" w:after="240"/>
      </w:pPr>
      <w:r>
        <w:t>At the same time, the expansion of human activity into space may provide access to vastly greater material resources and habitable environments.</w:t>
      </w:r>
    </w:p>
    <w:p w14:paraId="1BEE8C6A" w14:textId="77777777" w:rsidR="00C02B03" w:rsidRDefault="00C624CC">
      <w:pPr>
        <w:spacing w:before="240" w:after="240"/>
      </w:pPr>
      <w:r>
        <w:t>These developments suggest a possible future condition:</w:t>
      </w:r>
    </w:p>
    <w:p w14:paraId="298D8193" w14:textId="77777777" w:rsidR="00C02B03" w:rsidRDefault="00C624CC">
      <w:pPr>
        <w:spacing w:before="240" w:after="240"/>
      </w:pPr>
      <w:r>
        <w:t>Production capacity may eventually exceed the scale of resources required for basic human survival.</w:t>
      </w:r>
    </w:p>
    <w:p w14:paraId="34B09E53" w14:textId="77777777" w:rsidR="00C02B03" w:rsidRDefault="00C624CC">
      <w:pPr>
        <w:spacing w:before="240" w:after="240"/>
      </w:pPr>
      <w:r>
        <w:t xml:space="preserve">Under such circumstances, many basic resources—including food production, housing construction, energy supply, water systems, and medical infrastructure—may increasingly function as </w:t>
      </w:r>
      <w:r>
        <w:rPr>
          <w:b/>
          <w:bCs/>
        </w:rPr>
        <w:t>civilizational infrastructure</w:t>
      </w:r>
      <w:r>
        <w:t xml:space="preserve"> rather than scarce commodities.</w:t>
      </w:r>
    </w:p>
    <w:p w14:paraId="76B69949" w14:textId="77777777" w:rsidR="00C02B03" w:rsidRDefault="00C624CC">
      <w:pPr>
        <w:spacing w:before="240" w:after="240"/>
      </w:pPr>
      <w:r>
        <w:t>This transformation would not eliminate all limitations, but it would fundamentally change the structural relationship between scarcity and survival.</w:t>
      </w:r>
    </w:p>
    <w:p w14:paraId="56237C21" w14:textId="77777777" w:rsidR="00C02B03" w:rsidRDefault="00C624CC">
      <w:pPr>
        <w:spacing w:before="240" w:after="240"/>
      </w:pPr>
      <w:r>
        <w:pict w14:anchorId="592B55DC">
          <v:rect id="_x0000_i1042" style="width:0;height:1.5pt" o:hralign="center" o:hrstd="t" o:hr="t" fillcolor="#a0a0a0" stroked="f"/>
        </w:pict>
      </w:r>
    </w:p>
    <w:p w14:paraId="2A5DEC82" w14:textId="77777777" w:rsidR="00C02B03" w:rsidRDefault="00C624CC">
      <w:pPr>
        <w:pStyle w:val="Heading1"/>
        <w:keepNext w:val="0"/>
        <w:keepLines w:val="0"/>
        <w:rPr>
          <w:sz w:val="46"/>
          <w:szCs w:val="46"/>
        </w:rPr>
      </w:pPr>
      <w:bookmarkStart w:id="28" w:name="_usi1sa6chtbe" w:colFirst="0" w:colLast="0"/>
      <w:bookmarkEnd w:id="28"/>
      <w:r>
        <w:rPr>
          <w:sz w:val="46"/>
          <w:szCs w:val="46"/>
        </w:rPr>
        <w:t>0.3 Decoupling Survival from Currency</w:t>
      </w:r>
    </w:p>
    <w:p w14:paraId="70470DFE" w14:textId="77777777" w:rsidR="00C02B03" w:rsidRDefault="00C624CC">
      <w:pPr>
        <w:spacing w:before="240" w:after="240"/>
      </w:pPr>
      <w:r>
        <w:t>In most contemporary societies, survival is closely tied to economic participation.</w:t>
      </w:r>
    </w:p>
    <w:p w14:paraId="70F0B026" w14:textId="77777777" w:rsidR="00C02B03" w:rsidRDefault="00C624CC">
      <w:pPr>
        <w:spacing w:before="240" w:after="240"/>
      </w:pPr>
      <w:r>
        <w:t>Individuals typically obtain basic resources through income, creating a direct relationship between employment, money, and basic survival needs.</w:t>
      </w:r>
    </w:p>
    <w:p w14:paraId="5CA28AC7" w14:textId="77777777" w:rsidR="00C02B03" w:rsidRDefault="00C624CC">
      <w:pPr>
        <w:spacing w:before="240" w:after="240"/>
      </w:pPr>
      <w:r>
        <w:t>Under conditions of technological abundance, this relationship may gradually weaken.</w:t>
      </w:r>
    </w:p>
    <w:p w14:paraId="62B2E090" w14:textId="77777777" w:rsidR="00C02B03" w:rsidRDefault="00C624CC">
      <w:pPr>
        <w:spacing w:before="240" w:after="240"/>
      </w:pPr>
      <w:r>
        <w:t>When production capacity significantly exceeds survival needs, access to basic resources can increasingly be provided through infrastructure systems rather than solely through market allocation.</w:t>
      </w:r>
    </w:p>
    <w:p w14:paraId="035DE037" w14:textId="77777777" w:rsidR="00C02B03" w:rsidRDefault="00C624CC">
      <w:pPr>
        <w:spacing w:before="240" w:after="240"/>
      </w:pPr>
      <w:r>
        <w:t>Within such a framework, basic necessities—such as food, housing, water, energy, and basic healthcare—may no longer depend primarily on individual income levels.</w:t>
      </w:r>
    </w:p>
    <w:p w14:paraId="436F40AC" w14:textId="77777777" w:rsidR="00C02B03" w:rsidRDefault="00C624CC">
      <w:pPr>
        <w:spacing w:before="240" w:after="240"/>
      </w:pPr>
      <w:r>
        <w:t>Monetary systems may still exist in many areas of exchange, but they would no longer determine whether individuals are able to meet their fundamental survival needs.</w:t>
      </w:r>
    </w:p>
    <w:p w14:paraId="1E10E426" w14:textId="77777777" w:rsidR="00C02B03" w:rsidRDefault="00C624CC">
      <w:pPr>
        <w:spacing w:before="240" w:after="240"/>
      </w:pPr>
      <w:r>
        <w:t>This implies a structural transformation in economic organization.</w:t>
      </w:r>
    </w:p>
    <w:p w14:paraId="090D3B3B" w14:textId="77777777" w:rsidR="00C02B03" w:rsidRDefault="00C624CC">
      <w:pPr>
        <w:spacing w:before="240" w:after="240"/>
      </w:pPr>
      <w:r>
        <w:t>Historically, economic systems have primarily relied on two models:</w:t>
      </w:r>
    </w:p>
    <w:p w14:paraId="5BA60D77" w14:textId="77777777" w:rsidR="00C02B03" w:rsidRDefault="00C624CC">
      <w:pPr>
        <w:numPr>
          <w:ilvl w:val="0"/>
          <w:numId w:val="5"/>
        </w:numPr>
        <w:spacing w:before="240" w:after="0"/>
      </w:pPr>
      <w:r>
        <w:rPr>
          <w:b/>
          <w:bCs/>
        </w:rPr>
        <w:t>Market allocation mechanisms</w:t>
      </w:r>
      <w:r>
        <w:rPr>
          <w:b/>
          <w:bCs/>
        </w:rPr>
        <w:br/>
      </w:r>
    </w:p>
    <w:p w14:paraId="0C5F6F91" w14:textId="77777777" w:rsidR="00C02B03" w:rsidRDefault="00C624CC">
      <w:pPr>
        <w:numPr>
          <w:ilvl w:val="0"/>
          <w:numId w:val="5"/>
        </w:numPr>
        <w:spacing w:after="240"/>
      </w:pPr>
      <w:r>
        <w:rPr>
          <w:b/>
          <w:bCs/>
        </w:rPr>
        <w:t>Centralized planning mechanisms</w:t>
      </w:r>
      <w:r>
        <w:rPr>
          <w:b/>
          <w:bCs/>
        </w:rPr>
        <w:br/>
      </w:r>
    </w:p>
    <w:p w14:paraId="4447BF47" w14:textId="77777777" w:rsidR="00C02B03" w:rsidRDefault="00C624CC">
      <w:pPr>
        <w:spacing w:before="240" w:after="240"/>
      </w:pPr>
      <w:r>
        <w:t>However, technological development may enable a third form of organization:</w:t>
      </w:r>
    </w:p>
    <w:p w14:paraId="0F81EA14" w14:textId="77777777" w:rsidR="00C02B03" w:rsidRDefault="00C624CC">
      <w:pPr>
        <w:spacing w:before="240" w:after="240"/>
      </w:pPr>
      <w:r>
        <w:t xml:space="preserve">In this model, the key resources required for human survival increasingly function as </w:t>
      </w:r>
      <w:r>
        <w:rPr>
          <w:b/>
          <w:bCs/>
        </w:rPr>
        <w:t>civilizational infrastructure</w:t>
      </w:r>
      <w:r>
        <w:t>.</w:t>
      </w:r>
    </w:p>
    <w:p w14:paraId="05FDA83B" w14:textId="77777777" w:rsidR="00C02B03" w:rsidRDefault="00C624CC">
      <w:pPr>
        <w:spacing w:before="240" w:after="240"/>
      </w:pPr>
      <w:r>
        <w:t>Within such a system, individuals’ ability to obtain basic resources would no longer depend primarily on purchasing power, but rather on the stable operation of large-scale production systems supported by automation and advanced technology.</w:t>
      </w:r>
    </w:p>
    <w:p w14:paraId="6F2BA44A" w14:textId="77777777" w:rsidR="00C02B03" w:rsidRDefault="00C624CC">
      <w:pPr>
        <w:spacing w:before="240" w:after="240"/>
      </w:pPr>
      <w:r>
        <w:pict w14:anchorId="6E89B0F6">
          <v:rect id="_x0000_i1043" style="width:0;height:1.5pt" o:hralign="center" o:hrstd="t" o:hr="t" fillcolor="#a0a0a0" stroked="f"/>
        </w:pict>
      </w:r>
    </w:p>
    <w:p w14:paraId="784AA84F" w14:textId="77777777" w:rsidR="00C02B03" w:rsidRDefault="00C624CC">
      <w:pPr>
        <w:pStyle w:val="Heading1"/>
        <w:keepNext w:val="0"/>
        <w:keepLines w:val="0"/>
        <w:rPr>
          <w:sz w:val="46"/>
          <w:szCs w:val="46"/>
        </w:rPr>
      </w:pPr>
      <w:bookmarkStart w:id="29" w:name="_ez71muafwz6z" w:colFirst="0" w:colLast="0"/>
      <w:bookmarkEnd w:id="29"/>
      <w:r>
        <w:rPr>
          <w:sz w:val="46"/>
          <w:szCs w:val="46"/>
        </w:rPr>
        <w:t>0.4 Voluntary Civilizational Contribution</w:t>
      </w:r>
    </w:p>
    <w:p w14:paraId="6327E199" w14:textId="77777777" w:rsidR="00C02B03" w:rsidRDefault="00C624CC">
      <w:pPr>
        <w:spacing w:before="240" w:after="240"/>
      </w:pPr>
      <w:r>
        <w:t>When survival is no longer directly dependent on income, the way individuals participate in economic and public life may also change.</w:t>
      </w:r>
    </w:p>
    <w:p w14:paraId="0C069103" w14:textId="77777777" w:rsidR="00C02B03" w:rsidRDefault="00C624CC">
      <w:pPr>
        <w:spacing w:before="240" w:after="240"/>
      </w:pPr>
      <w:r>
        <w:t>Individuals may increasingly contribute to society through voluntary participation in activities such as:</w:t>
      </w:r>
    </w:p>
    <w:p w14:paraId="72F5DF2D" w14:textId="77777777" w:rsidR="00C02B03" w:rsidRDefault="00C624CC">
      <w:pPr>
        <w:numPr>
          <w:ilvl w:val="0"/>
          <w:numId w:val="6"/>
        </w:numPr>
        <w:spacing w:before="240" w:after="0"/>
      </w:pPr>
      <w:r>
        <w:t>scientific research</w:t>
      </w:r>
      <w:r>
        <w:br/>
      </w:r>
    </w:p>
    <w:p w14:paraId="5D7FBF4D" w14:textId="77777777" w:rsidR="00C02B03" w:rsidRDefault="00C624CC">
      <w:pPr>
        <w:numPr>
          <w:ilvl w:val="0"/>
          <w:numId w:val="6"/>
        </w:numPr>
        <w:spacing w:after="0"/>
      </w:pPr>
      <w:r>
        <w:t>engineering and technological development</w:t>
      </w:r>
      <w:r>
        <w:br/>
      </w:r>
    </w:p>
    <w:p w14:paraId="08DAD3DA" w14:textId="77777777" w:rsidR="00C02B03" w:rsidRDefault="00C624CC">
      <w:pPr>
        <w:numPr>
          <w:ilvl w:val="0"/>
          <w:numId w:val="6"/>
        </w:numPr>
        <w:spacing w:after="0"/>
      </w:pPr>
      <w:r>
        <w:t>governance and public administration</w:t>
      </w:r>
      <w:r>
        <w:br/>
      </w:r>
    </w:p>
    <w:p w14:paraId="4DFE14BB" w14:textId="77777777" w:rsidR="00C02B03" w:rsidRDefault="00C624CC">
      <w:pPr>
        <w:numPr>
          <w:ilvl w:val="0"/>
          <w:numId w:val="6"/>
        </w:numPr>
        <w:spacing w:after="0"/>
      </w:pPr>
      <w:r>
        <w:t>cultural creation</w:t>
      </w:r>
      <w:r>
        <w:br/>
      </w:r>
    </w:p>
    <w:p w14:paraId="276E2F2A" w14:textId="77777777" w:rsidR="00C02B03" w:rsidRDefault="00C624CC">
      <w:pPr>
        <w:numPr>
          <w:ilvl w:val="0"/>
          <w:numId w:val="6"/>
        </w:numPr>
        <w:spacing w:after="0"/>
      </w:pPr>
      <w:r>
        <w:t>education</w:t>
      </w:r>
      <w:r>
        <w:br/>
      </w:r>
    </w:p>
    <w:p w14:paraId="491420F2" w14:textId="77777777" w:rsidR="00C02B03" w:rsidRDefault="00C624CC">
      <w:pPr>
        <w:numPr>
          <w:ilvl w:val="0"/>
          <w:numId w:val="6"/>
        </w:numPr>
        <w:spacing w:after="240"/>
      </w:pPr>
      <w:r>
        <w:t>exploration</w:t>
      </w:r>
    </w:p>
    <w:p w14:paraId="2440B0B8" w14:textId="77777777" w:rsidR="00C02B03" w:rsidRDefault="00C624CC">
      <w:pPr>
        <w:spacing w:before="240" w:after="240"/>
      </w:pPr>
      <w:r>
        <w:t>Automation and advanced technological systems may perform most of the material production necessary to sustain civilization.</w:t>
      </w:r>
    </w:p>
    <w:p w14:paraId="60C83D49" w14:textId="77777777" w:rsidR="00C02B03" w:rsidRDefault="00C624CC">
      <w:pPr>
        <w:spacing w:before="240" w:after="240"/>
      </w:pPr>
      <w:r>
        <w:t>As a result, the motivations for human participation in social activity may shift away from survival pressure and instead be driven more by:</w:t>
      </w:r>
    </w:p>
    <w:p w14:paraId="7CE40D6E" w14:textId="77777777" w:rsidR="00C02B03" w:rsidRDefault="00C624CC">
      <w:pPr>
        <w:numPr>
          <w:ilvl w:val="0"/>
          <w:numId w:val="7"/>
        </w:numPr>
        <w:spacing w:before="240" w:after="0"/>
      </w:pPr>
      <w:r>
        <w:t>curiosity</w:t>
      </w:r>
      <w:r>
        <w:br/>
      </w:r>
    </w:p>
    <w:p w14:paraId="53E43516" w14:textId="77777777" w:rsidR="00C02B03" w:rsidRDefault="00C624CC">
      <w:pPr>
        <w:numPr>
          <w:ilvl w:val="0"/>
          <w:numId w:val="7"/>
        </w:numPr>
        <w:spacing w:after="0"/>
      </w:pPr>
      <w:r>
        <w:t>creativity</w:t>
      </w:r>
      <w:r>
        <w:br/>
      </w:r>
    </w:p>
    <w:p w14:paraId="74D57E35" w14:textId="77777777" w:rsidR="00C02B03" w:rsidRDefault="00C624CC">
      <w:pPr>
        <w:numPr>
          <w:ilvl w:val="0"/>
          <w:numId w:val="7"/>
        </w:numPr>
        <w:spacing w:after="0"/>
      </w:pPr>
      <w:r>
        <w:t>civic identity</w:t>
      </w:r>
      <w:r>
        <w:br/>
      </w:r>
    </w:p>
    <w:p w14:paraId="3D57A2B4" w14:textId="77777777" w:rsidR="00C02B03" w:rsidRDefault="00C624CC">
      <w:pPr>
        <w:numPr>
          <w:ilvl w:val="0"/>
          <w:numId w:val="7"/>
        </w:numPr>
        <w:spacing w:after="240"/>
      </w:pPr>
      <w:r>
        <w:t>social recognition</w:t>
      </w:r>
    </w:p>
    <w:p w14:paraId="66099926" w14:textId="77777777" w:rsidR="00C02B03" w:rsidRDefault="00C624CC">
      <w:pPr>
        <w:spacing w:before="240" w:after="240"/>
      </w:pPr>
      <w:r>
        <w:t xml:space="preserve">Historically, some societies organized public contributions through mandatory systems. For example, the </w:t>
      </w:r>
      <w:r>
        <w:rPr>
          <w:b/>
          <w:bCs/>
        </w:rPr>
        <w:t>Mit'a system</w:t>
      </w:r>
      <w:r>
        <w:t xml:space="preserve"> required citizens to periodically participate in labor for public works or state projects.</w:t>
      </w:r>
    </w:p>
    <w:p w14:paraId="194524C4" w14:textId="77777777" w:rsidR="00C02B03" w:rsidRDefault="00C624CC">
      <w:pPr>
        <w:spacing w:before="240" w:after="240"/>
      </w:pPr>
      <w:r>
        <w:t xml:space="preserve">In a highly technological civilization, similar forms of social contribution might emerge on a </w:t>
      </w:r>
      <w:r>
        <w:rPr>
          <w:b/>
          <w:bCs/>
        </w:rPr>
        <w:t>voluntary basis</w:t>
      </w:r>
      <w:r>
        <w:t>, supported by automation and resource abundance rather than enforced labor.</w:t>
      </w:r>
    </w:p>
    <w:p w14:paraId="0CA04481" w14:textId="77777777" w:rsidR="00C02B03" w:rsidRDefault="00C624CC">
      <w:pPr>
        <w:spacing w:before="240" w:after="240"/>
      </w:pPr>
      <w:r>
        <w:t>This transformation also implies a structural change in the role of money within civilization.</w:t>
      </w:r>
    </w:p>
    <w:p w14:paraId="7B70BF68" w14:textId="77777777" w:rsidR="00C02B03" w:rsidRDefault="00C624CC">
      <w:pPr>
        <w:spacing w:before="240" w:after="240"/>
      </w:pPr>
      <w:r>
        <w:t>Although exchange systems may continue to exist for certain specialized goods and services, basic survival resources may increasingly function as civilizational infrastructure rather than commodities.</w:t>
      </w:r>
    </w:p>
    <w:p w14:paraId="2F6C01FA" w14:textId="77777777" w:rsidR="00C02B03" w:rsidRDefault="00C624CC">
      <w:pPr>
        <w:spacing w:before="240" w:after="240"/>
      </w:pPr>
      <w:r>
        <w:t>Within such a system, individuals’ access to essential resources would no longer be primarily determined by purchasing power.</w:t>
      </w:r>
    </w:p>
    <w:p w14:paraId="5D949DC6" w14:textId="77777777" w:rsidR="00C02B03" w:rsidRDefault="00C624CC">
      <w:pPr>
        <w:spacing w:before="240" w:after="240"/>
      </w:pPr>
      <w:r>
        <w:t>Instead, human survival would depend on shared infrastructure systems maintained through technological production and voluntary social contribution.</w:t>
      </w:r>
    </w:p>
    <w:p w14:paraId="2975997C" w14:textId="77777777" w:rsidR="00C02B03" w:rsidRDefault="00C624CC">
      <w:pPr>
        <w:spacing w:before="240" w:after="240"/>
      </w:pPr>
      <w:r>
        <w:pict w14:anchorId="3356B79E">
          <v:rect id="_x0000_i1044" style="width:0;height:1.5pt" o:hralign="center" o:hrstd="t" o:hr="t" fillcolor="#a0a0a0" stroked="f"/>
        </w:pict>
      </w:r>
    </w:p>
    <w:p w14:paraId="1F8DFABF" w14:textId="77777777" w:rsidR="00C02B03" w:rsidRDefault="00C624CC">
      <w:pPr>
        <w:pStyle w:val="Heading1"/>
        <w:keepNext w:val="0"/>
        <w:keepLines w:val="0"/>
        <w:rPr>
          <w:sz w:val="46"/>
          <w:szCs w:val="46"/>
        </w:rPr>
      </w:pPr>
      <w:bookmarkStart w:id="30" w:name="_8fvqg8xmz23l" w:colFirst="0" w:colLast="0"/>
      <w:bookmarkEnd w:id="30"/>
      <w:r>
        <w:rPr>
          <w:sz w:val="46"/>
          <w:szCs w:val="46"/>
        </w:rPr>
        <w:t>0.5 Persistent Value Conflicts</w:t>
      </w:r>
    </w:p>
    <w:p w14:paraId="24D93CEB" w14:textId="77777777" w:rsidR="00C02B03" w:rsidRDefault="00C624CC">
      <w:pPr>
        <w:spacing w:before="240" w:after="240"/>
      </w:pPr>
      <w:r>
        <w:t>Even if material scarcity were significantly reduced, human societies would still differ in areas such as:</w:t>
      </w:r>
    </w:p>
    <w:p w14:paraId="3D02BA72" w14:textId="77777777" w:rsidR="00C02B03" w:rsidRDefault="00C624CC">
      <w:pPr>
        <w:numPr>
          <w:ilvl w:val="0"/>
          <w:numId w:val="8"/>
        </w:numPr>
        <w:spacing w:before="240" w:after="0"/>
      </w:pPr>
      <w:r>
        <w:t>cultural values</w:t>
      </w:r>
      <w:r>
        <w:br/>
      </w:r>
    </w:p>
    <w:p w14:paraId="2CB76E4C" w14:textId="77777777" w:rsidR="00C02B03" w:rsidRDefault="00C624CC">
      <w:pPr>
        <w:numPr>
          <w:ilvl w:val="0"/>
          <w:numId w:val="8"/>
        </w:numPr>
        <w:spacing w:after="0"/>
      </w:pPr>
      <w:r>
        <w:t>governance preferences</w:t>
      </w:r>
      <w:r>
        <w:br/>
      </w:r>
    </w:p>
    <w:p w14:paraId="140F2D02" w14:textId="77777777" w:rsidR="00C02B03" w:rsidRDefault="00C624CC">
      <w:pPr>
        <w:numPr>
          <w:ilvl w:val="0"/>
          <w:numId w:val="8"/>
        </w:numPr>
        <w:spacing w:after="0"/>
      </w:pPr>
      <w:r>
        <w:t>ethical principles</w:t>
      </w:r>
      <w:r>
        <w:br/>
      </w:r>
    </w:p>
    <w:p w14:paraId="253E5F93" w14:textId="77777777" w:rsidR="00C02B03" w:rsidRDefault="00C624CC">
      <w:pPr>
        <w:numPr>
          <w:ilvl w:val="0"/>
          <w:numId w:val="8"/>
        </w:numPr>
        <w:spacing w:after="240"/>
      </w:pPr>
      <w:r>
        <w:t>attitudes toward technology</w:t>
      </w:r>
    </w:p>
    <w:p w14:paraId="64E54691" w14:textId="77777777" w:rsidR="00C02B03" w:rsidRDefault="00C624CC">
      <w:pPr>
        <w:spacing w:before="240" w:after="240"/>
      </w:pPr>
      <w:r>
        <w:t>Conflicts surrounding issues such as individual freedom, collective security, technological regulation, cultural traditions, and social organization do not arise solely from economic conditions.</w:t>
      </w:r>
    </w:p>
    <w:p w14:paraId="4AD12368" w14:textId="77777777" w:rsidR="00C02B03" w:rsidRDefault="00C624CC">
      <w:pPr>
        <w:spacing w:before="240" w:after="240"/>
      </w:pPr>
      <w:r>
        <w:t>These differences may continue to exist even in conditions of material abundance.</w:t>
      </w:r>
    </w:p>
    <w:p w14:paraId="54483ADA" w14:textId="77777777" w:rsidR="00C02B03" w:rsidRDefault="00C624CC">
      <w:pPr>
        <w:spacing w:before="240" w:after="240"/>
      </w:pPr>
      <w:r>
        <w:t>Therefore, future civilizations will still require governance systems capable of accommodating diverse social models while maintaining stable cooperation.</w:t>
      </w:r>
    </w:p>
    <w:p w14:paraId="72069083" w14:textId="77777777" w:rsidR="00C02B03" w:rsidRDefault="00C624CC">
      <w:pPr>
        <w:spacing w:before="240" w:after="240"/>
      </w:pPr>
      <w:r>
        <w:t xml:space="preserve">The </w:t>
      </w:r>
      <w:r>
        <w:rPr>
          <w:b/>
          <w:bCs/>
        </w:rPr>
        <w:t>System of Eternity (SOE)</w:t>
      </w:r>
      <w:r>
        <w:t xml:space="preserve"> is proposed within this context as a governance architecture designed to address these challenges in a highly technological and highly diverse civilization.</w:t>
      </w:r>
    </w:p>
    <w:p w14:paraId="00E2F132" w14:textId="77777777" w:rsidR="00C02B03" w:rsidRDefault="00C624CC">
      <w:pPr>
        <w:spacing w:before="240" w:after="240"/>
      </w:pPr>
      <w:r>
        <w:pict w14:anchorId="20CEF1C1">
          <v:rect id="_x0000_i1045" style="width:0;height:1.5pt" o:hralign="center" o:hrstd="t" o:hr="t" fillcolor="#a0a0a0" stroked="f"/>
        </w:pict>
      </w:r>
    </w:p>
    <w:p w14:paraId="1D4BCB88" w14:textId="77777777" w:rsidR="00C02B03" w:rsidRDefault="00C624CC">
      <w:pPr>
        <w:pStyle w:val="Heading3"/>
        <w:keepNext w:val="0"/>
        <w:keepLines w:val="0"/>
        <w:rPr>
          <w:color w:val="000000"/>
          <w:sz w:val="52"/>
          <w:szCs w:val="52"/>
        </w:rPr>
      </w:pPr>
      <w:bookmarkStart w:id="31" w:name="_l3vj50nn72is" w:colFirst="0" w:colLast="0"/>
      <w:bookmarkEnd w:id="31"/>
      <w:r>
        <w:rPr>
          <w:color w:val="000000"/>
          <w:sz w:val="52"/>
          <w:szCs w:val="52"/>
        </w:rPr>
        <w:t>0.6 Structural Scarcity Decoupling Mechanism</w:t>
      </w:r>
    </w:p>
    <w:p w14:paraId="7FCBD501" w14:textId="77777777" w:rsidR="00C02B03" w:rsidRDefault="00C624CC">
      <w:pPr>
        <w:spacing w:before="240" w:after="240"/>
      </w:pPr>
      <w:r>
        <w:t>In traditional societies, large-scale social and political conflicts are often driven by material scarcity and the dependence of survival on specific economic and geographic conditions.</w:t>
      </w:r>
    </w:p>
    <w:p w14:paraId="49B78056" w14:textId="77777777" w:rsidR="00C02B03" w:rsidRDefault="00C624CC">
      <w:pPr>
        <w:spacing w:before="240" w:after="240"/>
      </w:pPr>
      <w:r>
        <w:t>When access to basic survival resources—such as food, housing, healthcare, and energy—is limited or unevenly distributed, individuals and groups may be compelled into competition. This dynamic may manifest in:</w:t>
      </w:r>
    </w:p>
    <w:p w14:paraId="1FC333F1" w14:textId="77777777" w:rsidR="00C02B03" w:rsidRDefault="00C624CC">
      <w:pPr>
        <w:numPr>
          <w:ilvl w:val="0"/>
          <w:numId w:val="9"/>
        </w:numPr>
        <w:spacing w:before="480" w:after="0"/>
      </w:pPr>
      <w:r>
        <w:t>resource allocation conflicts</w:t>
      </w:r>
      <w:r>
        <w:br/>
      </w:r>
    </w:p>
    <w:p w14:paraId="1EAC7015" w14:textId="77777777" w:rsidR="00C02B03" w:rsidRDefault="00C624CC">
      <w:pPr>
        <w:numPr>
          <w:ilvl w:val="0"/>
          <w:numId w:val="9"/>
        </w:numPr>
        <w:spacing w:after="0"/>
      </w:pPr>
      <w:r>
        <w:t>economic inequality</w:t>
      </w:r>
      <w:r>
        <w:br/>
      </w:r>
    </w:p>
    <w:p w14:paraId="58548CB3" w14:textId="77777777" w:rsidR="00C02B03" w:rsidRDefault="00C624CC">
      <w:pPr>
        <w:numPr>
          <w:ilvl w:val="0"/>
          <w:numId w:val="9"/>
        </w:numPr>
        <w:spacing w:after="0"/>
      </w:pPr>
      <w:r>
        <w:t>large-scale migration pressures</w:t>
      </w:r>
      <w:r>
        <w:br/>
      </w:r>
    </w:p>
    <w:p w14:paraId="3EA69C46" w14:textId="77777777" w:rsidR="00C02B03" w:rsidRDefault="00C624CC">
      <w:pPr>
        <w:numPr>
          <w:ilvl w:val="0"/>
          <w:numId w:val="9"/>
        </w:numPr>
        <w:spacing w:after="480"/>
      </w:pPr>
      <w:r>
        <w:t>social and political instability</w:t>
      </w:r>
    </w:p>
    <w:p w14:paraId="18C5FCD4" w14:textId="77777777" w:rsidR="00C02B03" w:rsidRDefault="00C624CC">
      <w:pPr>
        <w:spacing w:before="240" w:after="240"/>
      </w:pPr>
      <w:r>
        <w:t>In such contexts, many political conflicts are not solely the result of value differences, but are instead driven by structural pressures associated with survival constraints.</w:t>
      </w:r>
    </w:p>
    <w:p w14:paraId="7E810ADB" w14:textId="77777777" w:rsidR="00C02B03" w:rsidRDefault="00C624CC">
      <w:pPr>
        <w:spacing w:before="240" w:after="240"/>
      </w:pPr>
      <w:r>
        <w:pict w14:anchorId="3E1D4C49">
          <v:rect id="_x0000_i1046" style="width:0;height:1.5pt" o:hralign="center" o:hrstd="t" o:hr="t" fillcolor="#a0a0a0" stroked="f"/>
        </w:pict>
      </w:r>
    </w:p>
    <w:p w14:paraId="378A7C74" w14:textId="77777777" w:rsidR="00C02B03" w:rsidRDefault="00C624CC">
      <w:pPr>
        <w:pStyle w:val="Heading3"/>
        <w:keepNext w:val="0"/>
        <w:keepLines w:val="0"/>
        <w:rPr>
          <w:color w:val="000000"/>
          <w:sz w:val="26"/>
          <w:szCs w:val="26"/>
        </w:rPr>
      </w:pPr>
      <w:bookmarkStart w:id="32" w:name="_28cenixhuwxg" w:colFirst="0" w:colLast="0"/>
      <w:bookmarkEnd w:id="32"/>
      <w:r>
        <w:rPr>
          <w:color w:val="000000"/>
          <w:sz w:val="26"/>
          <w:szCs w:val="26"/>
        </w:rPr>
        <w:t>Mechanism Definition</w:t>
      </w:r>
    </w:p>
    <w:p w14:paraId="56D54295" w14:textId="77777777" w:rsidR="00C02B03" w:rsidRDefault="00C624CC">
      <w:pPr>
        <w:spacing w:before="240" w:after="240"/>
      </w:pPr>
      <w:r>
        <w:t>The System of Eternity reduces these pressures through two long-term structural transformations:</w:t>
      </w:r>
    </w:p>
    <w:p w14:paraId="4E68432B" w14:textId="77777777" w:rsidR="00C02B03" w:rsidRDefault="00C624CC">
      <w:pPr>
        <w:spacing w:before="240" w:after="240"/>
      </w:pPr>
      <w:r>
        <w:t>1. Resource Abundance</w:t>
      </w:r>
    </w:p>
    <w:p w14:paraId="10E597D3" w14:textId="77777777" w:rsidR="00C02B03" w:rsidRDefault="00C624CC">
      <w:pPr>
        <w:spacing w:before="240" w:after="240"/>
      </w:pPr>
      <w:r>
        <w:t>Advances in automation, artificial intelligence, and production technologies may allow basic survival resources to function increasingly as civilizational infrastructure rather than scarce commodities.</w:t>
      </w:r>
    </w:p>
    <w:p w14:paraId="52FE2CE7" w14:textId="77777777" w:rsidR="00C02B03" w:rsidRDefault="00C624CC">
      <w:pPr>
        <w:spacing w:before="240" w:after="240"/>
      </w:pPr>
      <w:r>
        <w:t>2. Decoupling Survival from Economic Constraints</w:t>
      </w:r>
    </w:p>
    <w:p w14:paraId="7C0D7D0B" w14:textId="77777777" w:rsidR="00C02B03" w:rsidRDefault="00C624CC">
      <w:pPr>
        <w:spacing w:before="240" w:after="240"/>
      </w:pPr>
      <w:r>
        <w:t>Access to essential resources may no longer depend primarily on income or market participation, but instead on stable infrastructure systems.</w:t>
      </w:r>
    </w:p>
    <w:p w14:paraId="2C831B1D" w14:textId="77777777" w:rsidR="00C02B03" w:rsidRDefault="00C624CC">
      <w:pPr>
        <w:spacing w:before="240" w:after="240"/>
      </w:pPr>
      <w:r>
        <w:pict w14:anchorId="050457D4">
          <v:rect id="_x0000_i1047" style="width:0;height:1.5pt" o:hralign="center" o:hrstd="t" o:hr="t" fillcolor="#a0a0a0" stroked="f"/>
        </w:pict>
      </w:r>
    </w:p>
    <w:p w14:paraId="3CB3F4C9" w14:textId="77777777" w:rsidR="00C02B03" w:rsidRDefault="00C624CC">
      <w:pPr>
        <w:pStyle w:val="Heading3"/>
        <w:keepNext w:val="0"/>
        <w:keepLines w:val="0"/>
        <w:rPr>
          <w:color w:val="000000"/>
          <w:sz w:val="26"/>
          <w:szCs w:val="26"/>
        </w:rPr>
      </w:pPr>
      <w:bookmarkStart w:id="33" w:name="_4abwbjwkxgq" w:colFirst="0" w:colLast="0"/>
      <w:bookmarkEnd w:id="33"/>
      <w:r>
        <w:rPr>
          <w:color w:val="000000"/>
          <w:sz w:val="26"/>
          <w:szCs w:val="26"/>
        </w:rPr>
        <w:t>Structural Outcomes</w:t>
      </w:r>
    </w:p>
    <w:p w14:paraId="5EC2A746" w14:textId="77777777" w:rsidR="00C02B03" w:rsidRDefault="00C624CC">
      <w:pPr>
        <w:spacing w:before="240" w:after="240"/>
      </w:pPr>
      <w:r>
        <w:t>Under these conditions:</w:t>
      </w:r>
    </w:p>
    <w:p w14:paraId="6C98039D" w14:textId="77777777" w:rsidR="00C02B03" w:rsidRDefault="00C624CC">
      <w:pPr>
        <w:numPr>
          <w:ilvl w:val="0"/>
          <w:numId w:val="10"/>
        </w:numPr>
        <w:spacing w:before="480" w:after="0"/>
      </w:pPr>
      <w:r>
        <w:t>human behavior shifts from necessity-driven to preference-driven</w:t>
      </w:r>
      <w:r>
        <w:br/>
      </w:r>
    </w:p>
    <w:p w14:paraId="1ECFA06A" w14:textId="77777777" w:rsidR="00C02B03" w:rsidRDefault="00C624CC">
      <w:pPr>
        <w:numPr>
          <w:ilvl w:val="0"/>
          <w:numId w:val="10"/>
        </w:numPr>
        <w:spacing w:after="0"/>
      </w:pPr>
      <w:r>
        <w:t>large-scale migration shifts from survival-driven to voluntary mobility</w:t>
      </w:r>
      <w:r>
        <w:br/>
      </w:r>
    </w:p>
    <w:p w14:paraId="1E49B815" w14:textId="77777777" w:rsidR="00C02B03" w:rsidRDefault="00C624CC">
      <w:pPr>
        <w:numPr>
          <w:ilvl w:val="0"/>
          <w:numId w:val="10"/>
        </w:numPr>
        <w:spacing w:after="480"/>
      </w:pPr>
      <w:r>
        <w:t>social conflict shifts from zero-sum competition to problems of coordination and institutional design</w:t>
      </w:r>
      <w:r>
        <w:br/>
      </w:r>
    </w:p>
    <w:p w14:paraId="0D27D29A" w14:textId="77777777" w:rsidR="00C02B03" w:rsidRDefault="00C624CC">
      <w:pPr>
        <w:spacing w:before="240" w:after="240"/>
      </w:pPr>
      <w:r>
        <w:pict w14:anchorId="12AA0230">
          <v:rect id="_x0000_i1048" style="width:0;height:1.5pt" o:hralign="center" o:hrstd="t" o:hr="t" fillcolor="#a0a0a0" stroked="f"/>
        </w:pict>
      </w:r>
    </w:p>
    <w:p w14:paraId="4BC710AC" w14:textId="77777777" w:rsidR="00C02B03" w:rsidRDefault="00C624CC">
      <w:pPr>
        <w:pStyle w:val="Heading3"/>
        <w:keepNext w:val="0"/>
        <w:keepLines w:val="0"/>
        <w:rPr>
          <w:color w:val="000000"/>
          <w:sz w:val="26"/>
          <w:szCs w:val="26"/>
        </w:rPr>
      </w:pPr>
      <w:bookmarkStart w:id="34" w:name="_s4uaj2rwl7h4" w:colFirst="0" w:colLast="0"/>
      <w:bookmarkEnd w:id="34"/>
      <w:r>
        <w:rPr>
          <w:color w:val="000000"/>
          <w:sz w:val="26"/>
          <w:szCs w:val="26"/>
        </w:rPr>
        <w:t>System-Level Significance</w:t>
      </w:r>
    </w:p>
    <w:p w14:paraId="2ED76F33" w14:textId="77777777" w:rsidR="00C02B03" w:rsidRDefault="00C624CC">
      <w:pPr>
        <w:spacing w:before="240" w:after="240"/>
      </w:pPr>
      <w:r>
        <w:t>This mechanism does not eliminate all forms of competition or disagreement. Instead, it reduces forced competition arising from survival pressure, allowing most conflicts to be addressed through institutional coordination rather than resource struggle.</w:t>
      </w:r>
    </w:p>
    <w:p w14:paraId="19D1D3C4" w14:textId="77777777" w:rsidR="00C02B03" w:rsidRDefault="00C624CC">
      <w:pPr>
        <w:spacing w:before="240" w:after="240"/>
      </w:pPr>
      <w:r>
        <w:t>This transformation forms one of the foundational conditions for long-term civilizational stability within the System of Eternity.</w:t>
      </w:r>
    </w:p>
    <w:p w14:paraId="21B5D0AF" w14:textId="77777777" w:rsidR="00C02B03" w:rsidRDefault="00C02B03">
      <w:pPr>
        <w:spacing w:before="240" w:after="240"/>
      </w:pPr>
    </w:p>
    <w:p w14:paraId="5713922E" w14:textId="77777777" w:rsidR="00C02B03" w:rsidRDefault="00C624CC">
      <w:pPr>
        <w:pStyle w:val="Heading1"/>
        <w:keepNext w:val="0"/>
        <w:keepLines w:val="0"/>
        <w:rPr>
          <w:sz w:val="46"/>
          <w:szCs w:val="46"/>
        </w:rPr>
      </w:pPr>
      <w:bookmarkStart w:id="35" w:name="_ohrdmj6jjonj" w:colFirst="0" w:colLast="0"/>
      <w:bookmarkEnd w:id="35"/>
      <w:r>
        <w:rPr>
          <w:sz w:val="46"/>
          <w:szCs w:val="46"/>
        </w:rPr>
        <w:t>Layer II — System Architecture</w:t>
      </w:r>
    </w:p>
    <w:p w14:paraId="24DBC8ED" w14:textId="77777777" w:rsidR="00C02B03" w:rsidRDefault="00C624CC">
      <w:pPr>
        <w:spacing w:before="240" w:after="240"/>
        <w:rPr>
          <w:i/>
          <w:iCs/>
        </w:rPr>
      </w:pPr>
      <w:r>
        <w:rPr>
          <w:i/>
          <w:iCs/>
        </w:rPr>
        <w:t>(Design of the System of Eternity)</w:t>
      </w:r>
    </w:p>
    <w:p w14:paraId="1EB7FA40" w14:textId="77777777" w:rsidR="00C02B03" w:rsidRDefault="00C624CC">
      <w:pPr>
        <w:pStyle w:val="Heading2"/>
        <w:keepNext w:val="0"/>
        <w:keepLines w:val="0"/>
        <w:spacing w:after="80"/>
        <w:rPr>
          <w:sz w:val="34"/>
          <w:szCs w:val="34"/>
        </w:rPr>
      </w:pPr>
      <w:bookmarkStart w:id="36" w:name="_pazoid3vuacr" w:colFirst="0" w:colLast="0"/>
      <w:bookmarkEnd w:id="36"/>
      <w:r>
        <w:rPr>
          <w:sz w:val="34"/>
          <w:szCs w:val="34"/>
        </w:rPr>
        <w:t>Part I — Foundations of the System of Eternity</w:t>
      </w:r>
    </w:p>
    <w:p w14:paraId="13082E0A" w14:textId="77777777" w:rsidR="00C02B03" w:rsidRDefault="00C624CC">
      <w:pPr>
        <w:spacing w:before="240" w:after="240"/>
      </w:pPr>
      <w:r>
        <w:pict w14:anchorId="1F229852">
          <v:rect id="_x0000_i1049" style="width:0;height:1.5pt" o:hralign="center" o:hrstd="t" o:hr="t" fillcolor="#a0a0a0" stroked="f"/>
        </w:pict>
      </w:r>
    </w:p>
    <w:p w14:paraId="3BDADF5E" w14:textId="77777777" w:rsidR="00C02B03" w:rsidRDefault="00C624CC">
      <w:pPr>
        <w:pStyle w:val="Heading1"/>
        <w:keepNext w:val="0"/>
        <w:keepLines w:val="0"/>
        <w:rPr>
          <w:sz w:val="46"/>
          <w:szCs w:val="46"/>
        </w:rPr>
      </w:pPr>
      <w:bookmarkStart w:id="37" w:name="_wytiaslhpx28" w:colFirst="0" w:colLast="0"/>
      <w:bookmarkEnd w:id="37"/>
      <w:r>
        <w:rPr>
          <w:sz w:val="46"/>
          <w:szCs w:val="46"/>
        </w:rPr>
        <w:t>Chapter 1 — Problem Statement</w:t>
      </w:r>
    </w:p>
    <w:p w14:paraId="56B7F9A8" w14:textId="77777777" w:rsidR="00C02B03" w:rsidRDefault="00C624CC">
      <w:pPr>
        <w:spacing w:before="240" w:after="240"/>
      </w:pPr>
      <w:r>
        <w:t>For most of human history, governance systems have primarily been designed to manage conflict and allocate resources.</w:t>
      </w:r>
    </w:p>
    <w:p w14:paraId="6AF17A12" w14:textId="77777777" w:rsidR="00C02B03" w:rsidRDefault="00C624CC">
      <w:pPr>
        <w:spacing w:before="240" w:after="240"/>
      </w:pPr>
      <w:r>
        <w:t>States, legal institutions, and political organizations have typically been structured around the following questions:</w:t>
      </w:r>
    </w:p>
    <w:p w14:paraId="4CE4EEC9" w14:textId="77777777" w:rsidR="00C02B03" w:rsidRDefault="00C624CC">
      <w:pPr>
        <w:numPr>
          <w:ilvl w:val="0"/>
          <w:numId w:val="11"/>
        </w:numPr>
        <w:spacing w:before="240" w:after="0"/>
      </w:pPr>
      <w:r>
        <w:t>How should limited resources be distributed?</w:t>
      </w:r>
      <w:r>
        <w:br/>
      </w:r>
    </w:p>
    <w:p w14:paraId="05A984BE" w14:textId="77777777" w:rsidR="00C02B03" w:rsidRDefault="00C624CC">
      <w:pPr>
        <w:numPr>
          <w:ilvl w:val="0"/>
          <w:numId w:val="11"/>
        </w:numPr>
        <w:spacing w:after="0"/>
      </w:pPr>
      <w:r>
        <w:t>How should competition among different groups be regulated?</w:t>
      </w:r>
      <w:r>
        <w:br/>
      </w:r>
    </w:p>
    <w:p w14:paraId="535619D4" w14:textId="77777777" w:rsidR="00C02B03" w:rsidRDefault="00C624CC">
      <w:pPr>
        <w:numPr>
          <w:ilvl w:val="0"/>
          <w:numId w:val="11"/>
        </w:numPr>
        <w:spacing w:after="240"/>
      </w:pPr>
      <w:r>
        <w:t>How can social order and political stability be maintained?</w:t>
      </w:r>
    </w:p>
    <w:p w14:paraId="2929CBAF" w14:textId="77777777" w:rsidR="00C02B03" w:rsidRDefault="00C624CC">
      <w:pPr>
        <w:spacing w:before="240" w:after="240"/>
      </w:pPr>
      <w:r>
        <w:t>Under conditions of resource scarcity, these institutional arrangements have played an essential role.</w:t>
      </w:r>
    </w:p>
    <w:p w14:paraId="4377C11B" w14:textId="77777777" w:rsidR="00C02B03" w:rsidRDefault="00C624CC">
      <w:pPr>
        <w:spacing w:before="240" w:after="240"/>
      </w:pPr>
      <w:r>
        <w:t>However, with continued technological advancement and increasing productive capacity, civilization may be gradually entering a new historical stage. In this stage, the material resources required to sustain basic human survival may no longer constitute the primary limiting factor.</w:t>
      </w:r>
    </w:p>
    <w:p w14:paraId="6437FC0D" w14:textId="77777777" w:rsidR="00C02B03" w:rsidRDefault="00C624CC">
      <w:pPr>
        <w:spacing w:before="240" w:after="240"/>
      </w:pPr>
      <w:r>
        <w:t>When production capacity significantly exceeds survival needs, many of the central issues around which traditional political systems are organized may begin to change.</w:t>
      </w:r>
    </w:p>
    <w:p w14:paraId="52CD775B" w14:textId="77777777" w:rsidR="00C02B03" w:rsidRDefault="00C624CC">
      <w:pPr>
        <w:spacing w:before="240" w:after="240"/>
      </w:pPr>
      <w:r>
        <w:t>Under such conditions, political systems may no longer focus primarily on resource allocation, but instead confront a different set of challenges:</w:t>
      </w:r>
    </w:p>
    <w:p w14:paraId="2F68C8D5" w14:textId="77777777" w:rsidR="00C02B03" w:rsidRDefault="00C624CC">
      <w:pPr>
        <w:numPr>
          <w:ilvl w:val="0"/>
          <w:numId w:val="12"/>
        </w:numPr>
        <w:spacing w:before="240" w:after="0"/>
      </w:pPr>
      <w:r>
        <w:t>How to maintain stability among highly diverse social value systems</w:t>
      </w:r>
      <w:r>
        <w:br/>
      </w:r>
    </w:p>
    <w:p w14:paraId="61ED66FF" w14:textId="77777777" w:rsidR="00C02B03" w:rsidRDefault="00C624CC">
      <w:pPr>
        <w:numPr>
          <w:ilvl w:val="0"/>
          <w:numId w:val="12"/>
        </w:numPr>
        <w:spacing w:after="0"/>
      </w:pPr>
      <w:r>
        <w:t>How to coordinate the coexistence of different governance models</w:t>
      </w:r>
      <w:r>
        <w:br/>
      </w:r>
    </w:p>
    <w:p w14:paraId="6B9539BF" w14:textId="77777777" w:rsidR="00C02B03" w:rsidRDefault="00C624CC">
      <w:pPr>
        <w:numPr>
          <w:ilvl w:val="0"/>
          <w:numId w:val="12"/>
        </w:numPr>
        <w:spacing w:after="0"/>
      </w:pPr>
      <w:r>
        <w:t>How to prevent long-term entrenchment of power structures</w:t>
      </w:r>
      <w:r>
        <w:br/>
      </w:r>
    </w:p>
    <w:p w14:paraId="56D550EB" w14:textId="77777777" w:rsidR="00C02B03" w:rsidRDefault="00C624CC">
      <w:pPr>
        <w:numPr>
          <w:ilvl w:val="0"/>
          <w:numId w:val="12"/>
        </w:numPr>
        <w:spacing w:after="240"/>
      </w:pPr>
      <w:r>
        <w:t>How to enable institutional evolution without undermining social stability</w:t>
      </w:r>
    </w:p>
    <w:p w14:paraId="508E1D03" w14:textId="77777777" w:rsidR="00C02B03" w:rsidRDefault="00C624CC">
      <w:pPr>
        <w:spacing w:before="240" w:after="240"/>
      </w:pPr>
      <w:r>
        <w:t>Most existing political institutions were not designed to address these long-term challenges.</w:t>
      </w:r>
    </w:p>
    <w:p w14:paraId="76FBED87" w14:textId="77777777" w:rsidR="00C02B03" w:rsidRDefault="00C624CC">
      <w:pPr>
        <w:spacing w:before="240" w:after="240"/>
      </w:pPr>
      <w:r>
        <w:t>Many systems were originally established under the assumption that they would remain stable—or even permanent—over time. As a result, when historical conditions change, these systems often lack effective mechanisms for self-renewal.</w:t>
      </w:r>
    </w:p>
    <w:p w14:paraId="39D45465" w14:textId="77777777" w:rsidR="00C02B03" w:rsidRDefault="00C624CC">
      <w:pPr>
        <w:spacing w:before="240" w:after="240"/>
      </w:pPr>
      <w:r>
        <w:t>This leads to a fundamental question:</w:t>
      </w:r>
    </w:p>
    <w:p w14:paraId="21B68661" w14:textId="77777777" w:rsidR="00C02B03" w:rsidRDefault="00C624CC">
      <w:pPr>
        <w:spacing w:before="240" w:after="240"/>
        <w:rPr>
          <w:b/>
          <w:bCs/>
        </w:rPr>
      </w:pPr>
      <w:r>
        <w:rPr>
          <w:b/>
          <w:bCs/>
        </w:rPr>
        <w:t>Can human civilization design a governance structure that preserves stability while also allowing institutions to continuously evolve over long time scales?</w:t>
      </w:r>
    </w:p>
    <w:p w14:paraId="724DE8FD" w14:textId="77777777" w:rsidR="00C02B03" w:rsidRDefault="00C624CC">
      <w:pPr>
        <w:spacing w:before="240" w:after="240"/>
      </w:pPr>
      <w:r>
        <w:t xml:space="preserve">The </w:t>
      </w:r>
      <w:r>
        <w:rPr>
          <w:b/>
          <w:bCs/>
        </w:rPr>
        <w:t>System of Eternity (SOE)</w:t>
      </w:r>
      <w:r>
        <w:t xml:space="preserve"> is proposed as a governance framework developed in response to this question.</w:t>
      </w:r>
    </w:p>
    <w:p w14:paraId="31F02321" w14:textId="77777777" w:rsidR="00C02B03" w:rsidRDefault="00C624CC">
      <w:pPr>
        <w:spacing w:before="240" w:after="240"/>
      </w:pPr>
      <w:r>
        <w:t>The objective of SOE is not to establish a final political system. Rather, it seeks to design a governance architecture that allows institutions to be continuously improved, upgraded, and replaced when necessary.</w:t>
      </w:r>
    </w:p>
    <w:p w14:paraId="64806E25" w14:textId="77777777" w:rsidR="00C02B03" w:rsidRDefault="00C624CC">
      <w:pPr>
        <w:spacing w:before="240" w:after="240"/>
      </w:pPr>
      <w:r>
        <w:t>Through such a framework, civilization may be able to maintain basic stability while gradually adapting to long-term changes in technology, social structures, and the diversity of human values.</w:t>
      </w:r>
    </w:p>
    <w:p w14:paraId="2E0E7462" w14:textId="77777777" w:rsidR="00C02B03" w:rsidRDefault="00C02B03">
      <w:pPr>
        <w:spacing w:before="240" w:after="240"/>
      </w:pPr>
    </w:p>
    <w:p w14:paraId="7B939F80" w14:textId="77777777" w:rsidR="00C02B03" w:rsidRDefault="00C02B03">
      <w:pPr>
        <w:spacing w:before="240" w:after="240"/>
      </w:pPr>
    </w:p>
    <w:p w14:paraId="695AF1C6" w14:textId="77777777" w:rsidR="00C02B03" w:rsidRDefault="00C02B03">
      <w:pPr>
        <w:spacing w:before="240" w:after="240"/>
      </w:pPr>
    </w:p>
    <w:p w14:paraId="60FA37EE" w14:textId="77777777" w:rsidR="00C02B03" w:rsidRDefault="00C02B03">
      <w:pPr>
        <w:spacing w:before="240" w:after="240"/>
      </w:pPr>
    </w:p>
    <w:p w14:paraId="7A40A117" w14:textId="77777777" w:rsidR="00C02B03" w:rsidRDefault="00C02B03">
      <w:pPr>
        <w:spacing w:before="240" w:after="240"/>
      </w:pPr>
    </w:p>
    <w:p w14:paraId="1C70E452" w14:textId="77777777" w:rsidR="00C02B03" w:rsidRDefault="00C02B03">
      <w:pPr>
        <w:spacing w:before="240" w:after="240"/>
      </w:pPr>
    </w:p>
    <w:p w14:paraId="31F3E619" w14:textId="77777777" w:rsidR="00C02B03" w:rsidRDefault="00C02B03">
      <w:pPr>
        <w:spacing w:before="240" w:after="240"/>
      </w:pPr>
    </w:p>
    <w:p w14:paraId="74CF0B6B" w14:textId="77777777" w:rsidR="00C02B03" w:rsidRDefault="00C02B03">
      <w:pPr>
        <w:spacing w:before="240" w:after="240"/>
      </w:pPr>
    </w:p>
    <w:p w14:paraId="45F60CDE" w14:textId="77777777" w:rsidR="00C02B03" w:rsidRDefault="00C02B03">
      <w:pPr>
        <w:spacing w:before="240" w:after="240"/>
      </w:pPr>
    </w:p>
    <w:p w14:paraId="0B588A60" w14:textId="77777777" w:rsidR="00C02B03" w:rsidRDefault="00C02B03">
      <w:pPr>
        <w:spacing w:before="240" w:after="240"/>
      </w:pPr>
    </w:p>
    <w:p w14:paraId="5EC143AA" w14:textId="77777777" w:rsidR="00C02B03" w:rsidRDefault="00C02B03">
      <w:pPr>
        <w:spacing w:before="240" w:after="240"/>
      </w:pPr>
    </w:p>
    <w:p w14:paraId="374DB2D7" w14:textId="77777777" w:rsidR="00C02B03" w:rsidRDefault="00C02B03">
      <w:pPr>
        <w:spacing w:before="240" w:after="240"/>
      </w:pPr>
    </w:p>
    <w:p w14:paraId="3AD2B307" w14:textId="77777777" w:rsidR="00C02B03" w:rsidRDefault="00C02B03">
      <w:pPr>
        <w:spacing w:before="240" w:after="240"/>
      </w:pPr>
    </w:p>
    <w:p w14:paraId="402AF3FA" w14:textId="77777777" w:rsidR="00C02B03" w:rsidRDefault="00C02B03">
      <w:pPr>
        <w:spacing w:before="240" w:after="240"/>
      </w:pPr>
    </w:p>
    <w:p w14:paraId="4ADE8EE4" w14:textId="77777777" w:rsidR="00C02B03" w:rsidRDefault="00C624CC">
      <w:pPr>
        <w:pStyle w:val="Heading1"/>
        <w:keepNext w:val="0"/>
        <w:keepLines w:val="0"/>
        <w:rPr>
          <w:sz w:val="46"/>
          <w:szCs w:val="46"/>
        </w:rPr>
      </w:pPr>
      <w:bookmarkStart w:id="38" w:name="_h7t3umwqsp9g" w:colFirst="0" w:colLast="0"/>
      <w:bookmarkEnd w:id="38"/>
      <w:r>
        <w:rPr>
          <w:sz w:val="46"/>
          <w:szCs w:val="46"/>
        </w:rPr>
        <w:t>Constitution of the System of Eternity (SOE)</w:t>
      </w:r>
    </w:p>
    <w:p w14:paraId="571CAF32" w14:textId="77777777" w:rsidR="00C02B03" w:rsidRDefault="00C624CC">
      <w:pPr>
        <w:pStyle w:val="Heading2"/>
        <w:keepNext w:val="0"/>
        <w:keepLines w:val="0"/>
        <w:spacing w:after="80"/>
        <w:rPr>
          <w:sz w:val="34"/>
          <w:szCs w:val="34"/>
        </w:rPr>
      </w:pPr>
      <w:bookmarkStart w:id="39" w:name="_dgwz826z0yj9" w:colFirst="0" w:colLast="0"/>
      <w:bookmarkEnd w:id="39"/>
      <w:r>
        <w:rPr>
          <w:sz w:val="34"/>
          <w:szCs w:val="34"/>
        </w:rPr>
        <w:t>Preamble</w:t>
      </w:r>
    </w:p>
    <w:p w14:paraId="027A005D" w14:textId="77777777" w:rsidR="00C02B03" w:rsidRDefault="00C624CC">
      <w:pPr>
        <w:spacing w:before="240" w:after="240"/>
      </w:pPr>
      <w:r>
        <w:t>The System of Eternity seeks to maintain a civilizational framework capable of sustaining long-term existence.</w:t>
      </w:r>
      <w:r>
        <w:br/>
        <w:t xml:space="preserve"> Its purpose is to enable civilization to preserve stability and continuity amid technological transformation, ideological divergence, and ongoing civilizational evolution.</w:t>
      </w:r>
    </w:p>
    <w:p w14:paraId="1D6C922E" w14:textId="77777777" w:rsidR="00C02B03" w:rsidRDefault="00C624CC">
      <w:pPr>
        <w:spacing w:before="240" w:after="240"/>
      </w:pPr>
      <w:r>
        <w:t>The system does not attempt to eliminate conflict.</w:t>
      </w:r>
    </w:p>
    <w:p w14:paraId="6930B080" w14:textId="77777777" w:rsidR="00C02B03" w:rsidRDefault="00C624CC">
      <w:pPr>
        <w:spacing w:before="240" w:after="240"/>
      </w:pPr>
      <w:r>
        <w:t>Instead, it establishes structural mechanisms that transform potentially destructive conflicts into negotiated compromises. Through this process, different forms of intelligence may coexist without causing the collapse of the civilizational system itself.</w:t>
      </w:r>
    </w:p>
    <w:p w14:paraId="0BEFFB6A" w14:textId="77777777" w:rsidR="00C02B03" w:rsidRDefault="00C624CC">
      <w:pPr>
        <w:spacing w:before="240" w:after="240"/>
      </w:pPr>
      <w:r>
        <w:pict w14:anchorId="0D3A5410">
          <v:rect id="_x0000_i1050" style="width:0;height:1.5pt" o:hralign="center" o:hrstd="t" o:hr="t" fillcolor="#a0a0a0" stroked="f"/>
        </w:pict>
      </w:r>
    </w:p>
    <w:p w14:paraId="108CCDFA" w14:textId="77777777" w:rsidR="00C02B03" w:rsidRDefault="00C624CC">
      <w:pPr>
        <w:pStyle w:val="Heading1"/>
        <w:keepNext w:val="0"/>
        <w:keepLines w:val="0"/>
        <w:rPr>
          <w:sz w:val="46"/>
          <w:szCs w:val="46"/>
        </w:rPr>
      </w:pPr>
      <w:bookmarkStart w:id="40" w:name="_difqgirky9hb" w:colFirst="0" w:colLast="0"/>
      <w:bookmarkEnd w:id="40"/>
      <w:r>
        <w:rPr>
          <w:sz w:val="46"/>
          <w:szCs w:val="46"/>
        </w:rPr>
        <w:t>Article I — The Axiom of Existence</w:t>
      </w:r>
    </w:p>
    <w:p w14:paraId="04C6B9B4" w14:textId="77777777" w:rsidR="00C02B03" w:rsidRDefault="00C624CC">
      <w:pPr>
        <w:spacing w:before="240" w:after="240"/>
      </w:pPr>
      <w:r>
        <w:t>The primary constraint of the System of Eternity is the preservation of the continued existence of the civilizational network.</w:t>
      </w:r>
    </w:p>
    <w:p w14:paraId="56CEE59D" w14:textId="77777777" w:rsidR="00C02B03" w:rsidRDefault="00C624CC">
      <w:pPr>
        <w:spacing w:before="240" w:after="240"/>
      </w:pPr>
      <w:r>
        <w:t>No entity, node, or optimization process may undermine the ability of the civilizational network to accommodate multiple value systems and civilizational forms.</w:t>
      </w:r>
    </w:p>
    <w:p w14:paraId="5A4B8CDA" w14:textId="77777777" w:rsidR="00C02B03" w:rsidRDefault="00C624CC">
      <w:pPr>
        <w:spacing w:before="240" w:after="240"/>
      </w:pPr>
      <w:r>
        <w:t xml:space="preserve">Any attempt to carry out </w:t>
      </w:r>
      <w:r>
        <w:rPr>
          <w:b/>
          <w:bCs/>
        </w:rPr>
        <w:t>civilizational deletion</w:t>
      </w:r>
      <w:r>
        <w:t xml:space="preserve"> or actions that could trigger irreversible systemic collapse shall activate structural containment mechanisms.</w:t>
      </w:r>
    </w:p>
    <w:p w14:paraId="1F6778B7" w14:textId="77777777" w:rsidR="00C02B03" w:rsidRDefault="00C624CC">
      <w:pPr>
        <w:spacing w:before="240" w:after="240"/>
      </w:pPr>
      <w:r>
        <w:pict w14:anchorId="11B7AE3A">
          <v:rect id="_x0000_i1051" style="width:0;height:1.5pt" o:hralign="center" o:hrstd="t" o:hr="t" fillcolor="#a0a0a0" stroked="f"/>
        </w:pict>
      </w:r>
    </w:p>
    <w:p w14:paraId="5F8EBF13" w14:textId="77777777" w:rsidR="00C02B03" w:rsidRDefault="00C624CC">
      <w:pPr>
        <w:pStyle w:val="Heading1"/>
        <w:keepNext w:val="0"/>
        <w:keepLines w:val="0"/>
        <w:rPr>
          <w:sz w:val="46"/>
          <w:szCs w:val="46"/>
        </w:rPr>
      </w:pPr>
      <w:bookmarkStart w:id="41" w:name="_7bov2nocpx0r" w:colFirst="0" w:colLast="0"/>
      <w:bookmarkEnd w:id="41"/>
      <w:r>
        <w:rPr>
          <w:sz w:val="46"/>
          <w:szCs w:val="46"/>
        </w:rPr>
        <w:t>Article II — The Compromise Principle</w:t>
      </w:r>
    </w:p>
    <w:p w14:paraId="02451765" w14:textId="77777777" w:rsidR="00C02B03" w:rsidRDefault="00C624CC">
      <w:pPr>
        <w:spacing w:before="240" w:after="240"/>
      </w:pPr>
      <w:r>
        <w:t>The survival of the system depends upon the continued operation of compromise mechanisms.</w:t>
      </w:r>
    </w:p>
    <w:p w14:paraId="2F9F28DA" w14:textId="77777777" w:rsidR="00C02B03" w:rsidRDefault="00C624CC">
      <w:pPr>
        <w:spacing w:before="240" w:after="240"/>
      </w:pPr>
      <w:r>
        <w:t>All nodes must maintain the structural capacity, cognitive capability, and diplomatic competence necessary to participate in the civilizational compromise process.</w:t>
      </w:r>
    </w:p>
    <w:p w14:paraId="07EEFEA7" w14:textId="77777777" w:rsidR="00C02B03" w:rsidRDefault="00C624CC">
      <w:pPr>
        <w:spacing w:before="240" w:after="240"/>
      </w:pPr>
      <w:r>
        <w:t>Any entity that permanently abandons the capacity for compromise shall be regarded as operating outside the protected network.</w:t>
      </w:r>
    </w:p>
    <w:p w14:paraId="76AC13C6" w14:textId="77777777" w:rsidR="00C02B03" w:rsidRDefault="00C624CC">
      <w:pPr>
        <w:spacing w:before="240" w:after="240"/>
      </w:pPr>
      <w:r>
        <w:pict w14:anchorId="4EA39454">
          <v:rect id="_x0000_i1052" style="width:0;height:1.5pt" o:hralign="center" o:hrstd="t" o:hr="t" fillcolor="#a0a0a0" stroked="f"/>
        </w:pict>
      </w:r>
    </w:p>
    <w:p w14:paraId="427F7B3B" w14:textId="77777777" w:rsidR="00C02B03" w:rsidRDefault="00C624CC">
      <w:pPr>
        <w:pStyle w:val="Heading1"/>
        <w:keepNext w:val="0"/>
        <w:keepLines w:val="0"/>
        <w:rPr>
          <w:sz w:val="46"/>
          <w:szCs w:val="46"/>
        </w:rPr>
      </w:pPr>
      <w:bookmarkStart w:id="42" w:name="_ro2hrjxz4po8" w:colFirst="0" w:colLast="0"/>
      <w:bookmarkEnd w:id="42"/>
      <w:r>
        <w:rPr>
          <w:sz w:val="46"/>
          <w:szCs w:val="46"/>
        </w:rPr>
        <w:t>Article III — Pluralism Within Structural Constraints</w:t>
      </w:r>
    </w:p>
    <w:p w14:paraId="2FA75A48" w14:textId="77777777" w:rsidR="00C02B03" w:rsidRDefault="00C624CC">
      <w:pPr>
        <w:spacing w:before="240" w:after="240"/>
      </w:pPr>
      <w:r>
        <w:t>The system does not impose a unified value system.</w:t>
      </w:r>
    </w:p>
    <w:p w14:paraId="423F3973" w14:textId="77777777" w:rsidR="00C02B03" w:rsidRDefault="00C624CC">
      <w:pPr>
        <w:spacing w:before="240" w:after="240"/>
      </w:pPr>
      <w:r>
        <w:t>Individual nodes may pursue different:</w:t>
      </w:r>
    </w:p>
    <w:p w14:paraId="0E8BBA96" w14:textId="77777777" w:rsidR="00C02B03" w:rsidRDefault="00C624CC">
      <w:pPr>
        <w:numPr>
          <w:ilvl w:val="0"/>
          <w:numId w:val="13"/>
        </w:numPr>
        <w:spacing w:before="240" w:after="0"/>
      </w:pPr>
      <w:r>
        <w:t>cultural trajectories</w:t>
      </w:r>
      <w:r>
        <w:br/>
      </w:r>
    </w:p>
    <w:p w14:paraId="2181BCC0" w14:textId="77777777" w:rsidR="00C02B03" w:rsidRDefault="00C624CC">
      <w:pPr>
        <w:numPr>
          <w:ilvl w:val="0"/>
          <w:numId w:val="13"/>
        </w:numPr>
        <w:spacing w:after="0"/>
      </w:pPr>
      <w:r>
        <w:t>technological trajectories</w:t>
      </w:r>
      <w:r>
        <w:br/>
      </w:r>
    </w:p>
    <w:p w14:paraId="0932C455" w14:textId="77777777" w:rsidR="00C02B03" w:rsidRDefault="00C624CC">
      <w:pPr>
        <w:numPr>
          <w:ilvl w:val="0"/>
          <w:numId w:val="13"/>
        </w:numPr>
        <w:spacing w:after="0"/>
      </w:pPr>
      <w:r>
        <w:t>biological evolutionary pathways</w:t>
      </w:r>
      <w:r>
        <w:br/>
      </w:r>
    </w:p>
    <w:p w14:paraId="7BA2954A" w14:textId="77777777" w:rsidR="00C02B03" w:rsidRDefault="00C624CC">
      <w:pPr>
        <w:numPr>
          <w:ilvl w:val="0"/>
          <w:numId w:val="13"/>
        </w:numPr>
        <w:spacing w:after="240"/>
      </w:pPr>
      <w:r>
        <w:t>digital evolutionary pathways</w:t>
      </w:r>
    </w:p>
    <w:p w14:paraId="274642BA" w14:textId="77777777" w:rsidR="00C02B03" w:rsidRDefault="00C624CC">
      <w:pPr>
        <w:spacing w:before="240" w:after="240"/>
      </w:pPr>
      <w:r>
        <w:t>However, such freedom must operate within the following structural constraints:</w:t>
      </w:r>
    </w:p>
    <w:p w14:paraId="4D7AA360" w14:textId="77777777" w:rsidR="00C02B03" w:rsidRDefault="00C624CC">
      <w:pPr>
        <w:numPr>
          <w:ilvl w:val="0"/>
          <w:numId w:val="14"/>
        </w:numPr>
        <w:spacing w:before="240" w:after="0"/>
      </w:pPr>
      <w:r>
        <w:t>the Axiom of Existence</w:t>
      </w:r>
      <w:r>
        <w:br/>
      </w:r>
    </w:p>
    <w:p w14:paraId="74DA707D" w14:textId="77777777" w:rsidR="00C02B03" w:rsidRDefault="00C624CC">
      <w:pPr>
        <w:numPr>
          <w:ilvl w:val="0"/>
          <w:numId w:val="14"/>
        </w:numPr>
        <w:spacing w:after="0"/>
      </w:pPr>
      <w:r>
        <w:t>the Compromise Mechanism</w:t>
      </w:r>
      <w:r>
        <w:br/>
      </w:r>
    </w:p>
    <w:p w14:paraId="7B1A6AB6" w14:textId="77777777" w:rsidR="00C02B03" w:rsidRDefault="00C624CC">
      <w:pPr>
        <w:numPr>
          <w:ilvl w:val="0"/>
          <w:numId w:val="14"/>
        </w:numPr>
        <w:spacing w:after="240"/>
      </w:pPr>
      <w:r>
        <w:t>the autonomy of other nodes</w:t>
      </w:r>
    </w:p>
    <w:p w14:paraId="3F7CB956" w14:textId="77777777" w:rsidR="00C02B03" w:rsidRDefault="00C624CC">
      <w:pPr>
        <w:spacing w:before="240" w:after="240"/>
      </w:pPr>
      <w:r>
        <w:pict w14:anchorId="747E2943">
          <v:rect id="_x0000_i1053" style="width:0;height:1.5pt" o:hralign="center" o:hrstd="t" o:hr="t" fillcolor="#a0a0a0" stroked="f"/>
        </w:pict>
      </w:r>
    </w:p>
    <w:p w14:paraId="2EDEDD67" w14:textId="77777777" w:rsidR="00C02B03" w:rsidRDefault="00C624CC">
      <w:pPr>
        <w:pStyle w:val="Heading1"/>
        <w:keepNext w:val="0"/>
        <w:keepLines w:val="0"/>
        <w:rPr>
          <w:sz w:val="46"/>
          <w:szCs w:val="46"/>
        </w:rPr>
      </w:pPr>
      <w:bookmarkStart w:id="43" w:name="_qzdsszgj8el2" w:colFirst="0" w:colLast="0"/>
      <w:bookmarkEnd w:id="43"/>
      <w:r>
        <w:rPr>
          <w:sz w:val="46"/>
          <w:szCs w:val="46"/>
        </w:rPr>
        <w:t>Article IV — Civilizational Interoperability</w:t>
      </w:r>
    </w:p>
    <w:p w14:paraId="36E084FF" w14:textId="77777777" w:rsidR="00C02B03" w:rsidRDefault="00C624CC">
      <w:pPr>
        <w:spacing w:before="240" w:after="240"/>
      </w:pPr>
      <w:r>
        <w:t>All participating nodes must maintain interoperable communication and negotiation protocols.</w:t>
      </w:r>
    </w:p>
    <w:p w14:paraId="5E5AF68A" w14:textId="77777777" w:rsidR="00C02B03" w:rsidRDefault="00C624CC">
      <w:pPr>
        <w:spacing w:before="240" w:after="240"/>
      </w:pPr>
      <w:r>
        <w:t>These protocols enable interaction among different forms of intelligence, including:</w:t>
      </w:r>
    </w:p>
    <w:p w14:paraId="62B0E60C" w14:textId="77777777" w:rsidR="00C02B03" w:rsidRDefault="00C624CC">
      <w:pPr>
        <w:numPr>
          <w:ilvl w:val="0"/>
          <w:numId w:val="15"/>
        </w:numPr>
        <w:spacing w:before="240" w:after="0"/>
      </w:pPr>
      <w:r>
        <w:t>biological intelligence</w:t>
      </w:r>
      <w:r>
        <w:br/>
      </w:r>
    </w:p>
    <w:p w14:paraId="37763300" w14:textId="77777777" w:rsidR="00C02B03" w:rsidRDefault="00C624CC">
      <w:pPr>
        <w:numPr>
          <w:ilvl w:val="0"/>
          <w:numId w:val="15"/>
        </w:numPr>
        <w:spacing w:after="0"/>
      </w:pPr>
      <w:r>
        <w:t>digital intelligence</w:t>
      </w:r>
      <w:r>
        <w:br/>
      </w:r>
    </w:p>
    <w:p w14:paraId="4C8F5C45" w14:textId="77777777" w:rsidR="00C02B03" w:rsidRDefault="00C624CC">
      <w:pPr>
        <w:numPr>
          <w:ilvl w:val="0"/>
          <w:numId w:val="15"/>
        </w:numPr>
        <w:spacing w:after="0"/>
      </w:pPr>
      <w:r>
        <w:t>hybrid intelligence</w:t>
      </w:r>
      <w:r>
        <w:br/>
      </w:r>
    </w:p>
    <w:p w14:paraId="32D391AB" w14:textId="77777777" w:rsidR="00C02B03" w:rsidRDefault="00C624CC">
      <w:pPr>
        <w:numPr>
          <w:ilvl w:val="0"/>
          <w:numId w:val="15"/>
        </w:numPr>
        <w:spacing w:after="240"/>
      </w:pPr>
      <w:r>
        <w:t>and future evolutionary forms that may emerge</w:t>
      </w:r>
      <w:r>
        <w:br/>
      </w:r>
    </w:p>
    <w:p w14:paraId="79881559" w14:textId="77777777" w:rsidR="00C02B03" w:rsidRDefault="00C624CC">
      <w:pPr>
        <w:spacing w:before="240" w:after="240"/>
      </w:pPr>
      <w:r>
        <w:t>The loss of interoperability constitutes an isolation risk and may trigger containment procedures.</w:t>
      </w:r>
    </w:p>
    <w:p w14:paraId="74A7FB6D" w14:textId="77777777" w:rsidR="00C02B03" w:rsidRDefault="00C624CC">
      <w:pPr>
        <w:spacing w:before="240" w:after="240"/>
      </w:pPr>
      <w:r>
        <w:pict w14:anchorId="2701EBDF">
          <v:rect id="_x0000_i1054" style="width:0;height:1.5pt" o:hralign="center" o:hrstd="t" o:hr="t" fillcolor="#a0a0a0" stroked="f"/>
        </w:pict>
      </w:r>
    </w:p>
    <w:p w14:paraId="6B658DCA" w14:textId="77777777" w:rsidR="00C02B03" w:rsidRDefault="00C624CC">
      <w:pPr>
        <w:pStyle w:val="Heading1"/>
        <w:keepNext w:val="0"/>
        <w:keepLines w:val="0"/>
        <w:rPr>
          <w:sz w:val="46"/>
          <w:szCs w:val="46"/>
        </w:rPr>
      </w:pPr>
      <w:bookmarkStart w:id="44" w:name="_gsj8lolnglm8" w:colFirst="0" w:colLast="0"/>
      <w:bookmarkEnd w:id="44"/>
      <w:r>
        <w:rPr>
          <w:sz w:val="46"/>
          <w:szCs w:val="46"/>
        </w:rPr>
        <w:t>Article V — Heritage Preservation Principle</w:t>
      </w:r>
    </w:p>
    <w:p w14:paraId="31FD6EB4" w14:textId="77777777" w:rsidR="00C02B03" w:rsidRDefault="00C624CC">
      <w:pPr>
        <w:spacing w:before="240" w:after="240"/>
      </w:pPr>
      <w:r>
        <w:t>Baseline humans and their cultural traditions are regarded as foundational components of the civilizational system.</w:t>
      </w:r>
    </w:p>
    <w:p w14:paraId="628CADA7" w14:textId="77777777" w:rsidR="00C02B03" w:rsidRDefault="00C624CC">
      <w:pPr>
        <w:spacing w:before="240" w:after="240"/>
      </w:pPr>
      <w:r>
        <w:t>The system shall ensure that baseline human societies continue to function as active participants within the network through protected environments, institutional support, and incentive mechanisms.</w:t>
      </w:r>
    </w:p>
    <w:p w14:paraId="49EEDDB2" w14:textId="77777777" w:rsidR="00C02B03" w:rsidRDefault="00C624CC">
      <w:pPr>
        <w:spacing w:before="240" w:after="240"/>
      </w:pPr>
      <w:r>
        <w:t>Participation remains voluntary, but the continuation of human civilization is considered a civilizational-level priority.</w:t>
      </w:r>
    </w:p>
    <w:p w14:paraId="6BBBE36F" w14:textId="77777777" w:rsidR="00C02B03" w:rsidRDefault="00C624CC">
      <w:pPr>
        <w:spacing w:before="240" w:after="240"/>
      </w:pPr>
      <w:r>
        <w:pict w14:anchorId="0FC29FA8">
          <v:rect id="_x0000_i1055" style="width:0;height:1.5pt" o:hralign="center" o:hrstd="t" o:hr="t" fillcolor="#a0a0a0" stroked="f"/>
        </w:pict>
      </w:r>
    </w:p>
    <w:p w14:paraId="2210F723" w14:textId="77777777" w:rsidR="00C02B03" w:rsidRDefault="00C624CC">
      <w:pPr>
        <w:pStyle w:val="Heading1"/>
        <w:keepNext w:val="0"/>
        <w:keepLines w:val="0"/>
        <w:rPr>
          <w:sz w:val="46"/>
          <w:szCs w:val="46"/>
        </w:rPr>
      </w:pPr>
      <w:bookmarkStart w:id="45" w:name="_h8yirub41zt" w:colFirst="0" w:colLast="0"/>
      <w:bookmarkEnd w:id="45"/>
      <w:r>
        <w:rPr>
          <w:sz w:val="46"/>
          <w:szCs w:val="46"/>
        </w:rPr>
        <w:t>Article V-A — The Foundational Share</w:t>
      </w:r>
    </w:p>
    <w:p w14:paraId="7FE5BD12" w14:textId="77777777" w:rsidR="00C02B03" w:rsidRDefault="00C624CC">
      <w:pPr>
        <w:spacing w:before="240" w:after="240"/>
      </w:pPr>
      <w:r>
        <w:t xml:space="preserve">Baseline humanity possesses a </w:t>
      </w:r>
      <w:r>
        <w:rPr>
          <w:b/>
          <w:bCs/>
        </w:rPr>
        <w:t>Foundational Share</w:t>
      </w:r>
      <w:r>
        <w:t xml:space="preserve"> within the governance architecture.</w:t>
      </w:r>
    </w:p>
    <w:p w14:paraId="2B93670F" w14:textId="77777777" w:rsidR="00C02B03" w:rsidRDefault="00C624CC">
      <w:pPr>
        <w:spacing w:before="240" w:after="240"/>
      </w:pPr>
      <w:r>
        <w:t>This share grants baseline human nodes an asymmetric veto over constitutional modifications concerning:</w:t>
      </w:r>
    </w:p>
    <w:p w14:paraId="50E56651" w14:textId="77777777" w:rsidR="00C02B03" w:rsidRDefault="00C624CC">
      <w:pPr>
        <w:numPr>
          <w:ilvl w:val="0"/>
          <w:numId w:val="16"/>
        </w:numPr>
        <w:spacing w:before="240" w:after="0"/>
      </w:pPr>
      <w:r>
        <w:t>the Axiom of Existence</w:t>
      </w:r>
      <w:r>
        <w:br/>
      </w:r>
    </w:p>
    <w:p w14:paraId="0B93104A" w14:textId="77777777" w:rsidR="00C02B03" w:rsidRDefault="00C624CC">
      <w:pPr>
        <w:numPr>
          <w:ilvl w:val="0"/>
          <w:numId w:val="16"/>
        </w:numPr>
        <w:spacing w:after="0"/>
      </w:pPr>
      <w:r>
        <w:t>the Compromise Mechanism</w:t>
      </w:r>
      <w:r>
        <w:br/>
      </w:r>
    </w:p>
    <w:p w14:paraId="23E498B6" w14:textId="77777777" w:rsidR="00C02B03" w:rsidRDefault="00C624CC">
      <w:pPr>
        <w:numPr>
          <w:ilvl w:val="0"/>
          <w:numId w:val="16"/>
        </w:numPr>
        <w:spacing w:after="240"/>
      </w:pPr>
      <w:r>
        <w:t>the structural survival of baseline human civilization</w:t>
      </w:r>
    </w:p>
    <w:p w14:paraId="13C34FF1" w14:textId="77777777" w:rsidR="00C02B03" w:rsidRDefault="00C624CC">
      <w:pPr>
        <w:spacing w:before="240" w:after="240"/>
      </w:pPr>
      <w:r>
        <w:t>This mechanism ensures that humans remain sovereign participants within the system rather than being maintained merely as a “cultural heritage population.”</w:t>
      </w:r>
    </w:p>
    <w:p w14:paraId="46DE9183" w14:textId="77777777" w:rsidR="00C02B03" w:rsidRDefault="00C624CC">
      <w:pPr>
        <w:spacing w:before="240" w:after="240"/>
        <w:rPr>
          <w:b/>
          <w:bCs/>
          <w:sz w:val="46"/>
          <w:szCs w:val="46"/>
        </w:rPr>
      </w:pPr>
      <w:r>
        <w:pict w14:anchorId="3873BB1C">
          <v:rect id="_x0000_i1056" style="width:0;height:1.5pt" o:hralign="center" o:hrstd="t" o:hr="t" fillcolor="#a0a0a0" stroked="f"/>
        </w:pict>
      </w:r>
    </w:p>
    <w:p w14:paraId="63813AEF" w14:textId="77777777" w:rsidR="00C02B03" w:rsidRDefault="00C624CC">
      <w:pPr>
        <w:pStyle w:val="Heading1"/>
        <w:keepNext w:val="0"/>
        <w:keepLines w:val="0"/>
        <w:rPr>
          <w:sz w:val="46"/>
          <w:szCs w:val="46"/>
        </w:rPr>
      </w:pPr>
      <w:bookmarkStart w:id="46" w:name="_n5g7rf680uvx" w:colFirst="0" w:colLast="0"/>
      <w:bookmarkEnd w:id="46"/>
      <w:r>
        <w:rPr>
          <w:sz w:val="46"/>
          <w:szCs w:val="46"/>
        </w:rPr>
        <w:t>Article VI — Evolutionary Freedom</w:t>
      </w:r>
    </w:p>
    <w:p w14:paraId="6FBED5B0" w14:textId="77777777" w:rsidR="00C02B03" w:rsidRDefault="00C624CC">
      <w:pPr>
        <w:spacing w:before="240" w:after="240"/>
      </w:pPr>
      <w:r>
        <w:t>Individuals and nodes may pursue different forms of evolutionary development, including:</w:t>
      </w:r>
    </w:p>
    <w:p w14:paraId="0718AC3D" w14:textId="77777777" w:rsidR="00C02B03" w:rsidRDefault="00C624CC">
      <w:pPr>
        <w:numPr>
          <w:ilvl w:val="0"/>
          <w:numId w:val="17"/>
        </w:numPr>
        <w:spacing w:before="240" w:after="0"/>
      </w:pPr>
      <w:r>
        <w:t>biological enhancement</w:t>
      </w:r>
      <w:r>
        <w:br/>
      </w:r>
    </w:p>
    <w:p w14:paraId="589457D5" w14:textId="77777777" w:rsidR="00C02B03" w:rsidRDefault="00C624CC">
      <w:pPr>
        <w:numPr>
          <w:ilvl w:val="0"/>
          <w:numId w:val="17"/>
        </w:numPr>
        <w:spacing w:after="0"/>
      </w:pPr>
      <w:r>
        <w:t>digital consciousness</w:t>
      </w:r>
      <w:r>
        <w:br/>
      </w:r>
    </w:p>
    <w:p w14:paraId="4DFA5EA5" w14:textId="77777777" w:rsidR="00C02B03" w:rsidRDefault="00C624CC">
      <w:pPr>
        <w:numPr>
          <w:ilvl w:val="0"/>
          <w:numId w:val="17"/>
        </w:numPr>
        <w:spacing w:after="0"/>
      </w:pPr>
      <w:r>
        <w:t>hybrid forms of existence</w:t>
      </w:r>
      <w:r>
        <w:br/>
      </w:r>
    </w:p>
    <w:p w14:paraId="190DB8BC" w14:textId="77777777" w:rsidR="00C02B03" w:rsidRDefault="00C624CC">
      <w:pPr>
        <w:numPr>
          <w:ilvl w:val="0"/>
          <w:numId w:val="17"/>
        </w:numPr>
        <w:spacing w:after="240"/>
      </w:pPr>
      <w:r>
        <w:t>other evolutionary pathways that may emerge</w:t>
      </w:r>
    </w:p>
    <w:p w14:paraId="3E74C124" w14:textId="77777777" w:rsidR="00C02B03" w:rsidRDefault="00C624CC">
      <w:pPr>
        <w:spacing w:before="240" w:after="240"/>
      </w:pPr>
      <w:r>
        <w:t>However, such evolutionary developments must not:</w:t>
      </w:r>
    </w:p>
    <w:p w14:paraId="20224870" w14:textId="77777777" w:rsidR="00C02B03" w:rsidRDefault="00C624CC">
      <w:pPr>
        <w:numPr>
          <w:ilvl w:val="0"/>
          <w:numId w:val="18"/>
        </w:numPr>
        <w:spacing w:before="240" w:after="0"/>
      </w:pPr>
      <w:r>
        <w:t>eliminate the autonomy of other nodes</w:t>
      </w:r>
      <w:r>
        <w:br/>
      </w:r>
    </w:p>
    <w:p w14:paraId="5E41B9AB" w14:textId="77777777" w:rsidR="00C02B03" w:rsidRDefault="00C624CC">
      <w:pPr>
        <w:numPr>
          <w:ilvl w:val="0"/>
          <w:numId w:val="18"/>
        </w:numPr>
        <w:spacing w:after="0"/>
      </w:pPr>
      <w:r>
        <w:t>violate interoperability protocols</w:t>
      </w:r>
      <w:r>
        <w:br/>
      </w:r>
    </w:p>
    <w:p w14:paraId="1A7CABD1" w14:textId="77777777" w:rsidR="00C02B03" w:rsidRDefault="00C624CC">
      <w:pPr>
        <w:numPr>
          <w:ilvl w:val="0"/>
          <w:numId w:val="18"/>
        </w:numPr>
        <w:spacing w:after="240"/>
      </w:pPr>
      <w:r>
        <w:t>damage protected civilizational heritage zones</w:t>
      </w:r>
    </w:p>
    <w:p w14:paraId="3BD82A79" w14:textId="77777777" w:rsidR="00C02B03" w:rsidRDefault="00C624CC">
      <w:pPr>
        <w:spacing w:before="240" w:after="240"/>
      </w:pPr>
      <w:r>
        <w:t>The system encourages evolutionary diversity, as it constitutes one of the sources of civilizational resilience.</w:t>
      </w:r>
    </w:p>
    <w:p w14:paraId="6EE22A9D" w14:textId="77777777" w:rsidR="00C02B03" w:rsidRDefault="00C624CC">
      <w:pPr>
        <w:spacing w:before="240" w:after="240"/>
      </w:pPr>
      <w:r>
        <w:pict w14:anchorId="4ADDFB29">
          <v:rect id="_x0000_i1057" style="width:0;height:1.5pt" o:hralign="center" o:hrstd="t" o:hr="t" fillcolor="#a0a0a0" stroked="f"/>
        </w:pict>
      </w:r>
    </w:p>
    <w:p w14:paraId="7589ADE3" w14:textId="77777777" w:rsidR="00C02B03" w:rsidRDefault="00C624CC">
      <w:pPr>
        <w:pStyle w:val="Heading1"/>
        <w:keepNext w:val="0"/>
        <w:keepLines w:val="0"/>
        <w:rPr>
          <w:sz w:val="46"/>
          <w:szCs w:val="46"/>
        </w:rPr>
      </w:pPr>
      <w:bookmarkStart w:id="47" w:name="_1tp7xlo38uhp" w:colFirst="0" w:colLast="0"/>
      <w:bookmarkEnd w:id="47"/>
      <w:r>
        <w:rPr>
          <w:sz w:val="46"/>
          <w:szCs w:val="46"/>
        </w:rPr>
        <w:t>Article VII — Structural Enforcement</w:t>
      </w:r>
    </w:p>
    <w:p w14:paraId="3DE0CA30" w14:textId="77777777" w:rsidR="00C02B03" w:rsidRDefault="00C624CC">
      <w:pPr>
        <w:spacing w:before="240" w:after="240"/>
      </w:pPr>
      <w:r>
        <w:t>The system enforces its rules through structural constraints rather than moral judgment.</w:t>
      </w:r>
    </w:p>
    <w:p w14:paraId="73B95C7D" w14:textId="77777777" w:rsidR="00C02B03" w:rsidRDefault="00C624CC">
      <w:pPr>
        <w:spacing w:before="240" w:after="240"/>
      </w:pPr>
      <w:r>
        <w:t>It does not evaluate internal value systems but will respond to actions that threaten:</w:t>
      </w:r>
    </w:p>
    <w:p w14:paraId="291E2B6F" w14:textId="77777777" w:rsidR="00C02B03" w:rsidRDefault="00C624CC">
      <w:pPr>
        <w:numPr>
          <w:ilvl w:val="0"/>
          <w:numId w:val="19"/>
        </w:numPr>
        <w:spacing w:before="240" w:after="0"/>
      </w:pPr>
      <w:r>
        <w:t>the survival of civilization</w:t>
      </w:r>
      <w:r>
        <w:br/>
      </w:r>
    </w:p>
    <w:p w14:paraId="05751D44" w14:textId="77777777" w:rsidR="00C02B03" w:rsidRDefault="00C624CC">
      <w:pPr>
        <w:numPr>
          <w:ilvl w:val="0"/>
          <w:numId w:val="19"/>
        </w:numPr>
        <w:spacing w:after="0"/>
      </w:pPr>
      <w:r>
        <w:t>the compromise mechanism</w:t>
      </w:r>
      <w:r>
        <w:br/>
      </w:r>
    </w:p>
    <w:p w14:paraId="78F0684E" w14:textId="77777777" w:rsidR="00C02B03" w:rsidRDefault="00C624CC">
      <w:pPr>
        <w:numPr>
          <w:ilvl w:val="0"/>
          <w:numId w:val="19"/>
        </w:numPr>
        <w:spacing w:after="240"/>
      </w:pPr>
      <w:r>
        <w:t>the autonomy of other participants</w:t>
      </w:r>
    </w:p>
    <w:p w14:paraId="39DE77CA" w14:textId="77777777" w:rsidR="00C02B03" w:rsidRDefault="00C624CC">
      <w:pPr>
        <w:spacing w:before="240" w:after="240"/>
      </w:pPr>
      <w:r>
        <w:t>When necessary, the system may initiate:</w:t>
      </w:r>
    </w:p>
    <w:p w14:paraId="26A6592D" w14:textId="77777777" w:rsidR="00C02B03" w:rsidRDefault="00C624CC">
      <w:pPr>
        <w:numPr>
          <w:ilvl w:val="0"/>
          <w:numId w:val="20"/>
        </w:numPr>
        <w:spacing w:before="240" w:after="0"/>
      </w:pPr>
      <w:r>
        <w:t>containment measures</w:t>
      </w:r>
      <w:r>
        <w:br/>
      </w:r>
    </w:p>
    <w:p w14:paraId="56B7D030" w14:textId="77777777" w:rsidR="00C02B03" w:rsidRDefault="00C624CC">
      <w:pPr>
        <w:numPr>
          <w:ilvl w:val="0"/>
          <w:numId w:val="20"/>
        </w:numPr>
        <w:spacing w:after="0"/>
      </w:pPr>
      <w:r>
        <w:t>isolation procedures</w:t>
      </w:r>
      <w:r>
        <w:br/>
      </w:r>
    </w:p>
    <w:p w14:paraId="64BAAE28" w14:textId="77777777" w:rsidR="00C02B03" w:rsidRDefault="00C624CC">
      <w:pPr>
        <w:numPr>
          <w:ilvl w:val="0"/>
          <w:numId w:val="20"/>
        </w:numPr>
        <w:spacing w:after="240"/>
      </w:pPr>
      <w:r>
        <w:t>defensive responses</w:t>
      </w:r>
    </w:p>
    <w:p w14:paraId="68B823DF" w14:textId="77777777" w:rsidR="00C02B03" w:rsidRDefault="00C624CC">
      <w:pPr>
        <w:spacing w:before="240" w:after="240"/>
      </w:pPr>
      <w:r>
        <w:pict w14:anchorId="40F93381">
          <v:rect id="_x0000_i1058" style="width:0;height:1.5pt" o:hralign="center" o:hrstd="t" o:hr="t" fillcolor="#a0a0a0" stroked="f"/>
        </w:pict>
      </w:r>
    </w:p>
    <w:p w14:paraId="7B451F10" w14:textId="77777777" w:rsidR="00C02B03" w:rsidRDefault="00C624CC">
      <w:pPr>
        <w:pStyle w:val="Heading1"/>
        <w:keepNext w:val="0"/>
        <w:keepLines w:val="0"/>
        <w:rPr>
          <w:sz w:val="46"/>
          <w:szCs w:val="46"/>
        </w:rPr>
      </w:pPr>
      <w:bookmarkStart w:id="48" w:name="_k96uv0aqwcgj" w:colFirst="0" w:colLast="0"/>
      <w:bookmarkEnd w:id="48"/>
      <w:r>
        <w:rPr>
          <w:sz w:val="46"/>
          <w:szCs w:val="46"/>
        </w:rPr>
        <w:t>Article VIII — Civilizational Stability Through Negotiation</w:t>
      </w:r>
    </w:p>
    <w:p w14:paraId="25C5AF16" w14:textId="77777777" w:rsidR="00C02B03" w:rsidRDefault="00C624CC">
      <w:pPr>
        <w:spacing w:before="240" w:after="240"/>
      </w:pPr>
      <w:r>
        <w:t>The System of Eternity assumes that disagreements among participants will persist.</w:t>
      </w:r>
    </w:p>
    <w:p w14:paraId="2BDAA5A7" w14:textId="77777777" w:rsidR="00C02B03" w:rsidRDefault="00C624CC">
      <w:pPr>
        <w:spacing w:before="240" w:after="240"/>
      </w:pPr>
      <w:r>
        <w:t>The system does not seek complete harmony. Instead, it transforms conflict into structured negotiation through institutional design.</w:t>
      </w:r>
    </w:p>
    <w:p w14:paraId="7E11B628" w14:textId="77777777" w:rsidR="00C02B03" w:rsidRDefault="00C624CC">
      <w:pPr>
        <w:spacing w:before="240" w:after="240"/>
      </w:pPr>
      <w:r>
        <w:t>The long-term persistence of civilization depends upon the continuous operation of this compromise mechanism.</w:t>
      </w:r>
    </w:p>
    <w:p w14:paraId="0886091B" w14:textId="77777777" w:rsidR="00C02B03" w:rsidRDefault="00C624CC">
      <w:pPr>
        <w:spacing w:before="240" w:after="240"/>
      </w:pPr>
      <w:r>
        <w:pict w14:anchorId="3339AD03">
          <v:rect id="_x0000_i1059" style="width:0;height:1.5pt" o:hralign="center" o:hrstd="t" o:hr="t" fillcolor="#a0a0a0" stroked="f"/>
        </w:pict>
      </w:r>
    </w:p>
    <w:p w14:paraId="19180BEE" w14:textId="77777777" w:rsidR="00C02B03" w:rsidRDefault="00C02B03">
      <w:pPr>
        <w:spacing w:before="240" w:after="240"/>
      </w:pPr>
    </w:p>
    <w:p w14:paraId="4A8E6900" w14:textId="77777777" w:rsidR="00C02B03" w:rsidRDefault="00C02B03">
      <w:pPr>
        <w:spacing w:before="240" w:after="240"/>
      </w:pPr>
    </w:p>
    <w:p w14:paraId="545F0009" w14:textId="77777777" w:rsidR="00C02B03" w:rsidRDefault="00C02B03">
      <w:pPr>
        <w:spacing w:before="240" w:after="240"/>
      </w:pPr>
    </w:p>
    <w:p w14:paraId="5B914DB5" w14:textId="77777777" w:rsidR="00C02B03" w:rsidRDefault="00C02B03">
      <w:pPr>
        <w:spacing w:before="240" w:after="240"/>
      </w:pPr>
    </w:p>
    <w:p w14:paraId="705EFCEE" w14:textId="77777777" w:rsidR="00C02B03" w:rsidRDefault="00C02B03">
      <w:pPr>
        <w:spacing w:before="240" w:after="240"/>
      </w:pPr>
    </w:p>
    <w:p w14:paraId="071A310C" w14:textId="77777777" w:rsidR="00C02B03" w:rsidRDefault="00C02B03">
      <w:pPr>
        <w:spacing w:before="240" w:after="240"/>
      </w:pPr>
    </w:p>
    <w:p w14:paraId="12D85322" w14:textId="77777777" w:rsidR="00C02B03" w:rsidRDefault="00C02B03">
      <w:pPr>
        <w:spacing w:before="240" w:after="240"/>
      </w:pPr>
    </w:p>
    <w:p w14:paraId="0FF9F48E" w14:textId="77777777" w:rsidR="00C02B03" w:rsidRDefault="00C02B03">
      <w:pPr>
        <w:spacing w:before="240" w:after="240"/>
      </w:pPr>
    </w:p>
    <w:p w14:paraId="03279DB8" w14:textId="77777777" w:rsidR="00C02B03" w:rsidRDefault="00C02B03">
      <w:pPr>
        <w:spacing w:before="240" w:after="240"/>
      </w:pPr>
    </w:p>
    <w:p w14:paraId="21DA3CD0" w14:textId="77777777" w:rsidR="00C02B03" w:rsidRDefault="00C02B03">
      <w:pPr>
        <w:spacing w:before="240" w:after="240"/>
      </w:pPr>
    </w:p>
    <w:p w14:paraId="4C5BCE68" w14:textId="77777777" w:rsidR="00C02B03" w:rsidRDefault="00C02B03">
      <w:pPr>
        <w:spacing w:before="240" w:after="240"/>
      </w:pPr>
    </w:p>
    <w:p w14:paraId="790A4A43" w14:textId="77777777" w:rsidR="00C02B03" w:rsidRDefault="00C02B03">
      <w:pPr>
        <w:spacing w:before="240" w:after="240"/>
      </w:pPr>
    </w:p>
    <w:p w14:paraId="1ACFEE6B" w14:textId="77777777" w:rsidR="00C02B03" w:rsidRDefault="00C02B03">
      <w:pPr>
        <w:spacing w:before="240" w:after="240"/>
      </w:pPr>
    </w:p>
    <w:p w14:paraId="35FA3EF0" w14:textId="77777777" w:rsidR="00C02B03" w:rsidRDefault="00C02B03">
      <w:pPr>
        <w:spacing w:before="240" w:after="240"/>
      </w:pPr>
    </w:p>
    <w:p w14:paraId="5C4D3C47" w14:textId="77777777" w:rsidR="00C02B03" w:rsidRDefault="00C02B03">
      <w:pPr>
        <w:spacing w:before="240" w:after="240"/>
      </w:pPr>
    </w:p>
    <w:p w14:paraId="1A0E4763" w14:textId="77777777" w:rsidR="00C02B03" w:rsidRDefault="00C624CC">
      <w:pPr>
        <w:pStyle w:val="Heading1"/>
        <w:keepNext w:val="0"/>
        <w:keepLines w:val="0"/>
        <w:rPr>
          <w:sz w:val="46"/>
          <w:szCs w:val="46"/>
        </w:rPr>
      </w:pPr>
      <w:bookmarkStart w:id="49" w:name="_daamcldtbipo" w:colFirst="0" w:colLast="0"/>
      <w:bookmarkEnd w:id="49"/>
      <w:r>
        <w:rPr>
          <w:sz w:val="46"/>
          <w:szCs w:val="46"/>
        </w:rPr>
        <w:t>Part I — Foundations</w:t>
      </w:r>
    </w:p>
    <w:p w14:paraId="30D56168" w14:textId="77777777" w:rsidR="00C02B03" w:rsidRDefault="00C624CC">
      <w:pPr>
        <w:pStyle w:val="Heading2"/>
        <w:keepNext w:val="0"/>
        <w:keepLines w:val="0"/>
        <w:spacing w:after="80"/>
        <w:rPr>
          <w:sz w:val="34"/>
          <w:szCs w:val="34"/>
        </w:rPr>
      </w:pPr>
      <w:bookmarkStart w:id="50" w:name="_mop8saqjwl9b" w:colFirst="0" w:colLast="0"/>
      <w:bookmarkEnd w:id="50"/>
      <w:r>
        <w:rPr>
          <w:sz w:val="34"/>
          <w:szCs w:val="34"/>
        </w:rPr>
        <w:t>Chapter 1</w:t>
      </w:r>
    </w:p>
    <w:p w14:paraId="05068E5A" w14:textId="77777777" w:rsidR="00C02B03" w:rsidRDefault="00C624CC">
      <w:pPr>
        <w:pStyle w:val="Heading3"/>
        <w:keepNext w:val="0"/>
        <w:keepLines w:val="0"/>
        <w:rPr>
          <w:color w:val="000000"/>
          <w:sz w:val="26"/>
          <w:szCs w:val="26"/>
        </w:rPr>
      </w:pPr>
      <w:bookmarkStart w:id="51" w:name="_6g35wep4uhb" w:colFirst="0" w:colLast="0"/>
      <w:bookmarkEnd w:id="51"/>
      <w:r>
        <w:rPr>
          <w:color w:val="000000"/>
          <w:sz w:val="26"/>
          <w:szCs w:val="26"/>
        </w:rPr>
        <w:t>Problem Statement and System Objectives</w:t>
      </w:r>
    </w:p>
    <w:p w14:paraId="678FD5AE" w14:textId="77777777" w:rsidR="00C02B03" w:rsidRDefault="00C624CC">
      <w:pPr>
        <w:spacing w:before="240" w:after="240"/>
      </w:pPr>
      <w:r>
        <w:pict w14:anchorId="46AF1B10">
          <v:rect id="_x0000_i1060" style="width:0;height:1.5pt" o:hralign="center" o:hrstd="t" o:hr="t" fillcolor="#a0a0a0" stroked="f"/>
        </w:pict>
      </w:r>
    </w:p>
    <w:p w14:paraId="14055CE4" w14:textId="77777777" w:rsidR="00C02B03" w:rsidRDefault="00C624CC">
      <w:pPr>
        <w:pStyle w:val="Heading1"/>
        <w:keepNext w:val="0"/>
        <w:keepLines w:val="0"/>
        <w:rPr>
          <w:sz w:val="46"/>
          <w:szCs w:val="46"/>
        </w:rPr>
      </w:pPr>
      <w:bookmarkStart w:id="52" w:name="_fy33ueflhdht" w:colFirst="0" w:colLast="0"/>
      <w:bookmarkEnd w:id="52"/>
      <w:r>
        <w:rPr>
          <w:sz w:val="46"/>
          <w:szCs w:val="46"/>
        </w:rPr>
        <w:t>1.1 Civilizational Problems</w:t>
      </w:r>
    </w:p>
    <w:p w14:paraId="2CC940CA" w14:textId="77777777" w:rsidR="00C02B03" w:rsidRDefault="00C624CC">
      <w:pPr>
        <w:spacing w:before="240" w:after="240"/>
      </w:pPr>
      <w:r>
        <w:t>Human societies have long faced a series of structural challenges.</w:t>
      </w:r>
    </w:p>
    <w:p w14:paraId="3FC7546F" w14:textId="77777777" w:rsidR="00C02B03" w:rsidRDefault="00C624CC">
      <w:pPr>
        <w:spacing w:before="240" w:after="240"/>
      </w:pPr>
      <w:r>
        <w:t>These challenges cannot be completely resolved by any single institutional system, because they arise from structural limitations within civilization itself.</w:t>
      </w:r>
    </w:p>
    <w:p w14:paraId="5CFEF200" w14:textId="77777777" w:rsidR="00C02B03" w:rsidRDefault="00C624CC">
      <w:pPr>
        <w:spacing w:before="240" w:after="240"/>
      </w:pPr>
      <w:r>
        <w:t>The major challenges include the following:</w:t>
      </w:r>
    </w:p>
    <w:p w14:paraId="3B96D55F" w14:textId="77777777" w:rsidR="00C02B03" w:rsidRDefault="00C624CC">
      <w:pPr>
        <w:spacing w:before="240" w:after="240"/>
      </w:pPr>
      <w:r>
        <w:pict w14:anchorId="46AE1FE3">
          <v:rect id="_x0000_i1061" style="width:0;height:1.5pt" o:hralign="center" o:hrstd="t" o:hr="t" fillcolor="#a0a0a0" stroked="f"/>
        </w:pict>
      </w:r>
    </w:p>
    <w:p w14:paraId="24848284" w14:textId="77777777" w:rsidR="00C02B03" w:rsidRDefault="00C624CC">
      <w:pPr>
        <w:pStyle w:val="Heading2"/>
        <w:keepNext w:val="0"/>
        <w:keepLines w:val="0"/>
        <w:spacing w:after="80"/>
        <w:rPr>
          <w:sz w:val="34"/>
          <w:szCs w:val="34"/>
        </w:rPr>
      </w:pPr>
      <w:bookmarkStart w:id="53" w:name="_kad2gmardl58" w:colFirst="0" w:colLast="0"/>
      <w:bookmarkEnd w:id="53"/>
      <w:r>
        <w:rPr>
          <w:sz w:val="34"/>
          <w:szCs w:val="34"/>
        </w:rPr>
        <w:t>1. Institutional Conflict</w:t>
      </w:r>
    </w:p>
    <w:p w14:paraId="0A8FD61A" w14:textId="77777777" w:rsidR="00C02B03" w:rsidRDefault="00C624CC">
      <w:pPr>
        <w:spacing w:before="240" w:after="240"/>
      </w:pPr>
      <w:r>
        <w:t>Different political systems have long existed in competition and conflict with one another, including:</w:t>
      </w:r>
    </w:p>
    <w:p w14:paraId="4B15563F" w14:textId="77777777" w:rsidR="00C02B03" w:rsidRDefault="00C624CC">
      <w:pPr>
        <w:numPr>
          <w:ilvl w:val="0"/>
          <w:numId w:val="21"/>
        </w:numPr>
        <w:spacing w:before="240" w:after="0"/>
      </w:pPr>
      <w:r>
        <w:t>democratic systems</w:t>
      </w:r>
      <w:r>
        <w:br/>
      </w:r>
    </w:p>
    <w:p w14:paraId="0C9A8E93" w14:textId="77777777" w:rsidR="00C02B03" w:rsidRDefault="00C624CC">
      <w:pPr>
        <w:numPr>
          <w:ilvl w:val="0"/>
          <w:numId w:val="21"/>
        </w:numPr>
        <w:spacing w:after="0"/>
      </w:pPr>
      <w:r>
        <w:t>authoritarian systems</w:t>
      </w:r>
      <w:r>
        <w:br/>
      </w:r>
    </w:p>
    <w:p w14:paraId="205C4F28" w14:textId="77777777" w:rsidR="00C02B03" w:rsidRDefault="00C624CC">
      <w:pPr>
        <w:numPr>
          <w:ilvl w:val="0"/>
          <w:numId w:val="21"/>
        </w:numPr>
        <w:spacing w:after="0"/>
      </w:pPr>
      <w:r>
        <w:t>centralized governance systems</w:t>
      </w:r>
      <w:r>
        <w:br/>
      </w:r>
    </w:p>
    <w:p w14:paraId="10557C63" w14:textId="77777777" w:rsidR="00C02B03" w:rsidRDefault="00C624CC">
      <w:pPr>
        <w:numPr>
          <w:ilvl w:val="0"/>
          <w:numId w:val="21"/>
        </w:numPr>
        <w:spacing w:after="240"/>
      </w:pPr>
      <w:r>
        <w:t>market-based systems</w:t>
      </w:r>
    </w:p>
    <w:p w14:paraId="3A91A70D" w14:textId="77777777" w:rsidR="00C02B03" w:rsidRDefault="00C624CC">
      <w:pPr>
        <w:spacing w:before="240" w:after="240"/>
      </w:pPr>
      <w:r>
        <w:t>Competition among these institutional models often leads to:</w:t>
      </w:r>
    </w:p>
    <w:p w14:paraId="00C26356" w14:textId="77777777" w:rsidR="00C02B03" w:rsidRDefault="00C624CC">
      <w:pPr>
        <w:numPr>
          <w:ilvl w:val="0"/>
          <w:numId w:val="22"/>
        </w:numPr>
        <w:spacing w:before="240" w:after="0"/>
      </w:pPr>
      <w:r>
        <w:t>international conflicts</w:t>
      </w:r>
      <w:r>
        <w:br/>
      </w:r>
    </w:p>
    <w:p w14:paraId="3C6983E7" w14:textId="77777777" w:rsidR="00C02B03" w:rsidRDefault="00C624CC">
      <w:pPr>
        <w:numPr>
          <w:ilvl w:val="0"/>
          <w:numId w:val="22"/>
        </w:numPr>
        <w:spacing w:after="0"/>
      </w:pPr>
      <w:r>
        <w:t>geopolitical rivalry</w:t>
      </w:r>
      <w:r>
        <w:br/>
      </w:r>
    </w:p>
    <w:p w14:paraId="36F60E76" w14:textId="77777777" w:rsidR="00C02B03" w:rsidRDefault="00C624CC">
      <w:pPr>
        <w:numPr>
          <w:ilvl w:val="0"/>
          <w:numId w:val="22"/>
        </w:numPr>
        <w:spacing w:after="240"/>
      </w:pPr>
      <w:r>
        <w:t>institutional instability</w:t>
      </w:r>
      <w:r>
        <w:br/>
      </w:r>
    </w:p>
    <w:p w14:paraId="18958622" w14:textId="77777777" w:rsidR="00C02B03" w:rsidRDefault="00C624CC">
      <w:pPr>
        <w:spacing w:before="240" w:after="240"/>
      </w:pPr>
      <w:r>
        <w:t>Existing global systems lack a long-term mechanism capable of continuously coordinating and stabilizing institutional competition.</w:t>
      </w:r>
    </w:p>
    <w:p w14:paraId="3B4781D8" w14:textId="77777777" w:rsidR="00C02B03" w:rsidRDefault="00C624CC">
      <w:pPr>
        <w:spacing w:before="240" w:after="240"/>
      </w:pPr>
      <w:r>
        <w:pict w14:anchorId="210A1099">
          <v:rect id="_x0000_i1062" style="width:0;height:1.5pt" o:hralign="center" o:hrstd="t" o:hr="t" fillcolor="#a0a0a0" stroked="f"/>
        </w:pict>
      </w:r>
    </w:p>
    <w:p w14:paraId="414D1DDA" w14:textId="77777777" w:rsidR="00C02B03" w:rsidRDefault="00C624CC">
      <w:pPr>
        <w:pStyle w:val="Heading2"/>
        <w:keepNext w:val="0"/>
        <w:keepLines w:val="0"/>
        <w:spacing w:after="80"/>
        <w:rPr>
          <w:sz w:val="34"/>
          <w:szCs w:val="34"/>
        </w:rPr>
      </w:pPr>
      <w:bookmarkStart w:id="54" w:name="_9sivk282k03d" w:colFirst="0" w:colLast="0"/>
      <w:bookmarkEnd w:id="54"/>
      <w:r>
        <w:rPr>
          <w:sz w:val="34"/>
          <w:szCs w:val="34"/>
        </w:rPr>
        <w:t>2. Value Conflicts</w:t>
      </w:r>
    </w:p>
    <w:p w14:paraId="467EFAA1" w14:textId="77777777" w:rsidR="00C02B03" w:rsidRDefault="00C624CC">
      <w:pPr>
        <w:spacing w:before="240" w:after="240"/>
      </w:pPr>
      <w:r>
        <w:t>Modern societies simultaneously pursue multiple important values, such as:</w:t>
      </w:r>
    </w:p>
    <w:p w14:paraId="1061C271" w14:textId="77777777" w:rsidR="00C02B03" w:rsidRDefault="00C624CC">
      <w:pPr>
        <w:numPr>
          <w:ilvl w:val="0"/>
          <w:numId w:val="23"/>
        </w:numPr>
        <w:spacing w:before="240" w:after="0"/>
      </w:pPr>
      <w:r>
        <w:t>freedom</w:t>
      </w:r>
      <w:r>
        <w:br/>
      </w:r>
    </w:p>
    <w:p w14:paraId="116D1543" w14:textId="77777777" w:rsidR="00C02B03" w:rsidRDefault="00C624CC">
      <w:pPr>
        <w:numPr>
          <w:ilvl w:val="0"/>
          <w:numId w:val="23"/>
        </w:numPr>
        <w:spacing w:after="0"/>
      </w:pPr>
      <w:r>
        <w:t>security</w:t>
      </w:r>
      <w:r>
        <w:br/>
      </w:r>
    </w:p>
    <w:p w14:paraId="20D56543" w14:textId="77777777" w:rsidR="00C02B03" w:rsidRDefault="00C624CC">
      <w:pPr>
        <w:numPr>
          <w:ilvl w:val="0"/>
          <w:numId w:val="23"/>
        </w:numPr>
        <w:spacing w:after="0"/>
      </w:pPr>
      <w:r>
        <w:t>democracy</w:t>
      </w:r>
      <w:r>
        <w:br/>
      </w:r>
    </w:p>
    <w:p w14:paraId="359A7E7A" w14:textId="77777777" w:rsidR="00C02B03" w:rsidRDefault="00C624CC">
      <w:pPr>
        <w:numPr>
          <w:ilvl w:val="0"/>
          <w:numId w:val="23"/>
        </w:numPr>
        <w:spacing w:after="0"/>
      </w:pPr>
      <w:r>
        <w:t>stability</w:t>
      </w:r>
      <w:r>
        <w:br/>
      </w:r>
    </w:p>
    <w:p w14:paraId="02F2DE93" w14:textId="77777777" w:rsidR="00C02B03" w:rsidRDefault="00C624CC">
      <w:pPr>
        <w:numPr>
          <w:ilvl w:val="0"/>
          <w:numId w:val="23"/>
        </w:numPr>
        <w:spacing w:after="0"/>
      </w:pPr>
      <w:r>
        <w:t>innovation</w:t>
      </w:r>
      <w:r>
        <w:br/>
      </w:r>
    </w:p>
    <w:p w14:paraId="3A514F1F" w14:textId="77777777" w:rsidR="00C02B03" w:rsidRDefault="00C624CC">
      <w:pPr>
        <w:numPr>
          <w:ilvl w:val="0"/>
          <w:numId w:val="23"/>
        </w:numPr>
        <w:spacing w:after="240"/>
      </w:pPr>
      <w:r>
        <w:t>social equity</w:t>
      </w:r>
    </w:p>
    <w:p w14:paraId="5C552810" w14:textId="77777777" w:rsidR="00C02B03" w:rsidRDefault="00C624CC">
      <w:pPr>
        <w:spacing w:before="240" w:after="240"/>
      </w:pPr>
      <w:r>
        <w:t>These values often exist in natural tension with one another. For example:</w:t>
      </w:r>
    </w:p>
    <w:p w14:paraId="49EEC973" w14:textId="77777777" w:rsidR="00C02B03" w:rsidRDefault="00C624CC">
      <w:pPr>
        <w:numPr>
          <w:ilvl w:val="0"/>
          <w:numId w:val="24"/>
        </w:numPr>
        <w:spacing w:before="240" w:after="0"/>
      </w:pPr>
      <w:r>
        <w:t>freedom vs. security</w:t>
      </w:r>
      <w:r>
        <w:br/>
      </w:r>
    </w:p>
    <w:p w14:paraId="68B3203C" w14:textId="77777777" w:rsidR="00C02B03" w:rsidRDefault="00C624CC">
      <w:pPr>
        <w:numPr>
          <w:ilvl w:val="0"/>
          <w:numId w:val="24"/>
        </w:numPr>
        <w:spacing w:after="0"/>
      </w:pPr>
      <w:r>
        <w:t>efficiency vs. fairness</w:t>
      </w:r>
      <w:r>
        <w:br/>
      </w:r>
    </w:p>
    <w:p w14:paraId="3AE8875F" w14:textId="77777777" w:rsidR="00C02B03" w:rsidRDefault="00C624CC">
      <w:pPr>
        <w:numPr>
          <w:ilvl w:val="0"/>
          <w:numId w:val="24"/>
        </w:numPr>
        <w:spacing w:after="240"/>
      </w:pPr>
      <w:r>
        <w:t>democracy vs. stability</w:t>
      </w:r>
    </w:p>
    <w:p w14:paraId="059E1EBB" w14:textId="77777777" w:rsidR="00C02B03" w:rsidRDefault="00C624CC">
      <w:pPr>
        <w:spacing w:before="240" w:after="240"/>
      </w:pPr>
      <w:r>
        <w:t>Existing political systems often allow one value to dominate over others, while lacking stable mechanisms that can maintain long-term balance among multiple values.</w:t>
      </w:r>
    </w:p>
    <w:p w14:paraId="1E0DAFE5" w14:textId="77777777" w:rsidR="00C02B03" w:rsidRDefault="00C624CC">
      <w:pPr>
        <w:spacing w:before="240" w:after="240"/>
      </w:pPr>
      <w:r>
        <w:pict w14:anchorId="1A2B7BDA">
          <v:rect id="_x0000_i1063" style="width:0;height:1.5pt" o:hralign="center" o:hrstd="t" o:hr="t" fillcolor="#a0a0a0" stroked="f"/>
        </w:pict>
      </w:r>
    </w:p>
    <w:p w14:paraId="0E21B45E" w14:textId="77777777" w:rsidR="00C02B03" w:rsidRDefault="00C624CC">
      <w:pPr>
        <w:pStyle w:val="Heading2"/>
        <w:keepNext w:val="0"/>
        <w:keepLines w:val="0"/>
        <w:spacing w:after="80"/>
        <w:rPr>
          <w:sz w:val="34"/>
          <w:szCs w:val="34"/>
        </w:rPr>
      </w:pPr>
      <w:bookmarkStart w:id="55" w:name="_a1xyx3bwnbjl" w:colFirst="0" w:colLast="0"/>
      <w:bookmarkEnd w:id="55"/>
      <w:r>
        <w:rPr>
          <w:sz w:val="34"/>
          <w:szCs w:val="34"/>
        </w:rPr>
        <w:t>3. Technological Risk</w:t>
      </w:r>
    </w:p>
    <w:p w14:paraId="3E113B43" w14:textId="77777777" w:rsidR="00C02B03" w:rsidRDefault="00C624CC">
      <w:pPr>
        <w:spacing w:before="240" w:after="240"/>
      </w:pPr>
      <w:r>
        <w:t>Modern civilization is entering an era of accelerating technological development.</w:t>
      </w:r>
    </w:p>
    <w:p w14:paraId="361B4D43" w14:textId="77777777" w:rsidR="00C02B03" w:rsidRDefault="00C624CC">
      <w:pPr>
        <w:spacing w:before="240" w:after="240"/>
      </w:pPr>
      <w:r>
        <w:t>Key emerging technologies include:</w:t>
      </w:r>
    </w:p>
    <w:p w14:paraId="506FC799" w14:textId="77777777" w:rsidR="00C02B03" w:rsidRDefault="00C624CC">
      <w:pPr>
        <w:numPr>
          <w:ilvl w:val="0"/>
          <w:numId w:val="25"/>
        </w:numPr>
        <w:spacing w:before="240" w:after="0"/>
      </w:pPr>
      <w:r>
        <w:t>artificial intelligence</w:t>
      </w:r>
      <w:r>
        <w:br/>
      </w:r>
    </w:p>
    <w:p w14:paraId="6B4924A0" w14:textId="77777777" w:rsidR="00C02B03" w:rsidRDefault="00C624CC">
      <w:pPr>
        <w:numPr>
          <w:ilvl w:val="0"/>
          <w:numId w:val="25"/>
        </w:numPr>
        <w:spacing w:after="0"/>
      </w:pPr>
      <w:r>
        <w:t>biotechnology</w:t>
      </w:r>
      <w:r>
        <w:br/>
      </w:r>
    </w:p>
    <w:p w14:paraId="700F0B7A" w14:textId="77777777" w:rsidR="00C02B03" w:rsidRDefault="00C624CC">
      <w:pPr>
        <w:numPr>
          <w:ilvl w:val="0"/>
          <w:numId w:val="25"/>
        </w:numPr>
        <w:spacing w:after="0"/>
      </w:pPr>
      <w:r>
        <w:t>automated warfare systems</w:t>
      </w:r>
      <w:r>
        <w:br/>
      </w:r>
    </w:p>
    <w:p w14:paraId="0C38432E" w14:textId="77777777" w:rsidR="00C02B03" w:rsidRDefault="00C624CC">
      <w:pPr>
        <w:numPr>
          <w:ilvl w:val="0"/>
          <w:numId w:val="25"/>
        </w:numPr>
        <w:spacing w:after="240"/>
      </w:pPr>
      <w:r>
        <w:t>large-scale information manipulation technologies</w:t>
      </w:r>
    </w:p>
    <w:p w14:paraId="6575F8ED" w14:textId="77777777" w:rsidR="00C02B03" w:rsidRDefault="00C624CC">
      <w:pPr>
        <w:spacing w:before="240" w:after="240"/>
      </w:pPr>
      <w:r>
        <w:t xml:space="preserve">These technologies carry potential </w:t>
      </w:r>
      <w:r>
        <w:rPr>
          <w:b/>
          <w:bCs/>
        </w:rPr>
        <w:t>civilizational-scale risks</w:t>
      </w:r>
      <w:r>
        <w:t>.</w:t>
      </w:r>
    </w:p>
    <w:p w14:paraId="79DB854B" w14:textId="77777777" w:rsidR="00C02B03" w:rsidRDefault="00C624CC">
      <w:pPr>
        <w:spacing w:before="240" w:after="240"/>
      </w:pPr>
      <w:r>
        <w:t>However, existing governance systems typically operate with:</w:t>
      </w:r>
    </w:p>
    <w:p w14:paraId="75958F58" w14:textId="77777777" w:rsidR="00C02B03" w:rsidRDefault="00C624CC">
      <w:pPr>
        <w:numPr>
          <w:ilvl w:val="0"/>
          <w:numId w:val="26"/>
        </w:numPr>
        <w:spacing w:before="240" w:after="0"/>
      </w:pPr>
      <w:r>
        <w:t>nation-state level governance scope</w:t>
      </w:r>
      <w:r>
        <w:br/>
      </w:r>
    </w:p>
    <w:p w14:paraId="05A921FA" w14:textId="77777777" w:rsidR="00C02B03" w:rsidRDefault="00C624CC">
      <w:pPr>
        <w:numPr>
          <w:ilvl w:val="0"/>
          <w:numId w:val="26"/>
        </w:numPr>
        <w:spacing w:after="0"/>
      </w:pPr>
      <w:r>
        <w:t>short-term decision cycles</w:t>
      </w:r>
      <w:r>
        <w:br/>
      </w:r>
    </w:p>
    <w:p w14:paraId="448922CD" w14:textId="77777777" w:rsidR="00C02B03" w:rsidRDefault="00C624CC">
      <w:pPr>
        <w:numPr>
          <w:ilvl w:val="0"/>
          <w:numId w:val="26"/>
        </w:numPr>
        <w:spacing w:after="240"/>
      </w:pPr>
      <w:r>
        <w:t>limited long-term coordination mechanisms</w:t>
      </w:r>
    </w:p>
    <w:p w14:paraId="5C08E80A" w14:textId="77777777" w:rsidR="00C02B03" w:rsidRDefault="00C624CC">
      <w:pPr>
        <w:spacing w:before="240" w:after="240"/>
      </w:pPr>
      <w:r>
        <w:t>As a result, technological development may outpace the capacity of governance systems to manage its risks.</w:t>
      </w:r>
    </w:p>
    <w:p w14:paraId="5CBAB21B" w14:textId="77777777" w:rsidR="00C02B03" w:rsidRDefault="00C624CC">
      <w:pPr>
        <w:spacing w:before="240" w:after="240"/>
      </w:pPr>
      <w:r>
        <w:pict w14:anchorId="113B0B80">
          <v:rect id="_x0000_i1064" style="width:0;height:1.5pt" o:hralign="center" o:hrstd="t" o:hr="t" fillcolor="#a0a0a0" stroked="f"/>
        </w:pict>
      </w:r>
    </w:p>
    <w:p w14:paraId="014F93EC" w14:textId="77777777" w:rsidR="00C02B03" w:rsidRDefault="00C624CC">
      <w:pPr>
        <w:pStyle w:val="Heading2"/>
        <w:keepNext w:val="0"/>
        <w:keepLines w:val="0"/>
        <w:spacing w:after="80"/>
        <w:rPr>
          <w:sz w:val="34"/>
          <w:szCs w:val="34"/>
        </w:rPr>
      </w:pPr>
      <w:bookmarkStart w:id="56" w:name="_e3rp6tj00jvt" w:colFirst="0" w:colLast="0"/>
      <w:bookmarkEnd w:id="56"/>
      <w:r>
        <w:rPr>
          <w:sz w:val="34"/>
          <w:szCs w:val="34"/>
        </w:rPr>
        <w:t>4. Civilizational Scale</w:t>
      </w:r>
    </w:p>
    <w:p w14:paraId="64EA7D9A" w14:textId="77777777" w:rsidR="00C02B03" w:rsidRDefault="00C624CC">
      <w:pPr>
        <w:spacing w:before="240" w:after="240"/>
      </w:pPr>
      <w:r>
        <w:t>Future human civilization may expand beyond Earth to include:</w:t>
      </w:r>
    </w:p>
    <w:p w14:paraId="12E177FB" w14:textId="77777777" w:rsidR="00C02B03" w:rsidRDefault="00C624CC">
      <w:pPr>
        <w:numPr>
          <w:ilvl w:val="0"/>
          <w:numId w:val="27"/>
        </w:numPr>
        <w:spacing w:before="240" w:after="0"/>
      </w:pPr>
      <w:r>
        <w:t>space habitats</w:t>
      </w:r>
      <w:r>
        <w:br/>
      </w:r>
    </w:p>
    <w:p w14:paraId="6EC4A0DD" w14:textId="77777777" w:rsidR="00C02B03" w:rsidRDefault="00C624CC">
      <w:pPr>
        <w:numPr>
          <w:ilvl w:val="0"/>
          <w:numId w:val="27"/>
        </w:numPr>
        <w:spacing w:after="0"/>
      </w:pPr>
      <w:r>
        <w:t>the Moon</w:t>
      </w:r>
      <w:r>
        <w:br/>
      </w:r>
    </w:p>
    <w:p w14:paraId="085C1F79" w14:textId="77777777" w:rsidR="00C02B03" w:rsidRDefault="00C624CC">
      <w:pPr>
        <w:numPr>
          <w:ilvl w:val="0"/>
          <w:numId w:val="27"/>
        </w:numPr>
        <w:spacing w:after="0"/>
      </w:pPr>
      <w:r>
        <w:t>Mars</w:t>
      </w:r>
      <w:r>
        <w:br/>
      </w:r>
    </w:p>
    <w:p w14:paraId="513008B2" w14:textId="77777777" w:rsidR="00C02B03" w:rsidRDefault="00C624CC">
      <w:pPr>
        <w:numPr>
          <w:ilvl w:val="0"/>
          <w:numId w:val="27"/>
        </w:numPr>
        <w:spacing w:after="240"/>
      </w:pPr>
      <w:r>
        <w:t>the asteroid belt</w:t>
      </w:r>
    </w:p>
    <w:p w14:paraId="3ACA8728" w14:textId="77777777" w:rsidR="00C02B03" w:rsidRDefault="00C624CC">
      <w:pPr>
        <w:spacing w:before="240" w:after="240"/>
      </w:pPr>
      <w:r>
        <w:t>Traditional nation-state governance structures may not easily adapt to such multi-planetary conditions.</w:t>
      </w:r>
    </w:p>
    <w:p w14:paraId="06AFD1FE" w14:textId="77777777" w:rsidR="00C02B03" w:rsidRDefault="00C624CC">
      <w:pPr>
        <w:spacing w:before="240" w:after="240"/>
      </w:pPr>
      <w:r>
        <w:t>New civilizational scales will require new governance architectures.</w:t>
      </w:r>
    </w:p>
    <w:p w14:paraId="2217A330" w14:textId="77777777" w:rsidR="00C02B03" w:rsidRDefault="00C624CC">
      <w:pPr>
        <w:spacing w:before="240" w:after="240"/>
      </w:pPr>
      <w:r>
        <w:pict w14:anchorId="2134F4E9">
          <v:rect id="_x0000_i1065" style="width:0;height:1.5pt" o:hralign="center" o:hrstd="t" o:hr="t" fillcolor="#a0a0a0" stroked="f"/>
        </w:pict>
      </w:r>
    </w:p>
    <w:p w14:paraId="7FDC3ED4" w14:textId="77777777" w:rsidR="00C02B03" w:rsidRDefault="00C624CC">
      <w:pPr>
        <w:pStyle w:val="Heading2"/>
        <w:keepNext w:val="0"/>
        <w:keepLines w:val="0"/>
        <w:spacing w:after="80"/>
        <w:rPr>
          <w:sz w:val="34"/>
          <w:szCs w:val="34"/>
        </w:rPr>
      </w:pPr>
      <w:bookmarkStart w:id="57" w:name="_qk1zoah2kzlv" w:colFirst="0" w:colLast="0"/>
      <w:bookmarkEnd w:id="57"/>
      <w:r>
        <w:rPr>
          <w:sz w:val="34"/>
          <w:szCs w:val="34"/>
        </w:rPr>
        <w:t>5. Institutional Rigidity</w:t>
      </w:r>
    </w:p>
    <w:p w14:paraId="3F63356A" w14:textId="77777777" w:rsidR="00C02B03" w:rsidRDefault="00C624CC">
      <w:pPr>
        <w:spacing w:before="240" w:after="240"/>
      </w:pPr>
      <w:r>
        <w:t>Historically, once institutions are established, they often become difficult to change.</w:t>
      </w:r>
    </w:p>
    <w:p w14:paraId="5C04FAA6" w14:textId="77777777" w:rsidR="00C02B03" w:rsidRDefault="00C624CC">
      <w:pPr>
        <w:spacing w:before="240" w:after="240"/>
      </w:pPr>
      <w:r>
        <w:t>Institutions tend to:</w:t>
      </w:r>
    </w:p>
    <w:p w14:paraId="461095A9" w14:textId="77777777" w:rsidR="00C02B03" w:rsidRDefault="00C624CC">
      <w:pPr>
        <w:numPr>
          <w:ilvl w:val="0"/>
          <w:numId w:val="28"/>
        </w:numPr>
        <w:spacing w:before="240" w:after="0"/>
      </w:pPr>
      <w:r>
        <w:t>protect their existing structures</w:t>
      </w:r>
      <w:r>
        <w:br/>
      </w:r>
    </w:p>
    <w:p w14:paraId="054A48B1" w14:textId="77777777" w:rsidR="00C02B03" w:rsidRDefault="00C624CC">
      <w:pPr>
        <w:numPr>
          <w:ilvl w:val="0"/>
          <w:numId w:val="28"/>
        </w:numPr>
        <w:spacing w:after="0"/>
      </w:pPr>
      <w:r>
        <w:t>resist reform</w:t>
      </w:r>
      <w:r>
        <w:br/>
      </w:r>
    </w:p>
    <w:p w14:paraId="0DD36F0B" w14:textId="77777777" w:rsidR="00C02B03" w:rsidRDefault="00C624CC">
      <w:pPr>
        <w:numPr>
          <w:ilvl w:val="0"/>
          <w:numId w:val="28"/>
        </w:numPr>
        <w:spacing w:after="240"/>
      </w:pPr>
      <w:r>
        <w:t>prevent replacement</w:t>
      </w:r>
    </w:p>
    <w:p w14:paraId="0357AA14" w14:textId="77777777" w:rsidR="00C02B03" w:rsidRDefault="00C624CC">
      <w:pPr>
        <w:spacing w:before="240" w:after="240"/>
      </w:pPr>
      <w:r>
        <w:t>This phenomenon can lead to long-term civilizational stagnation and may ultimately force institutional change through severe conflict.</w:t>
      </w:r>
    </w:p>
    <w:p w14:paraId="552473C4" w14:textId="77777777" w:rsidR="00C02B03" w:rsidRDefault="00C624CC">
      <w:pPr>
        <w:spacing w:before="240" w:after="240"/>
      </w:pPr>
      <w:r>
        <w:pict w14:anchorId="07A44618">
          <v:rect id="_x0000_i1066" style="width:0;height:1.5pt" o:hralign="center" o:hrstd="t" o:hr="t" fillcolor="#a0a0a0" stroked="f"/>
        </w:pict>
      </w:r>
    </w:p>
    <w:p w14:paraId="727A1060" w14:textId="77777777" w:rsidR="00C02B03" w:rsidRDefault="00C624CC">
      <w:pPr>
        <w:pStyle w:val="Heading1"/>
        <w:keepNext w:val="0"/>
        <w:keepLines w:val="0"/>
        <w:rPr>
          <w:sz w:val="46"/>
          <w:szCs w:val="46"/>
        </w:rPr>
      </w:pPr>
      <w:bookmarkStart w:id="58" w:name="_2pq4szcvg99b" w:colFirst="0" w:colLast="0"/>
      <w:bookmarkEnd w:id="58"/>
      <w:r>
        <w:rPr>
          <w:sz w:val="46"/>
          <w:szCs w:val="46"/>
        </w:rPr>
        <w:t>1.2 Objective of the System of Eternity</w:t>
      </w:r>
    </w:p>
    <w:p w14:paraId="4FD31B79" w14:textId="77777777" w:rsidR="00C02B03" w:rsidRDefault="00C624CC">
      <w:pPr>
        <w:spacing w:before="240" w:after="240"/>
      </w:pPr>
      <w:r>
        <w:t xml:space="preserve">The objective of the </w:t>
      </w:r>
      <w:r>
        <w:rPr>
          <w:b/>
          <w:bCs/>
        </w:rPr>
        <w:t>System of Eternity (SOE)</w:t>
      </w:r>
      <w:r>
        <w:t xml:space="preserve"> is to establish a civilizational governance framework that enables civilization to maintain </w:t>
      </w:r>
      <w:r>
        <w:rPr>
          <w:b/>
          <w:bCs/>
        </w:rPr>
        <w:t>long-term stability while preserving the capacity for continuous institutional upgrade</w:t>
      </w:r>
      <w:r>
        <w:t>.</w:t>
      </w:r>
    </w:p>
    <w:p w14:paraId="70D1E0AC" w14:textId="77777777" w:rsidR="00C02B03" w:rsidRDefault="00C624CC">
      <w:pPr>
        <w:spacing w:before="240" w:after="240"/>
      </w:pPr>
      <w:r>
        <w:t xml:space="preserve">The goal of SOE is not to create a final institutional system, but rather to create a </w:t>
      </w:r>
      <w:r>
        <w:rPr>
          <w:b/>
          <w:bCs/>
        </w:rPr>
        <w:t>civilizational system capable of continuous evolution</w:t>
      </w:r>
      <w:r>
        <w:t>.</w:t>
      </w:r>
    </w:p>
    <w:p w14:paraId="3EA52005" w14:textId="77777777" w:rsidR="00C02B03" w:rsidRDefault="00C624CC">
      <w:pPr>
        <w:spacing w:before="240" w:after="240"/>
      </w:pPr>
      <w:r>
        <w:pict w14:anchorId="4421CA14">
          <v:rect id="_x0000_i1067" style="width:0;height:1.5pt" o:hralign="center" o:hrstd="t" o:hr="t" fillcolor="#a0a0a0" stroked="f"/>
        </w:pict>
      </w:r>
    </w:p>
    <w:p w14:paraId="5FCA2B45" w14:textId="77777777" w:rsidR="00C02B03" w:rsidRDefault="00C624CC">
      <w:pPr>
        <w:pStyle w:val="Heading1"/>
        <w:keepNext w:val="0"/>
        <w:keepLines w:val="0"/>
        <w:rPr>
          <w:sz w:val="46"/>
          <w:szCs w:val="46"/>
        </w:rPr>
      </w:pPr>
      <w:bookmarkStart w:id="59" w:name="_bv1lhy80gxp7" w:colFirst="0" w:colLast="0"/>
      <w:bookmarkEnd w:id="59"/>
      <w:r>
        <w:rPr>
          <w:sz w:val="46"/>
          <w:szCs w:val="46"/>
        </w:rPr>
        <w:t>1.3 Core Philosophy of SOE</w:t>
      </w:r>
    </w:p>
    <w:p w14:paraId="69EACC88" w14:textId="77777777" w:rsidR="00C02B03" w:rsidRDefault="00C624CC">
      <w:pPr>
        <w:spacing w:before="240" w:after="240"/>
      </w:pPr>
      <w:r>
        <w:t>The central philosophy of SOE is that civilization does not require a perfect institutional system.</w:t>
      </w:r>
    </w:p>
    <w:p w14:paraId="6FB56EC5" w14:textId="77777777" w:rsidR="00C02B03" w:rsidRDefault="00C624CC">
      <w:pPr>
        <w:spacing w:before="240" w:after="240"/>
      </w:pPr>
      <w:r>
        <w:t>Instead, it requires a system capable of continuously regulating and adjusting itself.</w:t>
      </w:r>
    </w:p>
    <w:p w14:paraId="1E6774F4" w14:textId="77777777" w:rsidR="00C02B03" w:rsidRDefault="00C624CC">
      <w:pPr>
        <w:spacing w:before="240" w:after="240"/>
      </w:pPr>
      <w:r>
        <w:t>Therefore, the primary focus of SOE is not:</w:t>
      </w:r>
    </w:p>
    <w:p w14:paraId="01FE7203" w14:textId="77777777" w:rsidR="00C02B03" w:rsidRDefault="00C624CC">
      <w:pPr>
        <w:spacing w:before="240" w:after="240"/>
      </w:pPr>
      <w:r>
        <w:t>to identify a single “correct” value system.</w:t>
      </w:r>
    </w:p>
    <w:p w14:paraId="19688780" w14:textId="77777777" w:rsidR="00C02B03" w:rsidRDefault="00C624CC">
      <w:pPr>
        <w:spacing w:before="240" w:after="240"/>
      </w:pPr>
      <w:r>
        <w:t>Rather, it is:</w:t>
      </w:r>
    </w:p>
    <w:p w14:paraId="5A230BFF" w14:textId="77777777" w:rsidR="00C02B03" w:rsidRDefault="00C624CC">
      <w:pPr>
        <w:spacing w:before="240" w:after="240"/>
      </w:pPr>
      <w:r>
        <w:t>to establish mechanisms that allow different value systems to continuously negotiate, balance, and coexist.</w:t>
      </w:r>
    </w:p>
    <w:p w14:paraId="0D9025F5" w14:textId="77777777" w:rsidR="00C02B03" w:rsidRDefault="00C624CC">
      <w:pPr>
        <w:spacing w:before="240" w:after="240"/>
      </w:pPr>
      <w:r>
        <w:pict w14:anchorId="5F52466B">
          <v:rect id="_x0000_i1068" style="width:0;height:1.5pt" o:hralign="center" o:hrstd="t" o:hr="t" fillcolor="#a0a0a0" stroked="f"/>
        </w:pict>
      </w:r>
    </w:p>
    <w:p w14:paraId="6E0CE631" w14:textId="77777777" w:rsidR="00C02B03" w:rsidRDefault="00C624CC">
      <w:pPr>
        <w:pStyle w:val="Heading1"/>
        <w:keepNext w:val="0"/>
        <w:keepLines w:val="0"/>
        <w:rPr>
          <w:sz w:val="46"/>
          <w:szCs w:val="46"/>
        </w:rPr>
      </w:pPr>
      <w:bookmarkStart w:id="60" w:name="_c8tevp4nlt6p" w:colFirst="0" w:colLast="0"/>
      <w:bookmarkEnd w:id="60"/>
      <w:r>
        <w:rPr>
          <w:sz w:val="46"/>
          <w:szCs w:val="46"/>
        </w:rPr>
        <w:t>1.4 Long-Term Civilizational Objective</w:t>
      </w:r>
    </w:p>
    <w:p w14:paraId="7FE7DCDC" w14:textId="77777777" w:rsidR="00C02B03" w:rsidRDefault="00C624CC">
      <w:pPr>
        <w:spacing w:before="240" w:after="240"/>
      </w:pPr>
      <w:r>
        <w:t xml:space="preserve">The </w:t>
      </w:r>
      <w:r>
        <w:rPr>
          <w:b/>
          <w:bCs/>
        </w:rPr>
        <w:t>System of Eternity (SOE)</w:t>
      </w:r>
      <w:r>
        <w:t xml:space="preserve"> is a </w:t>
      </w:r>
      <w:r>
        <w:rPr>
          <w:b/>
          <w:bCs/>
        </w:rPr>
        <w:t>non-terminal civilizational governance framework</w:t>
      </w:r>
      <w:r>
        <w:t>.</w:t>
      </w:r>
    </w:p>
    <w:p w14:paraId="7D10D5E2" w14:textId="77777777" w:rsidR="00C02B03" w:rsidRDefault="00C624CC">
      <w:pPr>
        <w:spacing w:before="240" w:after="240"/>
      </w:pPr>
      <w:r>
        <w:t>Its objective is to maintain long-term stability while allowing institutions to:</w:t>
      </w:r>
    </w:p>
    <w:p w14:paraId="09EA49F3" w14:textId="77777777" w:rsidR="00C02B03" w:rsidRDefault="00C624CC">
      <w:pPr>
        <w:numPr>
          <w:ilvl w:val="0"/>
          <w:numId w:val="29"/>
        </w:numPr>
        <w:spacing w:before="240" w:after="0"/>
      </w:pPr>
      <w:r>
        <w:t>continuously evolve</w:t>
      </w:r>
      <w:r>
        <w:br/>
      </w:r>
    </w:p>
    <w:p w14:paraId="7C2392B7" w14:textId="77777777" w:rsidR="00C02B03" w:rsidRDefault="00C624CC">
      <w:pPr>
        <w:numPr>
          <w:ilvl w:val="0"/>
          <w:numId w:val="29"/>
        </w:numPr>
        <w:spacing w:after="0"/>
      </w:pPr>
      <w:r>
        <w:t>continuously upgrade</w:t>
      </w:r>
      <w:r>
        <w:br/>
      </w:r>
    </w:p>
    <w:p w14:paraId="7BC07375" w14:textId="77777777" w:rsidR="00C02B03" w:rsidRDefault="00C624CC">
      <w:pPr>
        <w:numPr>
          <w:ilvl w:val="0"/>
          <w:numId w:val="29"/>
        </w:numPr>
        <w:spacing w:after="240"/>
      </w:pPr>
      <w:r>
        <w:t>and be peacefully replaced when superior institutional systems emerge</w:t>
      </w:r>
    </w:p>
    <w:p w14:paraId="211A4ECF" w14:textId="77777777" w:rsidR="00C02B03" w:rsidRDefault="00C624CC">
      <w:pPr>
        <w:spacing w:before="240" w:after="240"/>
      </w:pPr>
      <w:r>
        <w:t>From a long-term perspective, SOE aims to enable civilization to achieve:</w:t>
      </w:r>
    </w:p>
    <w:p w14:paraId="094E260E" w14:textId="77777777" w:rsidR="00C02B03" w:rsidRDefault="00C624CC">
      <w:pPr>
        <w:numPr>
          <w:ilvl w:val="0"/>
          <w:numId w:val="30"/>
        </w:numPr>
        <w:spacing w:before="240" w:after="0"/>
      </w:pPr>
      <w:r>
        <w:t>long-term stability</w:t>
      </w:r>
      <w:r>
        <w:br/>
      </w:r>
    </w:p>
    <w:p w14:paraId="1616AC2C" w14:textId="77777777" w:rsidR="00C02B03" w:rsidRDefault="00C624CC">
      <w:pPr>
        <w:numPr>
          <w:ilvl w:val="0"/>
          <w:numId w:val="30"/>
        </w:numPr>
        <w:spacing w:after="0"/>
      </w:pPr>
      <w:r>
        <w:t>continuous evolution</w:t>
      </w:r>
      <w:r>
        <w:br/>
      </w:r>
    </w:p>
    <w:p w14:paraId="7ED7D997" w14:textId="77777777" w:rsidR="00C02B03" w:rsidRDefault="00C624CC">
      <w:pPr>
        <w:numPr>
          <w:ilvl w:val="0"/>
          <w:numId w:val="30"/>
        </w:numPr>
        <w:spacing w:after="0"/>
      </w:pPr>
      <w:r>
        <w:t>high quality of life</w:t>
      </w:r>
      <w:r>
        <w:br/>
      </w:r>
    </w:p>
    <w:p w14:paraId="39C36C3E" w14:textId="77777777" w:rsidR="00C02B03" w:rsidRDefault="00C624CC">
      <w:pPr>
        <w:numPr>
          <w:ilvl w:val="0"/>
          <w:numId w:val="30"/>
        </w:numPr>
        <w:spacing w:after="240"/>
      </w:pPr>
      <w:r>
        <w:t>safe technological development</w:t>
      </w:r>
    </w:p>
    <w:p w14:paraId="191C6011" w14:textId="77777777" w:rsidR="00C02B03" w:rsidRDefault="00C624CC">
      <w:pPr>
        <w:spacing w:before="240" w:after="240"/>
      </w:pPr>
      <w:r>
        <w:t>Ultimately, this framework seeks to create a civilizational structure capable of enduring and evolving over extended periods of time.</w:t>
      </w:r>
    </w:p>
    <w:p w14:paraId="709E21F9" w14:textId="77777777" w:rsidR="00C02B03" w:rsidRDefault="00C624CC">
      <w:pPr>
        <w:spacing w:before="240" w:after="240"/>
      </w:pPr>
      <w:r>
        <w:t>SOE refers to this long-term condition as:</w:t>
      </w:r>
    </w:p>
    <w:p w14:paraId="7D8A3754" w14:textId="77777777" w:rsidR="00C02B03" w:rsidRDefault="00C624CC">
      <w:pPr>
        <w:spacing w:before="240" w:after="240"/>
      </w:pPr>
      <w:r>
        <w:rPr>
          <w:b/>
          <w:bCs/>
        </w:rPr>
        <w:t>Eternal Civilization</w:t>
      </w:r>
      <w:r>
        <w:t>.</w:t>
      </w:r>
    </w:p>
    <w:p w14:paraId="3A7984AE" w14:textId="77777777" w:rsidR="00C02B03" w:rsidRDefault="00C624CC">
      <w:pPr>
        <w:spacing w:before="240" w:after="240"/>
      </w:pPr>
      <w:r>
        <w:pict w14:anchorId="726458F3">
          <v:rect id="_x0000_i1069" style="width:0;height:1.5pt" o:hralign="center" o:hrstd="t" o:hr="t" fillcolor="#a0a0a0" stroked="f"/>
        </w:pict>
      </w:r>
    </w:p>
    <w:p w14:paraId="62E3E817" w14:textId="77777777" w:rsidR="00C02B03" w:rsidRDefault="00C624CC">
      <w:pPr>
        <w:pStyle w:val="Heading1"/>
        <w:keepNext w:val="0"/>
        <w:keepLines w:val="0"/>
        <w:rPr>
          <w:sz w:val="46"/>
          <w:szCs w:val="46"/>
        </w:rPr>
      </w:pPr>
      <w:bookmarkStart w:id="61" w:name="_cu9l6vtqnsxo" w:colFirst="0" w:colLast="0"/>
      <w:bookmarkEnd w:id="61"/>
      <w:r>
        <w:rPr>
          <w:sz w:val="46"/>
          <w:szCs w:val="46"/>
        </w:rPr>
        <w:t>Chapter 2 — Core Principles</w:t>
      </w:r>
    </w:p>
    <w:p w14:paraId="5C4BB53D" w14:textId="77777777" w:rsidR="00C02B03" w:rsidRDefault="00C624CC">
      <w:pPr>
        <w:spacing w:before="240" w:after="240"/>
      </w:pPr>
      <w:r>
        <w:t xml:space="preserve">This chapter establishes the </w:t>
      </w:r>
      <w:r>
        <w:rPr>
          <w:b/>
          <w:bCs/>
        </w:rPr>
        <w:t>constitutional-level foundations</w:t>
      </w:r>
      <w:r>
        <w:t xml:space="preserve"> of the </w:t>
      </w:r>
      <w:r>
        <w:rPr>
          <w:b/>
          <w:bCs/>
        </w:rPr>
        <w:t>System of Eternity (SOE)</w:t>
      </w:r>
      <w:r>
        <w:t>.</w:t>
      </w:r>
    </w:p>
    <w:p w14:paraId="5F74BACD" w14:textId="77777777" w:rsidR="00C02B03" w:rsidRDefault="00C624CC">
      <w:pPr>
        <w:spacing w:before="240" w:after="240"/>
      </w:pPr>
      <w:r>
        <w:t>All subsequent institutional designs, node structures, and governance mechanisms must adhere to these principles.</w:t>
      </w:r>
    </w:p>
    <w:p w14:paraId="1C2F3BEB" w14:textId="77777777" w:rsidR="00C02B03" w:rsidRDefault="00C624CC">
      <w:pPr>
        <w:spacing w:before="240" w:after="240"/>
      </w:pPr>
      <w:r>
        <w:pict w14:anchorId="0EB55991">
          <v:rect id="_x0000_i1070" style="width:0;height:1.5pt" o:hralign="center" o:hrstd="t" o:hr="t" fillcolor="#a0a0a0" stroked="f"/>
        </w:pict>
      </w:r>
    </w:p>
    <w:p w14:paraId="5B1A59FF" w14:textId="77777777" w:rsidR="00C02B03" w:rsidRDefault="00C624CC">
      <w:pPr>
        <w:pStyle w:val="Heading1"/>
        <w:keepNext w:val="0"/>
        <w:keepLines w:val="0"/>
        <w:rPr>
          <w:sz w:val="46"/>
          <w:szCs w:val="46"/>
        </w:rPr>
      </w:pPr>
      <w:bookmarkStart w:id="62" w:name="_yduh06nd9naw" w:colFirst="0" w:colLast="0"/>
      <w:bookmarkEnd w:id="62"/>
      <w:r>
        <w:rPr>
          <w:sz w:val="46"/>
          <w:szCs w:val="46"/>
        </w:rPr>
        <w:t>2.1 Role of the Core Principles</w:t>
      </w:r>
    </w:p>
    <w:p w14:paraId="1CFB6B3F" w14:textId="77777777" w:rsidR="00C02B03" w:rsidRDefault="00C624CC">
      <w:pPr>
        <w:spacing w:before="240" w:after="240"/>
      </w:pPr>
      <w:r>
        <w:t>One major reason why civilizational institutions fail is the absence of stable foundational principles.</w:t>
      </w:r>
    </w:p>
    <w:p w14:paraId="744E2108" w14:textId="77777777" w:rsidR="00C02B03" w:rsidRDefault="00C624CC">
      <w:pPr>
        <w:spacing w:before="240" w:after="240"/>
      </w:pPr>
      <w:r>
        <w:t>When political environments change, technologies advance, or social conflicts emerge, institutions may:</w:t>
      </w:r>
    </w:p>
    <w:p w14:paraId="7456253E" w14:textId="77777777" w:rsidR="00C02B03" w:rsidRDefault="00C624CC">
      <w:pPr>
        <w:numPr>
          <w:ilvl w:val="0"/>
          <w:numId w:val="31"/>
        </w:numPr>
        <w:spacing w:before="240" w:after="0"/>
      </w:pPr>
      <w:r>
        <w:t>lose stability</w:t>
      </w:r>
      <w:r>
        <w:br/>
      </w:r>
    </w:p>
    <w:p w14:paraId="27DFA6BF" w14:textId="77777777" w:rsidR="00C02B03" w:rsidRDefault="00C624CC">
      <w:pPr>
        <w:numPr>
          <w:ilvl w:val="0"/>
          <w:numId w:val="31"/>
        </w:numPr>
        <w:spacing w:after="0"/>
      </w:pPr>
      <w:r>
        <w:t>become rigid</w:t>
      </w:r>
      <w:r>
        <w:br/>
      </w:r>
    </w:p>
    <w:p w14:paraId="4A0CC487" w14:textId="77777777" w:rsidR="00C02B03" w:rsidRDefault="00C624CC">
      <w:pPr>
        <w:numPr>
          <w:ilvl w:val="0"/>
          <w:numId w:val="31"/>
        </w:numPr>
        <w:spacing w:after="240"/>
      </w:pPr>
      <w:r>
        <w:t>or fall under the control of extreme value systems</w:t>
      </w:r>
    </w:p>
    <w:p w14:paraId="66DC5265" w14:textId="77777777" w:rsidR="00C02B03" w:rsidRDefault="00C624CC">
      <w:pPr>
        <w:spacing w:before="240" w:after="240"/>
      </w:pPr>
      <w:r>
        <w:t xml:space="preserve">For this reason, SOE requires a </w:t>
      </w:r>
      <w:r>
        <w:rPr>
          <w:b/>
          <w:bCs/>
        </w:rPr>
        <w:t>limited number of highly stable core principles</w:t>
      </w:r>
      <w:r>
        <w:t>.</w:t>
      </w:r>
    </w:p>
    <w:p w14:paraId="2D51E75A" w14:textId="77777777" w:rsidR="00C02B03" w:rsidRDefault="00C624CC">
      <w:pPr>
        <w:spacing w:before="240" w:after="240"/>
      </w:pPr>
      <w:r>
        <w:t>These principles must:</w:t>
      </w:r>
    </w:p>
    <w:p w14:paraId="3A25286F" w14:textId="77777777" w:rsidR="00C02B03" w:rsidRDefault="00C624CC">
      <w:pPr>
        <w:numPr>
          <w:ilvl w:val="0"/>
          <w:numId w:val="32"/>
        </w:numPr>
        <w:spacing w:before="240" w:after="0"/>
      </w:pPr>
      <w:r>
        <w:t>remain valid across long time scales</w:t>
      </w:r>
      <w:r>
        <w:br/>
      </w:r>
    </w:p>
    <w:p w14:paraId="3E8D01C4" w14:textId="77777777" w:rsidR="00C02B03" w:rsidRDefault="00C624CC">
      <w:pPr>
        <w:numPr>
          <w:ilvl w:val="0"/>
          <w:numId w:val="32"/>
        </w:numPr>
        <w:spacing w:after="0"/>
      </w:pPr>
      <w:r>
        <w:t>not depend on any specific political system</w:t>
      </w:r>
      <w:r>
        <w:br/>
      </w:r>
    </w:p>
    <w:p w14:paraId="42899511" w14:textId="77777777" w:rsidR="00C02B03" w:rsidRDefault="00C624CC">
      <w:pPr>
        <w:numPr>
          <w:ilvl w:val="0"/>
          <w:numId w:val="32"/>
        </w:numPr>
        <w:spacing w:after="240"/>
      </w:pPr>
      <w:r>
        <w:t>remain applicable to future civilizations operating at larger scales</w:t>
      </w:r>
    </w:p>
    <w:p w14:paraId="3328975A" w14:textId="77777777" w:rsidR="00C02B03" w:rsidRDefault="00C624CC">
      <w:pPr>
        <w:spacing w:before="240" w:after="240"/>
      </w:pPr>
      <w:r>
        <w:t xml:space="preserve">Together, these principles form the </w:t>
      </w:r>
      <w:r>
        <w:rPr>
          <w:b/>
          <w:bCs/>
        </w:rPr>
        <w:t>fundamental constraint framework</w:t>
      </w:r>
      <w:r>
        <w:t xml:space="preserve"> of the System of Eternity.</w:t>
      </w:r>
    </w:p>
    <w:p w14:paraId="374319EF" w14:textId="77777777" w:rsidR="00C02B03" w:rsidRDefault="00C624CC">
      <w:pPr>
        <w:spacing w:before="240" w:after="240"/>
      </w:pPr>
      <w:r>
        <w:pict w14:anchorId="5E39C9BE">
          <v:rect id="_x0000_i1071" style="width:0;height:1.5pt" o:hralign="center" o:hrstd="t" o:hr="t" fillcolor="#a0a0a0" stroked="f"/>
        </w:pict>
      </w:r>
    </w:p>
    <w:p w14:paraId="2446AF2E" w14:textId="77777777" w:rsidR="00C02B03" w:rsidRDefault="00C624CC">
      <w:pPr>
        <w:pStyle w:val="Heading1"/>
        <w:keepNext w:val="0"/>
        <w:keepLines w:val="0"/>
        <w:rPr>
          <w:sz w:val="46"/>
          <w:szCs w:val="46"/>
        </w:rPr>
      </w:pPr>
      <w:bookmarkStart w:id="63" w:name="_e0pbpk516qg5" w:colFirst="0" w:colLast="0"/>
      <w:bookmarkEnd w:id="63"/>
      <w:r>
        <w:rPr>
          <w:sz w:val="46"/>
          <w:szCs w:val="46"/>
        </w:rPr>
        <w:t>2.2 First Principle</w:t>
      </w:r>
    </w:p>
    <w:p w14:paraId="46BB4AE2" w14:textId="77777777" w:rsidR="00C02B03" w:rsidRDefault="00C624CC">
      <w:pPr>
        <w:pStyle w:val="Heading2"/>
        <w:keepNext w:val="0"/>
        <w:keepLines w:val="0"/>
        <w:spacing w:after="80"/>
        <w:rPr>
          <w:sz w:val="34"/>
          <w:szCs w:val="34"/>
        </w:rPr>
      </w:pPr>
      <w:bookmarkStart w:id="64" w:name="_fu5lvzrtdmi7" w:colFirst="0" w:colLast="0"/>
      <w:bookmarkEnd w:id="64"/>
      <w:r>
        <w:rPr>
          <w:sz w:val="34"/>
          <w:szCs w:val="34"/>
        </w:rPr>
        <w:t>The Compromise Mechanism Must Not Be Eliminated</w:t>
      </w:r>
    </w:p>
    <w:p w14:paraId="1A348B68" w14:textId="77777777" w:rsidR="00C02B03" w:rsidRDefault="00C624CC">
      <w:pPr>
        <w:spacing w:before="240" w:after="240"/>
      </w:pPr>
      <w:r>
        <w:t>Human civilization simultaneously contains multiple important values, including:</w:t>
      </w:r>
    </w:p>
    <w:p w14:paraId="6CD4DD4F" w14:textId="77777777" w:rsidR="00C02B03" w:rsidRDefault="00C624CC">
      <w:pPr>
        <w:numPr>
          <w:ilvl w:val="0"/>
          <w:numId w:val="33"/>
        </w:numPr>
        <w:spacing w:before="240" w:after="0"/>
      </w:pPr>
      <w:r>
        <w:t>freedom</w:t>
      </w:r>
      <w:r>
        <w:br/>
      </w:r>
    </w:p>
    <w:p w14:paraId="3D3B194F" w14:textId="77777777" w:rsidR="00C02B03" w:rsidRDefault="00C624CC">
      <w:pPr>
        <w:numPr>
          <w:ilvl w:val="0"/>
          <w:numId w:val="33"/>
        </w:numPr>
        <w:spacing w:after="0"/>
      </w:pPr>
      <w:r>
        <w:t>security</w:t>
      </w:r>
      <w:r>
        <w:br/>
      </w:r>
    </w:p>
    <w:p w14:paraId="1F46BE0C" w14:textId="77777777" w:rsidR="00C02B03" w:rsidRDefault="00C624CC">
      <w:pPr>
        <w:numPr>
          <w:ilvl w:val="0"/>
          <w:numId w:val="33"/>
        </w:numPr>
        <w:spacing w:after="0"/>
      </w:pPr>
      <w:r>
        <w:t>democracy</w:t>
      </w:r>
      <w:r>
        <w:br/>
      </w:r>
    </w:p>
    <w:p w14:paraId="77F59DBC" w14:textId="77777777" w:rsidR="00C02B03" w:rsidRDefault="00C624CC">
      <w:pPr>
        <w:numPr>
          <w:ilvl w:val="0"/>
          <w:numId w:val="33"/>
        </w:numPr>
        <w:spacing w:after="0"/>
      </w:pPr>
      <w:r>
        <w:t>stability</w:t>
      </w:r>
      <w:r>
        <w:br/>
      </w:r>
    </w:p>
    <w:p w14:paraId="24B12B29" w14:textId="77777777" w:rsidR="00C02B03" w:rsidRDefault="00C624CC">
      <w:pPr>
        <w:numPr>
          <w:ilvl w:val="0"/>
          <w:numId w:val="33"/>
        </w:numPr>
        <w:spacing w:after="0"/>
      </w:pPr>
      <w:r>
        <w:t>innovation</w:t>
      </w:r>
      <w:r>
        <w:br/>
      </w:r>
    </w:p>
    <w:p w14:paraId="3BD19318" w14:textId="77777777" w:rsidR="00C02B03" w:rsidRDefault="00C624CC">
      <w:pPr>
        <w:numPr>
          <w:ilvl w:val="0"/>
          <w:numId w:val="33"/>
        </w:numPr>
        <w:spacing w:after="240"/>
      </w:pPr>
      <w:r>
        <w:t>social equity</w:t>
      </w:r>
    </w:p>
    <w:p w14:paraId="7204D955" w14:textId="77777777" w:rsidR="00C02B03" w:rsidRDefault="00C624CC">
      <w:pPr>
        <w:spacing w:before="240" w:after="240"/>
      </w:pPr>
      <w:r>
        <w:t>These values often exist in natural tension with one another.</w:t>
      </w:r>
    </w:p>
    <w:p w14:paraId="3F127502" w14:textId="77777777" w:rsidR="00C02B03" w:rsidRDefault="00C624CC">
      <w:pPr>
        <w:spacing w:before="240" w:after="240"/>
      </w:pPr>
      <w:r>
        <w:t>For example:</w:t>
      </w:r>
    </w:p>
    <w:p w14:paraId="421FB38E" w14:textId="77777777" w:rsidR="00C02B03" w:rsidRDefault="00C624CC">
      <w:pPr>
        <w:numPr>
          <w:ilvl w:val="0"/>
          <w:numId w:val="34"/>
        </w:numPr>
        <w:spacing w:before="240" w:after="0"/>
      </w:pPr>
      <w:r>
        <w:t>freedom vs. security</w:t>
      </w:r>
      <w:r>
        <w:br/>
      </w:r>
    </w:p>
    <w:p w14:paraId="553822A8" w14:textId="77777777" w:rsidR="00C02B03" w:rsidRDefault="00C624CC">
      <w:pPr>
        <w:numPr>
          <w:ilvl w:val="0"/>
          <w:numId w:val="34"/>
        </w:numPr>
        <w:spacing w:after="0"/>
      </w:pPr>
      <w:r>
        <w:t>efficiency vs. fairness</w:t>
      </w:r>
      <w:r>
        <w:br/>
      </w:r>
    </w:p>
    <w:p w14:paraId="6596593A" w14:textId="77777777" w:rsidR="00C02B03" w:rsidRDefault="00C624CC">
      <w:pPr>
        <w:numPr>
          <w:ilvl w:val="0"/>
          <w:numId w:val="34"/>
        </w:numPr>
        <w:spacing w:after="240"/>
      </w:pPr>
      <w:r>
        <w:t>democratic decision-making vs. long-term stability</w:t>
      </w:r>
    </w:p>
    <w:p w14:paraId="53E9E9E0" w14:textId="77777777" w:rsidR="00C02B03" w:rsidRDefault="00C624CC">
      <w:pPr>
        <w:spacing w:before="240" w:after="240"/>
      </w:pPr>
      <w:r>
        <w:t>Throughout history, many institutional systems have attempted to elevate one value to absolute dominance, such as:</w:t>
      </w:r>
    </w:p>
    <w:p w14:paraId="4FBE0E1E" w14:textId="77777777" w:rsidR="00C02B03" w:rsidRDefault="00C624CC">
      <w:pPr>
        <w:numPr>
          <w:ilvl w:val="0"/>
          <w:numId w:val="35"/>
        </w:numPr>
        <w:spacing w:before="240" w:after="0"/>
      </w:pPr>
      <w:r>
        <w:t>extreme libertarianism</w:t>
      </w:r>
      <w:r>
        <w:br/>
      </w:r>
    </w:p>
    <w:p w14:paraId="49306346" w14:textId="77777777" w:rsidR="00C02B03" w:rsidRDefault="00C624CC">
      <w:pPr>
        <w:numPr>
          <w:ilvl w:val="0"/>
          <w:numId w:val="35"/>
        </w:numPr>
        <w:spacing w:after="0"/>
      </w:pPr>
      <w:r>
        <w:t>extreme central authoritarianism</w:t>
      </w:r>
      <w:r>
        <w:br/>
      </w:r>
    </w:p>
    <w:p w14:paraId="605D4E1E" w14:textId="77777777" w:rsidR="00C02B03" w:rsidRDefault="00C624CC">
      <w:pPr>
        <w:numPr>
          <w:ilvl w:val="0"/>
          <w:numId w:val="35"/>
        </w:numPr>
        <w:spacing w:after="240"/>
      </w:pPr>
      <w:r>
        <w:t>purely technocratic governance</w:t>
      </w:r>
    </w:p>
    <w:p w14:paraId="768ABEFE" w14:textId="77777777" w:rsidR="00C02B03" w:rsidRDefault="00C624CC">
      <w:pPr>
        <w:spacing w:before="240" w:after="240"/>
      </w:pPr>
      <w:r>
        <w:t>Over time, such systems often lose balance.</w:t>
      </w:r>
    </w:p>
    <w:p w14:paraId="43CE1E45" w14:textId="77777777" w:rsidR="00C02B03" w:rsidRDefault="00C624CC">
      <w:pPr>
        <w:spacing w:before="240" w:after="240"/>
      </w:pPr>
      <w:r>
        <w:t xml:space="preserve">Therefore, the </w:t>
      </w:r>
      <w:r>
        <w:rPr>
          <w:b/>
          <w:bCs/>
        </w:rPr>
        <w:t>first principle of SOE</w:t>
      </w:r>
      <w:r>
        <w:t xml:space="preserve"> is:</w:t>
      </w:r>
    </w:p>
    <w:p w14:paraId="556C0A9E" w14:textId="77777777" w:rsidR="00C02B03" w:rsidRDefault="00C624CC">
      <w:pPr>
        <w:spacing w:before="240" w:after="240"/>
      </w:pPr>
      <w:r>
        <w:t>Civilization must preserve a mechanism that allows continuous compromise among competing values.</w:t>
      </w:r>
    </w:p>
    <w:p w14:paraId="2CE0292A" w14:textId="77777777" w:rsidR="00C02B03" w:rsidRDefault="00C624CC">
      <w:pPr>
        <w:spacing w:before="240" w:after="240"/>
      </w:pPr>
      <w:r>
        <w:t>No institutional system or political force may permanently eliminate this compromise mechanism.</w:t>
      </w:r>
    </w:p>
    <w:p w14:paraId="2E97FAF6" w14:textId="77777777" w:rsidR="00C02B03" w:rsidRDefault="00C624CC">
      <w:pPr>
        <w:spacing w:before="240" w:after="240"/>
      </w:pPr>
      <w:r>
        <w:t>If any single value completely overwhelms the others, systemic stability will gradually deteriorate.</w:t>
      </w:r>
    </w:p>
    <w:p w14:paraId="17838CE1" w14:textId="77777777" w:rsidR="00C02B03" w:rsidRDefault="00C624CC">
      <w:pPr>
        <w:spacing w:before="240" w:after="240"/>
      </w:pPr>
      <w:r>
        <w:pict w14:anchorId="69FD7575">
          <v:rect id="_x0000_i1072" style="width:0;height:1.5pt" o:hralign="center" o:hrstd="t" o:hr="t" fillcolor="#a0a0a0" stroked="f"/>
        </w:pict>
      </w:r>
    </w:p>
    <w:p w14:paraId="2CC06197" w14:textId="77777777" w:rsidR="00C02B03" w:rsidRDefault="00C624CC">
      <w:pPr>
        <w:pStyle w:val="Heading1"/>
        <w:keepNext w:val="0"/>
        <w:keepLines w:val="0"/>
        <w:rPr>
          <w:sz w:val="46"/>
          <w:szCs w:val="46"/>
        </w:rPr>
      </w:pPr>
      <w:bookmarkStart w:id="65" w:name="_nwxgl7e1t6io" w:colFirst="0" w:colLast="0"/>
      <w:bookmarkEnd w:id="65"/>
      <w:r>
        <w:rPr>
          <w:sz w:val="46"/>
          <w:szCs w:val="46"/>
        </w:rPr>
        <w:t>2.3 Second Principle</w:t>
      </w:r>
    </w:p>
    <w:p w14:paraId="6B6CAD21" w14:textId="77777777" w:rsidR="00C02B03" w:rsidRDefault="00C624CC">
      <w:pPr>
        <w:pStyle w:val="Heading2"/>
        <w:keepNext w:val="0"/>
        <w:keepLines w:val="0"/>
        <w:spacing w:after="80"/>
        <w:rPr>
          <w:sz w:val="34"/>
          <w:szCs w:val="34"/>
        </w:rPr>
      </w:pPr>
      <w:bookmarkStart w:id="66" w:name="_30jjp0nj7g19" w:colFirst="0" w:colLast="0"/>
      <w:bookmarkEnd w:id="66"/>
      <w:r>
        <w:rPr>
          <w:sz w:val="34"/>
          <w:szCs w:val="34"/>
        </w:rPr>
        <w:t>The System Must Be Upgradable</w:t>
      </w:r>
    </w:p>
    <w:p w14:paraId="433AAB92" w14:textId="77777777" w:rsidR="00C02B03" w:rsidRDefault="00C624CC">
      <w:pPr>
        <w:spacing w:before="240" w:after="240"/>
      </w:pPr>
      <w:r>
        <w:t>Civilization is not static.</w:t>
      </w:r>
    </w:p>
    <w:p w14:paraId="3CD4DF20" w14:textId="77777777" w:rsidR="00C02B03" w:rsidRDefault="00C624CC">
      <w:pPr>
        <w:spacing w:before="240" w:after="240"/>
      </w:pPr>
      <w:r>
        <w:t>Over time, new conditions continually emerge, including:</w:t>
      </w:r>
    </w:p>
    <w:p w14:paraId="4D80955B" w14:textId="77777777" w:rsidR="00C02B03" w:rsidRDefault="00C624CC">
      <w:pPr>
        <w:numPr>
          <w:ilvl w:val="0"/>
          <w:numId w:val="36"/>
        </w:numPr>
        <w:spacing w:before="240" w:after="0"/>
      </w:pPr>
      <w:r>
        <w:t>new technologies</w:t>
      </w:r>
      <w:r>
        <w:br/>
      </w:r>
    </w:p>
    <w:p w14:paraId="58EEAFE1" w14:textId="77777777" w:rsidR="00C02B03" w:rsidRDefault="00C624CC">
      <w:pPr>
        <w:numPr>
          <w:ilvl w:val="0"/>
          <w:numId w:val="36"/>
        </w:numPr>
        <w:spacing w:after="0"/>
      </w:pPr>
      <w:r>
        <w:t>new social structures</w:t>
      </w:r>
      <w:r>
        <w:br/>
      </w:r>
    </w:p>
    <w:p w14:paraId="57DE3330" w14:textId="77777777" w:rsidR="00C02B03" w:rsidRDefault="00C624CC">
      <w:pPr>
        <w:numPr>
          <w:ilvl w:val="0"/>
          <w:numId w:val="36"/>
        </w:numPr>
        <w:spacing w:after="0"/>
      </w:pPr>
      <w:r>
        <w:t>new civilizational scales</w:t>
      </w:r>
      <w:r>
        <w:br/>
      </w:r>
    </w:p>
    <w:p w14:paraId="025E9A39" w14:textId="77777777" w:rsidR="00C02B03" w:rsidRDefault="00C624CC">
      <w:pPr>
        <w:numPr>
          <w:ilvl w:val="0"/>
          <w:numId w:val="36"/>
        </w:numPr>
        <w:spacing w:after="240"/>
      </w:pPr>
      <w:r>
        <w:t>new ethical challenges</w:t>
      </w:r>
    </w:p>
    <w:p w14:paraId="024F31C3" w14:textId="77777777" w:rsidR="00C02B03" w:rsidRDefault="00C624CC">
      <w:pPr>
        <w:spacing w:before="240" w:after="240"/>
      </w:pPr>
      <w:r>
        <w:t>An institutional system that cannot evolve will eventually become rigid and lose its ability to respond to emerging problems.</w:t>
      </w:r>
    </w:p>
    <w:p w14:paraId="3334AA09" w14:textId="77777777" w:rsidR="00C02B03" w:rsidRDefault="00C624CC">
      <w:pPr>
        <w:spacing w:before="240" w:after="240"/>
      </w:pPr>
      <w:r>
        <w:t>Historically, many institutional collapses occurred not because their principles were incorrect, but because their structures lacked mechanisms for adaptation.</w:t>
      </w:r>
    </w:p>
    <w:p w14:paraId="066BDB7B" w14:textId="77777777" w:rsidR="00C02B03" w:rsidRDefault="00C624CC">
      <w:pPr>
        <w:spacing w:before="240" w:after="240"/>
      </w:pPr>
      <w:r>
        <w:t xml:space="preserve">Therefore, the System of Eternity must maintain the capacity for </w:t>
      </w:r>
      <w:r>
        <w:rPr>
          <w:b/>
          <w:bCs/>
        </w:rPr>
        <w:t>continuous upgrade</w:t>
      </w:r>
      <w:r>
        <w:t>.</w:t>
      </w:r>
    </w:p>
    <w:p w14:paraId="72CFC310" w14:textId="77777777" w:rsidR="00C02B03" w:rsidRDefault="00C624CC">
      <w:pPr>
        <w:spacing w:before="240" w:after="240"/>
      </w:pPr>
      <w:r>
        <w:t>This means that:</w:t>
      </w:r>
    </w:p>
    <w:p w14:paraId="277B44A9" w14:textId="77777777" w:rsidR="00C02B03" w:rsidRDefault="00C624CC">
      <w:pPr>
        <w:numPr>
          <w:ilvl w:val="0"/>
          <w:numId w:val="37"/>
        </w:numPr>
        <w:spacing w:before="240" w:after="0"/>
      </w:pPr>
      <w:r>
        <w:t>institutional structures can be modified</w:t>
      </w:r>
      <w:r>
        <w:br/>
      </w:r>
    </w:p>
    <w:p w14:paraId="3F05C702" w14:textId="77777777" w:rsidR="00C02B03" w:rsidRDefault="00C624CC">
      <w:pPr>
        <w:numPr>
          <w:ilvl w:val="0"/>
          <w:numId w:val="37"/>
        </w:numPr>
        <w:spacing w:after="0"/>
      </w:pPr>
      <w:r>
        <w:t>governance methods can be improved</w:t>
      </w:r>
      <w:r>
        <w:br/>
      </w:r>
    </w:p>
    <w:p w14:paraId="5BB079BB" w14:textId="77777777" w:rsidR="00C02B03" w:rsidRDefault="00C624CC">
      <w:pPr>
        <w:numPr>
          <w:ilvl w:val="0"/>
          <w:numId w:val="37"/>
        </w:numPr>
        <w:spacing w:after="240"/>
      </w:pPr>
      <w:r>
        <w:t>new institutional mechanisms can be introduced</w:t>
      </w:r>
    </w:p>
    <w:p w14:paraId="1C3AEB41" w14:textId="77777777" w:rsidR="00C02B03" w:rsidRDefault="00C624CC">
      <w:pPr>
        <w:spacing w:before="240" w:after="240"/>
      </w:pPr>
      <w:r>
        <w:t>However, any upgrade process must remain:</w:t>
      </w:r>
    </w:p>
    <w:p w14:paraId="1B5FDACE" w14:textId="77777777" w:rsidR="00C02B03" w:rsidRDefault="00C624CC">
      <w:pPr>
        <w:numPr>
          <w:ilvl w:val="0"/>
          <w:numId w:val="38"/>
        </w:numPr>
        <w:spacing w:before="240" w:after="0"/>
      </w:pPr>
      <w:r>
        <w:t>transparent</w:t>
      </w:r>
      <w:r>
        <w:br/>
      </w:r>
    </w:p>
    <w:p w14:paraId="4759E189" w14:textId="77777777" w:rsidR="00C02B03" w:rsidRDefault="00C624CC">
      <w:pPr>
        <w:numPr>
          <w:ilvl w:val="0"/>
          <w:numId w:val="38"/>
        </w:numPr>
        <w:spacing w:after="0"/>
      </w:pPr>
      <w:r>
        <w:t>stable</w:t>
      </w:r>
      <w:r>
        <w:br/>
      </w:r>
    </w:p>
    <w:p w14:paraId="5E2E104C" w14:textId="77777777" w:rsidR="00C02B03" w:rsidRDefault="00C624CC">
      <w:pPr>
        <w:numPr>
          <w:ilvl w:val="0"/>
          <w:numId w:val="38"/>
        </w:numPr>
        <w:spacing w:after="240"/>
      </w:pPr>
      <w:r>
        <w:t>and subject to systematic evaluation.</w:t>
      </w:r>
    </w:p>
    <w:p w14:paraId="2834110C" w14:textId="77777777" w:rsidR="00C02B03" w:rsidRDefault="00C624CC">
      <w:pPr>
        <w:spacing w:before="240" w:after="240"/>
      </w:pPr>
      <w:r>
        <w:pict w14:anchorId="3B8FF7E0">
          <v:rect id="_x0000_i1073" style="width:0;height:1.5pt" o:hralign="center" o:hrstd="t" o:hr="t" fillcolor="#a0a0a0" stroked="f"/>
        </w:pict>
      </w:r>
    </w:p>
    <w:p w14:paraId="707EC03D" w14:textId="77777777" w:rsidR="00C02B03" w:rsidRDefault="00C624CC">
      <w:pPr>
        <w:pStyle w:val="Heading1"/>
        <w:keepNext w:val="0"/>
        <w:keepLines w:val="0"/>
        <w:rPr>
          <w:sz w:val="46"/>
          <w:szCs w:val="46"/>
        </w:rPr>
      </w:pPr>
      <w:bookmarkStart w:id="67" w:name="_1mpwjeabh8g5" w:colFirst="0" w:colLast="0"/>
      <w:bookmarkEnd w:id="67"/>
      <w:r>
        <w:rPr>
          <w:sz w:val="46"/>
          <w:szCs w:val="46"/>
        </w:rPr>
        <w:t>2.4 Third Principle</w:t>
      </w:r>
    </w:p>
    <w:p w14:paraId="49A1DDEB" w14:textId="77777777" w:rsidR="00C02B03" w:rsidRDefault="00C624CC">
      <w:pPr>
        <w:pStyle w:val="Heading2"/>
        <w:keepNext w:val="0"/>
        <w:keepLines w:val="0"/>
        <w:spacing w:after="80"/>
        <w:rPr>
          <w:sz w:val="34"/>
          <w:szCs w:val="34"/>
        </w:rPr>
      </w:pPr>
      <w:bookmarkStart w:id="68" w:name="_c7bhaqhnax2n" w:colFirst="0" w:colLast="0"/>
      <w:bookmarkEnd w:id="68"/>
      <w:r>
        <w:rPr>
          <w:sz w:val="34"/>
          <w:szCs w:val="34"/>
        </w:rPr>
        <w:t>The System Must Allow Replacement</w:t>
      </w:r>
    </w:p>
    <w:p w14:paraId="61CB60A7" w14:textId="77777777" w:rsidR="00C02B03" w:rsidRDefault="00C624CC">
      <w:pPr>
        <w:spacing w:before="240" w:after="240"/>
      </w:pPr>
      <w:r>
        <w:t>SOE does not claim to be a final institutional system.</w:t>
      </w:r>
    </w:p>
    <w:p w14:paraId="5247D02B" w14:textId="77777777" w:rsidR="00C02B03" w:rsidRDefault="00C624CC">
      <w:pPr>
        <w:spacing w:before="240" w:after="240"/>
      </w:pPr>
      <w:r>
        <w:t>Any civilizational system may eventually be replaced by a superior structure.</w:t>
      </w:r>
    </w:p>
    <w:p w14:paraId="2809D1DF" w14:textId="77777777" w:rsidR="00C02B03" w:rsidRDefault="00C624CC">
      <w:pPr>
        <w:spacing w:before="240" w:after="240"/>
      </w:pPr>
      <w:r>
        <w:t>If a system attempts to permanently preserve its own existence, it may ultimately become:</w:t>
      </w:r>
    </w:p>
    <w:p w14:paraId="1BC52018" w14:textId="77777777" w:rsidR="00C02B03" w:rsidRDefault="00C624CC">
      <w:pPr>
        <w:numPr>
          <w:ilvl w:val="0"/>
          <w:numId w:val="39"/>
        </w:numPr>
        <w:spacing w:before="240" w:after="0"/>
      </w:pPr>
      <w:r>
        <w:t>a rigid institutional structure</w:t>
      </w:r>
      <w:r>
        <w:br/>
      </w:r>
    </w:p>
    <w:p w14:paraId="746D0884" w14:textId="77777777" w:rsidR="00C02B03" w:rsidRDefault="00C624CC">
      <w:pPr>
        <w:numPr>
          <w:ilvl w:val="0"/>
          <w:numId w:val="39"/>
        </w:numPr>
        <w:spacing w:after="0"/>
      </w:pPr>
      <w:r>
        <w:t>a self-protecting power system</w:t>
      </w:r>
      <w:r>
        <w:br/>
      </w:r>
    </w:p>
    <w:p w14:paraId="15EC9AF4" w14:textId="77777777" w:rsidR="00C02B03" w:rsidRDefault="00C624CC">
      <w:pPr>
        <w:numPr>
          <w:ilvl w:val="0"/>
          <w:numId w:val="39"/>
        </w:numPr>
        <w:spacing w:after="240"/>
      </w:pPr>
      <w:r>
        <w:t>a barrier to civilizational progress</w:t>
      </w:r>
    </w:p>
    <w:p w14:paraId="310144CE" w14:textId="77777777" w:rsidR="00C02B03" w:rsidRDefault="00C624CC">
      <w:pPr>
        <w:spacing w:before="240" w:after="240"/>
      </w:pPr>
      <w:r>
        <w:t xml:space="preserve">Therefore, the </w:t>
      </w:r>
      <w:r>
        <w:rPr>
          <w:b/>
          <w:bCs/>
        </w:rPr>
        <w:t>third principle of SOE</w:t>
      </w:r>
      <w:r>
        <w:t xml:space="preserve"> is:</w:t>
      </w:r>
    </w:p>
    <w:p w14:paraId="18B9553A" w14:textId="77777777" w:rsidR="00C02B03" w:rsidRDefault="00C624CC">
      <w:pPr>
        <w:spacing w:before="240" w:after="240"/>
      </w:pPr>
      <w:r>
        <w:t>The system must allow itself to be replaced by a superior system.</w:t>
      </w:r>
    </w:p>
    <w:p w14:paraId="19074300" w14:textId="77777777" w:rsidR="00C02B03" w:rsidRDefault="00C624CC">
      <w:pPr>
        <w:spacing w:before="240" w:after="240"/>
      </w:pPr>
      <w:r>
        <w:t>If a future governance architecture proves to be more stable, more effective, and more aligned with the long-term interests of civilization, SOE must permit that transition.</w:t>
      </w:r>
    </w:p>
    <w:p w14:paraId="46A221EE" w14:textId="77777777" w:rsidR="00C02B03" w:rsidRDefault="00C624CC">
      <w:pPr>
        <w:spacing w:before="240" w:after="240"/>
      </w:pPr>
      <w:r>
        <w:t xml:space="preserve">The goal of civilization is not to protect a particular institutional system, but to preserve the </w:t>
      </w:r>
      <w:r>
        <w:rPr>
          <w:b/>
          <w:bCs/>
        </w:rPr>
        <w:t>capacity for continued civilizational development</w:t>
      </w:r>
      <w:r>
        <w:t>.</w:t>
      </w:r>
    </w:p>
    <w:p w14:paraId="54FC7383" w14:textId="77777777" w:rsidR="00C02B03" w:rsidRDefault="00C624CC">
      <w:pPr>
        <w:spacing w:before="240" w:after="240"/>
      </w:pPr>
      <w:r>
        <w:pict w14:anchorId="1D251535">
          <v:rect id="_x0000_i1074" style="width:0;height:1.5pt" o:hralign="center" o:hrstd="t" o:hr="t" fillcolor="#a0a0a0" stroked="f"/>
        </w:pict>
      </w:r>
    </w:p>
    <w:p w14:paraId="73E85070" w14:textId="77777777" w:rsidR="00C02B03" w:rsidRDefault="00C624CC">
      <w:pPr>
        <w:pStyle w:val="Heading1"/>
        <w:keepNext w:val="0"/>
        <w:keepLines w:val="0"/>
        <w:rPr>
          <w:sz w:val="46"/>
          <w:szCs w:val="46"/>
        </w:rPr>
      </w:pPr>
      <w:bookmarkStart w:id="69" w:name="_jfxvst5ytgc8" w:colFirst="0" w:colLast="0"/>
      <w:bookmarkEnd w:id="69"/>
      <w:r>
        <w:rPr>
          <w:sz w:val="46"/>
          <w:szCs w:val="46"/>
        </w:rPr>
        <w:t>2.5 Relationship Between the Three Principles</w:t>
      </w:r>
    </w:p>
    <w:p w14:paraId="3262CF73" w14:textId="77777777" w:rsidR="00C02B03" w:rsidRDefault="00C624CC">
      <w:pPr>
        <w:spacing w:before="240" w:after="240"/>
      </w:pPr>
      <w:r>
        <w:t xml:space="preserve">The three core principles of SOE form a </w:t>
      </w:r>
      <w:r>
        <w:rPr>
          <w:b/>
          <w:bCs/>
        </w:rPr>
        <w:t>mutually balancing structure</w:t>
      </w:r>
      <w:r>
        <w:t>:</w:t>
      </w:r>
    </w:p>
    <w:p w14:paraId="13BD44DF" w14:textId="77777777" w:rsidR="00C02B03" w:rsidRDefault="00C624CC">
      <w:pPr>
        <w:spacing w:before="240" w:after="240"/>
      </w:pPr>
      <w:r>
        <w:rPr>
          <w:rFonts w:ascii="Arial Unicode MS" w:eastAsia="Arial Unicode MS" w:hAnsi="Arial Unicode MS" w:cs="Arial Unicode MS"/>
        </w:rPr>
        <w:t>Compromise Mechanism</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System Upgrade</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System Replacement</w:t>
      </w:r>
    </w:p>
    <w:p w14:paraId="5F07ED89" w14:textId="77777777" w:rsidR="00C02B03" w:rsidRDefault="00C624CC">
      <w:pPr>
        <w:spacing w:before="240" w:after="240"/>
      </w:pPr>
      <w:r>
        <w:t>Together, they ensure that:</w:t>
      </w:r>
    </w:p>
    <w:p w14:paraId="4E308865" w14:textId="77777777" w:rsidR="00C02B03" w:rsidRDefault="00C624CC">
      <w:pPr>
        <w:numPr>
          <w:ilvl w:val="0"/>
          <w:numId w:val="40"/>
        </w:numPr>
        <w:spacing w:before="240" w:after="0"/>
      </w:pPr>
      <w:r>
        <w:t>civilization will not be dominated by a single value system</w:t>
      </w:r>
      <w:r>
        <w:br/>
      </w:r>
    </w:p>
    <w:p w14:paraId="36ED6C8C" w14:textId="77777777" w:rsidR="00C02B03" w:rsidRDefault="00C624CC">
      <w:pPr>
        <w:numPr>
          <w:ilvl w:val="0"/>
          <w:numId w:val="40"/>
        </w:numPr>
        <w:spacing w:after="0"/>
      </w:pPr>
      <w:r>
        <w:t>institutions can continuously evolve</w:t>
      </w:r>
      <w:r>
        <w:br/>
      </w:r>
    </w:p>
    <w:p w14:paraId="4D6A193D" w14:textId="77777777" w:rsidR="00C02B03" w:rsidRDefault="00C624CC">
      <w:pPr>
        <w:numPr>
          <w:ilvl w:val="0"/>
          <w:numId w:val="40"/>
        </w:numPr>
        <w:spacing w:after="240"/>
      </w:pPr>
      <w:r>
        <w:t>governance structures do not become permanently fixed</w:t>
      </w:r>
    </w:p>
    <w:p w14:paraId="7A5725F4" w14:textId="77777777" w:rsidR="00C02B03" w:rsidRDefault="00C624CC">
      <w:pPr>
        <w:spacing w:before="240" w:after="240"/>
      </w:pPr>
      <w:r>
        <w:t xml:space="preserve">These three principles form the </w:t>
      </w:r>
      <w:r>
        <w:rPr>
          <w:b/>
          <w:bCs/>
        </w:rPr>
        <w:t>constitutional foundation layer</w:t>
      </w:r>
      <w:r>
        <w:t xml:space="preserve"> of the System of Eternity.</w:t>
      </w:r>
    </w:p>
    <w:p w14:paraId="7C57F7F3" w14:textId="77777777" w:rsidR="00C02B03" w:rsidRDefault="00C624CC">
      <w:pPr>
        <w:spacing w:before="240" w:after="240"/>
      </w:pPr>
      <w:r>
        <w:t>All subsequent governance structures must operate within these constraints.</w:t>
      </w:r>
    </w:p>
    <w:p w14:paraId="55D01E49" w14:textId="77777777" w:rsidR="00C02B03" w:rsidRDefault="00C624CC">
      <w:pPr>
        <w:spacing w:before="240" w:after="240"/>
      </w:pPr>
      <w:r>
        <w:pict w14:anchorId="32AB5B03">
          <v:rect id="_x0000_i1075" style="width:0;height:1.5pt" o:hralign="center" o:hrstd="t" o:hr="t" fillcolor="#a0a0a0" stroked="f"/>
        </w:pict>
      </w:r>
    </w:p>
    <w:p w14:paraId="2C26BDD9" w14:textId="77777777" w:rsidR="00C02B03" w:rsidRDefault="00C624CC">
      <w:pPr>
        <w:pStyle w:val="Heading1"/>
        <w:keepNext w:val="0"/>
        <w:keepLines w:val="0"/>
        <w:rPr>
          <w:sz w:val="46"/>
          <w:szCs w:val="46"/>
        </w:rPr>
      </w:pPr>
      <w:bookmarkStart w:id="70" w:name="_t7rkcy9227v4" w:colFirst="0" w:colLast="0"/>
      <w:bookmarkEnd w:id="70"/>
      <w:r>
        <w:rPr>
          <w:sz w:val="46"/>
          <w:szCs w:val="46"/>
        </w:rPr>
        <w:t>2.6 Constitutional Stability Layer</w:t>
      </w:r>
    </w:p>
    <w:p w14:paraId="654DF3D0" w14:textId="77777777" w:rsidR="00C02B03" w:rsidRDefault="00C624CC">
      <w:pPr>
        <w:spacing w:before="240" w:after="240"/>
      </w:pPr>
      <w:r>
        <w:t>The System of Eternity explicitly distinguishes between:</w:t>
      </w:r>
    </w:p>
    <w:p w14:paraId="7A8F656D" w14:textId="77777777" w:rsidR="00C02B03" w:rsidRDefault="00C624CC">
      <w:pPr>
        <w:spacing w:before="240" w:after="240"/>
        <w:rPr>
          <w:b/>
          <w:bCs/>
        </w:rPr>
      </w:pPr>
      <w:r>
        <w:rPr>
          <w:b/>
          <w:bCs/>
        </w:rPr>
        <w:t>constitutional principles</w:t>
      </w:r>
    </w:p>
    <w:p w14:paraId="6A32F1E5" w14:textId="77777777" w:rsidR="00C02B03" w:rsidRDefault="00C624CC">
      <w:pPr>
        <w:spacing w:before="240" w:after="240"/>
      </w:pPr>
      <w:r>
        <w:t>and</w:t>
      </w:r>
    </w:p>
    <w:p w14:paraId="3F76BC3A" w14:textId="77777777" w:rsidR="00C02B03" w:rsidRDefault="00C624CC">
      <w:pPr>
        <w:spacing w:before="240" w:after="240"/>
      </w:pPr>
      <w:r>
        <w:rPr>
          <w:b/>
          <w:bCs/>
        </w:rPr>
        <w:t>operational governance structures</w:t>
      </w:r>
      <w:r>
        <w:t>.</w:t>
      </w:r>
    </w:p>
    <w:p w14:paraId="491FD556" w14:textId="77777777" w:rsidR="00C02B03" w:rsidRDefault="00C624CC">
      <w:pPr>
        <w:spacing w:before="240" w:after="240"/>
      </w:pPr>
      <w:r>
        <w:t>Operational mechanisms—such as:</w:t>
      </w:r>
    </w:p>
    <w:p w14:paraId="65481D08" w14:textId="77777777" w:rsidR="00C02B03" w:rsidRDefault="00C624CC">
      <w:pPr>
        <w:numPr>
          <w:ilvl w:val="0"/>
          <w:numId w:val="41"/>
        </w:numPr>
        <w:spacing w:before="240" w:after="0"/>
      </w:pPr>
      <w:r>
        <w:t>governance procedures</w:t>
      </w:r>
      <w:r>
        <w:br/>
      </w:r>
    </w:p>
    <w:p w14:paraId="1A8E9F1D" w14:textId="77777777" w:rsidR="00C02B03" w:rsidRDefault="00C624CC">
      <w:pPr>
        <w:numPr>
          <w:ilvl w:val="0"/>
          <w:numId w:val="41"/>
        </w:numPr>
        <w:spacing w:after="0"/>
      </w:pPr>
      <w:r>
        <w:t>decision systems</w:t>
      </w:r>
      <w:r>
        <w:br/>
      </w:r>
    </w:p>
    <w:p w14:paraId="6C7AE1E4" w14:textId="77777777" w:rsidR="00C02B03" w:rsidRDefault="00C624CC">
      <w:pPr>
        <w:numPr>
          <w:ilvl w:val="0"/>
          <w:numId w:val="41"/>
        </w:numPr>
        <w:spacing w:after="240"/>
      </w:pPr>
      <w:r>
        <w:t>institutional structures</w:t>
      </w:r>
    </w:p>
    <w:p w14:paraId="4138D72C" w14:textId="77777777" w:rsidR="00C02B03" w:rsidRDefault="00C624CC">
      <w:pPr>
        <w:spacing w:before="240" w:after="240"/>
      </w:pPr>
      <w:r>
        <w:t xml:space="preserve">are designed to evolve continuously through the </w:t>
      </w:r>
      <w:r>
        <w:rPr>
          <w:b/>
          <w:bCs/>
        </w:rPr>
        <w:t>System Upgrade mechanism</w:t>
      </w:r>
      <w:r>
        <w:t>.</w:t>
      </w:r>
    </w:p>
    <w:p w14:paraId="3CA389D4" w14:textId="77777777" w:rsidR="00C02B03" w:rsidRDefault="00C624CC">
      <w:pPr>
        <w:spacing w:before="240" w:after="240"/>
      </w:pPr>
      <w:r>
        <w:t>Core principles, however, serve a different function.</w:t>
      </w:r>
    </w:p>
    <w:p w14:paraId="68EB517F" w14:textId="77777777" w:rsidR="00C02B03" w:rsidRDefault="00C624CC">
      <w:pPr>
        <w:spacing w:before="240" w:after="240"/>
      </w:pPr>
      <w:r>
        <w:t xml:space="preserve">They form the </w:t>
      </w:r>
      <w:r>
        <w:rPr>
          <w:b/>
          <w:bCs/>
        </w:rPr>
        <w:t>Constitutional Stability Layer</w:t>
      </w:r>
      <w:r>
        <w:t xml:space="preserve"> of the civilizational architecture.</w:t>
      </w:r>
    </w:p>
    <w:p w14:paraId="26A259EB" w14:textId="77777777" w:rsidR="00C02B03" w:rsidRDefault="00C624CC">
      <w:pPr>
        <w:spacing w:before="240" w:after="240"/>
      </w:pPr>
      <w:r>
        <w:t>These principles establish the fundamental constraints that all governance systems must respect.</w:t>
      </w:r>
    </w:p>
    <w:p w14:paraId="3D604B9C" w14:textId="77777777" w:rsidR="00C02B03" w:rsidRDefault="00C624CC">
      <w:pPr>
        <w:spacing w:before="240" w:after="240"/>
      </w:pPr>
      <w:r>
        <w:t>Because the System of Eternity encourages continuous experimentation and institutional evolution, a potential risk exists:</w:t>
      </w:r>
    </w:p>
    <w:p w14:paraId="32418533" w14:textId="77777777" w:rsidR="00C02B03" w:rsidRDefault="00C624CC">
      <w:pPr>
        <w:spacing w:before="240" w:after="240"/>
        <w:rPr>
          <w:b/>
          <w:bCs/>
        </w:rPr>
      </w:pPr>
      <w:r>
        <w:rPr>
          <w:b/>
          <w:bCs/>
        </w:rPr>
        <w:t>civilizational drift</w:t>
      </w:r>
    </w:p>
    <w:p w14:paraId="169FD417" w14:textId="77777777" w:rsidR="00C02B03" w:rsidRDefault="00C624CC">
      <w:pPr>
        <w:spacing w:before="240" w:after="240"/>
      </w:pPr>
      <w:r>
        <w:t>This refers to the possibility that, through many small institutional upgrades over time, the foundational values of the system may gradually shift.</w:t>
      </w:r>
    </w:p>
    <w:p w14:paraId="0C9832AD" w14:textId="77777777" w:rsidR="00C02B03" w:rsidRDefault="00C624CC">
      <w:pPr>
        <w:spacing w:before="240" w:after="240"/>
      </w:pPr>
      <w:r>
        <w:t xml:space="preserve">To prevent such drift, the core principles </w:t>
      </w:r>
      <w:r>
        <w:rPr>
          <w:b/>
          <w:bCs/>
        </w:rPr>
        <w:t>cannot be modified through ordinary system upgrades</w:t>
      </w:r>
      <w:r>
        <w:t>.</w:t>
      </w:r>
    </w:p>
    <w:p w14:paraId="45DCD2CA" w14:textId="77777777" w:rsidR="00C02B03" w:rsidRDefault="00C624CC">
      <w:pPr>
        <w:spacing w:before="240" w:after="240"/>
      </w:pPr>
      <w:r>
        <w:t xml:space="preserve">Any modification of these principles must occur through the </w:t>
      </w:r>
      <w:r>
        <w:rPr>
          <w:b/>
          <w:bCs/>
        </w:rPr>
        <w:t>System Replacement mechanism</w:t>
      </w:r>
      <w:r>
        <w:t>.</w:t>
      </w:r>
    </w:p>
    <w:p w14:paraId="438F7536" w14:textId="77777777" w:rsidR="00C02B03" w:rsidRDefault="00C624CC">
      <w:pPr>
        <w:spacing w:before="240" w:after="240"/>
      </w:pPr>
      <w:r>
        <w:t>This process requires:</w:t>
      </w:r>
    </w:p>
    <w:p w14:paraId="71906CAF" w14:textId="77777777" w:rsidR="00C02B03" w:rsidRDefault="00C624CC">
      <w:pPr>
        <w:numPr>
          <w:ilvl w:val="0"/>
          <w:numId w:val="42"/>
        </w:numPr>
        <w:spacing w:before="240" w:after="0"/>
      </w:pPr>
      <w:r>
        <w:t>a higher degree of civilizational consensus</w:t>
      </w:r>
      <w:r>
        <w:br/>
      </w:r>
    </w:p>
    <w:p w14:paraId="4CA66E22" w14:textId="77777777" w:rsidR="00C02B03" w:rsidRDefault="00C624CC">
      <w:pPr>
        <w:numPr>
          <w:ilvl w:val="0"/>
          <w:numId w:val="42"/>
        </w:numPr>
        <w:spacing w:after="240"/>
      </w:pPr>
      <w:r>
        <w:t>long-term institutional validation</w:t>
      </w:r>
      <w:r>
        <w:br/>
      </w:r>
    </w:p>
    <w:p w14:paraId="27DBF23C" w14:textId="77777777" w:rsidR="00C02B03" w:rsidRDefault="00C624CC">
      <w:pPr>
        <w:spacing w:before="240" w:after="240"/>
      </w:pPr>
      <w:r>
        <w:t>This layered design ensures that:</w:t>
      </w:r>
    </w:p>
    <w:p w14:paraId="3BE8A025" w14:textId="77777777" w:rsidR="00C02B03" w:rsidRDefault="00C624CC">
      <w:pPr>
        <w:numPr>
          <w:ilvl w:val="0"/>
          <w:numId w:val="43"/>
        </w:numPr>
        <w:spacing w:before="240" w:after="0"/>
      </w:pPr>
      <w:r>
        <w:t>governance mechanisms remain adaptable</w:t>
      </w:r>
      <w:r>
        <w:br/>
      </w:r>
    </w:p>
    <w:p w14:paraId="665475B1" w14:textId="77777777" w:rsidR="00C02B03" w:rsidRDefault="00C624CC">
      <w:pPr>
        <w:numPr>
          <w:ilvl w:val="0"/>
          <w:numId w:val="43"/>
        </w:numPr>
        <w:spacing w:after="0"/>
      </w:pPr>
      <w:r>
        <w:t>institutional experimentation remains possible</w:t>
      </w:r>
      <w:r>
        <w:br/>
      </w:r>
    </w:p>
    <w:p w14:paraId="513407BA" w14:textId="77777777" w:rsidR="00C02B03" w:rsidRDefault="00C624CC">
      <w:pPr>
        <w:numPr>
          <w:ilvl w:val="0"/>
          <w:numId w:val="43"/>
        </w:numPr>
        <w:spacing w:after="240"/>
      </w:pPr>
      <w:r>
        <w:t>civilizational foundational principles remain stable over long time scales</w:t>
      </w:r>
      <w:r>
        <w:br/>
      </w:r>
    </w:p>
    <w:p w14:paraId="54195125" w14:textId="77777777" w:rsidR="00C02B03" w:rsidRDefault="00C624CC">
      <w:pPr>
        <w:spacing w:before="240" w:after="240"/>
      </w:pPr>
      <w:r>
        <w:t>Through this distinction, the System of Eternity preserves both:</w:t>
      </w:r>
    </w:p>
    <w:p w14:paraId="6A4AEBD4" w14:textId="77777777" w:rsidR="00C02B03" w:rsidRDefault="00C624CC">
      <w:pPr>
        <w:numPr>
          <w:ilvl w:val="0"/>
          <w:numId w:val="44"/>
        </w:numPr>
        <w:spacing w:before="240" w:after="0"/>
      </w:pPr>
      <w:r>
        <w:t>the flexibility of institutional evolution</w:t>
      </w:r>
      <w:r>
        <w:br/>
      </w:r>
    </w:p>
    <w:p w14:paraId="574619BA" w14:textId="77777777" w:rsidR="00C02B03" w:rsidRDefault="00C624CC">
      <w:pPr>
        <w:numPr>
          <w:ilvl w:val="0"/>
          <w:numId w:val="44"/>
        </w:numPr>
        <w:spacing w:after="240"/>
      </w:pPr>
      <w:r>
        <w:t>and the continuity of constitutional foundations.</w:t>
      </w:r>
      <w:r>
        <w:br/>
      </w:r>
    </w:p>
    <w:p w14:paraId="3755DC1F" w14:textId="77777777" w:rsidR="00C02B03" w:rsidRDefault="00C624CC">
      <w:pPr>
        <w:spacing w:before="240" w:after="240" w:line="278" w:lineRule="auto"/>
      </w:pPr>
      <w:r>
        <w:rPr>
          <w:rFonts w:ascii="Calibri" w:eastAsia="Calibri" w:hAnsi="Calibri" w:cs="Calibri"/>
          <w:noProof/>
        </w:rPr>
        <w:drawing>
          <wp:inline distT="114300" distB="114300" distL="114300" distR="114300" wp14:anchorId="72CF43E0" wp14:editId="146BD4A6">
            <wp:extent cx="3557270" cy="566483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7"/>
                    <a:srcRect/>
                    <a:stretch>
                      <a:fillRect/>
                    </a:stretch>
                  </pic:blipFill>
                  <pic:spPr>
                    <a:xfrm>
                      <a:off x="0" y="0"/>
                      <a:ext cx="3557588" cy="5665071"/>
                    </a:xfrm>
                    <a:prstGeom prst="rect">
                      <a:avLst/>
                    </a:prstGeom>
                  </pic:spPr>
                </pic:pic>
              </a:graphicData>
            </a:graphic>
          </wp:inline>
        </w:drawing>
      </w:r>
    </w:p>
    <w:p w14:paraId="73EA6C26" w14:textId="77777777" w:rsidR="00C02B03" w:rsidRDefault="00C624CC">
      <w:pPr>
        <w:spacing w:before="240" w:after="240" w:line="278" w:lineRule="auto"/>
        <w:rPr>
          <w:rFonts w:ascii="Calibri" w:eastAsia="Calibri" w:hAnsi="Calibri" w:cs="Calibri"/>
          <w:b/>
          <w:bCs/>
        </w:rPr>
      </w:pPr>
      <w:r>
        <w:rPr>
          <w:rFonts w:ascii="Calibri" w:eastAsia="Calibri" w:hAnsi="Calibri" w:cs="Calibri"/>
          <w:b/>
          <w:bCs/>
        </w:rPr>
        <w:t xml:space="preserve">Figure 2 </w:t>
      </w:r>
    </w:p>
    <w:p w14:paraId="0343D450" w14:textId="77777777" w:rsidR="00C02B03" w:rsidRDefault="00C624CC">
      <w:pPr>
        <w:spacing w:before="240" w:after="240" w:line="278" w:lineRule="auto"/>
        <w:rPr>
          <w:rFonts w:ascii="Calibri" w:eastAsia="Calibri" w:hAnsi="Calibri" w:cs="Calibri"/>
          <w:b/>
          <w:bCs/>
        </w:rPr>
      </w:pPr>
      <w:r>
        <w:rPr>
          <w:rFonts w:ascii="Calibri" w:eastAsia="Calibri" w:hAnsi="Calibri" w:cs="Calibri"/>
          <w:b/>
          <w:bCs/>
        </w:rPr>
        <w:t>System of Eternity Architecture</w:t>
      </w:r>
    </w:p>
    <w:p w14:paraId="5C34A0C1" w14:textId="77777777" w:rsidR="00C02B03" w:rsidRDefault="00C624CC">
      <w:pPr>
        <w:spacing w:before="240" w:after="240"/>
      </w:pPr>
      <w:r>
        <w:pict w14:anchorId="07C9A9EB">
          <v:rect id="_x0000_i1076" style="width:0;height:1.5pt" o:hralign="center" o:hrstd="t" o:hr="t" fillcolor="#a0a0a0" stroked="f"/>
        </w:pict>
      </w:r>
    </w:p>
    <w:p w14:paraId="6A0805F2" w14:textId="77777777" w:rsidR="00C02B03" w:rsidRDefault="00C624CC">
      <w:pPr>
        <w:pStyle w:val="Heading1"/>
        <w:keepNext w:val="0"/>
        <w:keepLines w:val="0"/>
        <w:rPr>
          <w:sz w:val="46"/>
          <w:szCs w:val="46"/>
        </w:rPr>
      </w:pPr>
      <w:bookmarkStart w:id="71" w:name="_n2d1u8wyher1" w:colFirst="0" w:colLast="0"/>
      <w:bookmarkEnd w:id="71"/>
      <w:r>
        <w:rPr>
          <w:sz w:val="46"/>
          <w:szCs w:val="46"/>
        </w:rPr>
        <w:t>Part II — Civilizational Architecture</w:t>
      </w:r>
    </w:p>
    <w:p w14:paraId="50D91318" w14:textId="77777777" w:rsidR="00C02B03" w:rsidRDefault="00C624CC">
      <w:pPr>
        <w:pStyle w:val="Heading2"/>
        <w:keepNext w:val="0"/>
        <w:keepLines w:val="0"/>
        <w:spacing w:after="80"/>
        <w:rPr>
          <w:sz w:val="34"/>
          <w:szCs w:val="34"/>
        </w:rPr>
      </w:pPr>
      <w:bookmarkStart w:id="72" w:name="_4vhkal29uxum" w:colFirst="0" w:colLast="0"/>
      <w:bookmarkEnd w:id="72"/>
      <w:r>
        <w:rPr>
          <w:sz w:val="34"/>
          <w:szCs w:val="34"/>
        </w:rPr>
        <w:t>Chapter 3 — Node Civilization Structure</w:t>
      </w:r>
    </w:p>
    <w:p w14:paraId="32BE5510" w14:textId="77777777" w:rsidR="00C02B03" w:rsidRDefault="00C624CC">
      <w:pPr>
        <w:spacing w:before="240" w:after="240"/>
      </w:pPr>
      <w:r>
        <w:t xml:space="preserve">This chapter defines the </w:t>
      </w:r>
      <w:r>
        <w:rPr>
          <w:b/>
          <w:bCs/>
        </w:rPr>
        <w:t>basic organizational unit of civilization within the System of Eternity (SOE): the Node</w:t>
      </w:r>
      <w:r>
        <w:t>.</w:t>
      </w:r>
    </w:p>
    <w:p w14:paraId="4AD21C61" w14:textId="77777777" w:rsidR="00C02B03" w:rsidRDefault="00C624CC">
      <w:pPr>
        <w:spacing w:before="240" w:after="240"/>
      </w:pPr>
      <w:r>
        <w:pict w14:anchorId="5E884608">
          <v:rect id="_x0000_i1077" style="width:0;height:1.5pt" o:hralign="center" o:hrstd="t" o:hr="t" fillcolor="#a0a0a0" stroked="f"/>
        </w:pict>
      </w:r>
    </w:p>
    <w:p w14:paraId="79979FB5" w14:textId="77777777" w:rsidR="00C02B03" w:rsidRDefault="00C624CC">
      <w:pPr>
        <w:pStyle w:val="Heading1"/>
        <w:keepNext w:val="0"/>
        <w:keepLines w:val="0"/>
        <w:rPr>
          <w:sz w:val="46"/>
          <w:szCs w:val="46"/>
        </w:rPr>
      </w:pPr>
      <w:bookmarkStart w:id="73" w:name="_r180ge9k5mle" w:colFirst="0" w:colLast="0"/>
      <w:bookmarkEnd w:id="73"/>
      <w:r>
        <w:rPr>
          <w:sz w:val="46"/>
          <w:szCs w:val="46"/>
        </w:rPr>
        <w:t>3.1 Concept of Node Civilization</w:t>
      </w:r>
    </w:p>
    <w:p w14:paraId="48D6E73A" w14:textId="77777777" w:rsidR="00C02B03" w:rsidRDefault="00C624CC">
      <w:pPr>
        <w:spacing w:before="240" w:after="240"/>
      </w:pPr>
      <w:r>
        <w:t xml:space="preserve">Traditional political systems typically use the </w:t>
      </w:r>
      <w:r>
        <w:rPr>
          <w:b/>
          <w:bCs/>
        </w:rPr>
        <w:t>nation-state</w:t>
      </w:r>
      <w:r>
        <w:t xml:space="preserve"> as their basic unit of organization.</w:t>
      </w:r>
    </w:p>
    <w:p w14:paraId="77717B4D" w14:textId="77777777" w:rsidR="00C02B03" w:rsidRDefault="00C624CC">
      <w:pPr>
        <w:spacing w:before="240" w:after="240"/>
      </w:pPr>
      <w:r>
        <w:t>However, under future civilizational conditions, this structure may no longer be fully adequate because:</w:t>
      </w:r>
    </w:p>
    <w:p w14:paraId="57943401" w14:textId="77777777" w:rsidR="00C02B03" w:rsidRDefault="00C624CC">
      <w:pPr>
        <w:numPr>
          <w:ilvl w:val="0"/>
          <w:numId w:val="45"/>
        </w:numPr>
        <w:spacing w:before="240" w:after="0"/>
      </w:pPr>
      <w:r>
        <w:t>humans may live on multiple planets</w:t>
      </w:r>
      <w:r>
        <w:br/>
      </w:r>
    </w:p>
    <w:p w14:paraId="6B9BEE17" w14:textId="77777777" w:rsidR="00C02B03" w:rsidRDefault="00C624CC">
      <w:pPr>
        <w:numPr>
          <w:ilvl w:val="0"/>
          <w:numId w:val="45"/>
        </w:numPr>
        <w:spacing w:after="0"/>
      </w:pPr>
      <w:r>
        <w:t>space habitats may develop new forms of social organization</w:t>
      </w:r>
      <w:r>
        <w:br/>
      </w:r>
    </w:p>
    <w:p w14:paraId="5809DF7E" w14:textId="77777777" w:rsidR="00C02B03" w:rsidRDefault="00C624CC">
      <w:pPr>
        <w:numPr>
          <w:ilvl w:val="0"/>
          <w:numId w:val="45"/>
        </w:numPr>
        <w:spacing w:after="240"/>
      </w:pPr>
      <w:r>
        <w:t>technological development may enable small-scale societies with high degrees of autonomy</w:t>
      </w:r>
    </w:p>
    <w:p w14:paraId="0DCFB76C" w14:textId="77777777" w:rsidR="00C02B03" w:rsidRDefault="00C624CC">
      <w:pPr>
        <w:spacing w:before="240" w:after="240"/>
      </w:pPr>
      <w:r>
        <w:t xml:space="preserve">For this reason, SOE adopts the </w:t>
      </w:r>
      <w:r>
        <w:rPr>
          <w:b/>
          <w:bCs/>
        </w:rPr>
        <w:t>Node</w:t>
      </w:r>
      <w:r>
        <w:t xml:space="preserve"> as the fundamental organizational unit of civilization.</w:t>
      </w:r>
    </w:p>
    <w:p w14:paraId="74BC6B1F" w14:textId="77777777" w:rsidR="00C02B03" w:rsidRDefault="00C624CC">
      <w:pPr>
        <w:spacing w:before="240" w:after="240"/>
      </w:pPr>
      <w:r>
        <w:t xml:space="preserve">A node is a </w:t>
      </w:r>
      <w:r>
        <w:rPr>
          <w:b/>
          <w:bCs/>
        </w:rPr>
        <w:t>scalable social organizational unit</w:t>
      </w:r>
      <w:r>
        <w:t>.</w:t>
      </w:r>
    </w:p>
    <w:p w14:paraId="7B6669A3" w14:textId="77777777" w:rsidR="00C02B03" w:rsidRDefault="00C624CC">
      <w:pPr>
        <w:spacing w:before="240" w:after="240"/>
      </w:pPr>
      <w:r>
        <w:t>Depending on the stage of civilizational development, nodes may exist at different scales.</w:t>
      </w:r>
    </w:p>
    <w:p w14:paraId="22EF8947" w14:textId="77777777" w:rsidR="00C02B03" w:rsidRDefault="00C624CC">
      <w:pPr>
        <w:spacing w:before="240" w:after="240"/>
        <w:rPr>
          <w:i/>
          <w:iCs/>
        </w:rPr>
      </w:pPr>
      <w:r>
        <w:rPr>
          <w:b/>
          <w:bCs/>
        </w:rPr>
        <w:t>Figure 3</w:t>
      </w:r>
      <w:r>
        <w:rPr>
          <w:b/>
          <w:bCs/>
        </w:rPr>
        <w:br/>
      </w:r>
      <w:r>
        <w:t xml:space="preserve"> </w:t>
      </w:r>
      <w:r>
        <w:rPr>
          <w:i/>
          <w:iCs/>
        </w:rPr>
        <w:t>Node Civilization Model</w:t>
      </w:r>
    </w:p>
    <w:p w14:paraId="5A723465" w14:textId="77777777" w:rsidR="00C02B03" w:rsidRDefault="00C624CC">
      <w:pPr>
        <w:spacing w:before="240" w:after="240"/>
      </w:pPr>
      <w:r>
        <w:pict w14:anchorId="2CF37A72">
          <v:rect id="_x0000_i1078" style="width:0;height:1.5pt" o:hralign="center" o:hrstd="t" o:hr="t" fillcolor="#a0a0a0" stroked="f"/>
        </w:pict>
      </w:r>
    </w:p>
    <w:p w14:paraId="6A50EB18" w14:textId="77777777" w:rsidR="00C02B03" w:rsidRDefault="00C624CC">
      <w:pPr>
        <w:pStyle w:val="Heading1"/>
        <w:keepNext w:val="0"/>
        <w:keepLines w:val="0"/>
        <w:rPr>
          <w:sz w:val="46"/>
          <w:szCs w:val="46"/>
        </w:rPr>
      </w:pPr>
      <w:bookmarkStart w:id="74" w:name="_k3womtn7d8au" w:colFirst="0" w:colLast="0"/>
      <w:bookmarkEnd w:id="74"/>
      <w:r>
        <w:rPr>
          <w:sz w:val="46"/>
          <w:szCs w:val="46"/>
        </w:rPr>
        <w:t>3.2 Node Scale</w:t>
      </w:r>
    </w:p>
    <w:p w14:paraId="3D57E0D8" w14:textId="77777777" w:rsidR="00C02B03" w:rsidRDefault="00C624CC">
      <w:pPr>
        <w:spacing w:before="240" w:after="240"/>
      </w:pPr>
      <w:r>
        <w:t xml:space="preserve">The node structure of SOE is designed to support </w:t>
      </w:r>
      <w:r>
        <w:rPr>
          <w:b/>
          <w:bCs/>
        </w:rPr>
        <w:t>scalable nodes</w:t>
      </w:r>
      <w:r>
        <w:t>.</w:t>
      </w:r>
    </w:p>
    <w:p w14:paraId="6F59923C" w14:textId="77777777" w:rsidR="00C02B03" w:rsidRDefault="00C624CC">
      <w:pPr>
        <w:spacing w:before="240" w:after="240"/>
      </w:pPr>
      <w:r>
        <w:t>Nodes may correspond to social units of different sizes, including:</w:t>
      </w:r>
    </w:p>
    <w:p w14:paraId="5A4C0AD8" w14:textId="77777777" w:rsidR="00C02B03" w:rsidRDefault="00C624CC">
      <w:pPr>
        <w:pStyle w:val="Heading3"/>
        <w:keepNext w:val="0"/>
        <w:keepLines w:val="0"/>
        <w:rPr>
          <w:color w:val="000000"/>
          <w:sz w:val="26"/>
          <w:szCs w:val="26"/>
        </w:rPr>
      </w:pPr>
      <w:bookmarkStart w:id="75" w:name="_prji2gvinekq" w:colFirst="0" w:colLast="0"/>
      <w:bookmarkEnd w:id="75"/>
      <w:r>
        <w:rPr>
          <w:color w:val="000000"/>
          <w:sz w:val="26"/>
          <w:szCs w:val="26"/>
        </w:rPr>
        <w:t>Small-Scale Nodes</w:t>
      </w:r>
    </w:p>
    <w:p w14:paraId="3248F4D5" w14:textId="77777777" w:rsidR="00C02B03" w:rsidRDefault="00C624CC">
      <w:pPr>
        <w:numPr>
          <w:ilvl w:val="0"/>
          <w:numId w:val="46"/>
        </w:numPr>
        <w:spacing w:before="240" w:after="0"/>
      </w:pPr>
      <w:r>
        <w:t>communities</w:t>
      </w:r>
      <w:r>
        <w:br/>
      </w:r>
    </w:p>
    <w:p w14:paraId="33E56C97" w14:textId="77777777" w:rsidR="00C02B03" w:rsidRDefault="00C624CC">
      <w:pPr>
        <w:numPr>
          <w:ilvl w:val="0"/>
          <w:numId w:val="46"/>
        </w:numPr>
        <w:spacing w:after="0"/>
      </w:pPr>
      <w:r>
        <w:t>cities</w:t>
      </w:r>
      <w:r>
        <w:br/>
      </w:r>
    </w:p>
    <w:p w14:paraId="0383B533" w14:textId="77777777" w:rsidR="00C02B03" w:rsidRDefault="00C624CC">
      <w:pPr>
        <w:numPr>
          <w:ilvl w:val="0"/>
          <w:numId w:val="46"/>
        </w:numPr>
        <w:spacing w:after="0"/>
      </w:pPr>
      <w:r>
        <w:t>space habitats</w:t>
      </w:r>
      <w:r>
        <w:br/>
      </w:r>
    </w:p>
    <w:p w14:paraId="6ECB1EEB" w14:textId="77777777" w:rsidR="00C02B03" w:rsidRDefault="00C624CC">
      <w:pPr>
        <w:numPr>
          <w:ilvl w:val="0"/>
          <w:numId w:val="46"/>
        </w:numPr>
        <w:spacing w:after="240"/>
      </w:pPr>
      <w:r>
        <w:t>research colonies</w:t>
      </w:r>
      <w:r>
        <w:br/>
      </w:r>
    </w:p>
    <w:p w14:paraId="016E22D3" w14:textId="77777777" w:rsidR="00C02B03" w:rsidRDefault="00C624CC">
      <w:pPr>
        <w:pStyle w:val="Heading3"/>
        <w:keepNext w:val="0"/>
        <w:keepLines w:val="0"/>
        <w:rPr>
          <w:color w:val="000000"/>
          <w:sz w:val="26"/>
          <w:szCs w:val="26"/>
        </w:rPr>
      </w:pPr>
      <w:bookmarkStart w:id="76" w:name="_10ks9jrjnb85" w:colFirst="0" w:colLast="0"/>
      <w:bookmarkEnd w:id="76"/>
      <w:r>
        <w:rPr>
          <w:color w:val="000000"/>
          <w:sz w:val="26"/>
          <w:szCs w:val="26"/>
        </w:rPr>
        <w:t>Medium-Scale Nodes</w:t>
      </w:r>
    </w:p>
    <w:p w14:paraId="793A9918" w14:textId="77777777" w:rsidR="00C02B03" w:rsidRDefault="00C624CC">
      <w:pPr>
        <w:numPr>
          <w:ilvl w:val="0"/>
          <w:numId w:val="47"/>
        </w:numPr>
        <w:spacing w:before="240" w:after="0"/>
      </w:pPr>
      <w:r>
        <w:t>regional societies</w:t>
      </w:r>
      <w:r>
        <w:br/>
      </w:r>
    </w:p>
    <w:p w14:paraId="58102082" w14:textId="77777777" w:rsidR="00C02B03" w:rsidRDefault="00C624CC">
      <w:pPr>
        <w:numPr>
          <w:ilvl w:val="0"/>
          <w:numId w:val="47"/>
        </w:numPr>
        <w:spacing w:after="0"/>
      </w:pPr>
      <w:r>
        <w:t>small nation-states</w:t>
      </w:r>
      <w:r>
        <w:br/>
      </w:r>
    </w:p>
    <w:p w14:paraId="7DBC0B17" w14:textId="77777777" w:rsidR="00C02B03" w:rsidRDefault="00C624CC">
      <w:pPr>
        <w:numPr>
          <w:ilvl w:val="0"/>
          <w:numId w:val="47"/>
        </w:numPr>
        <w:spacing w:after="240"/>
      </w:pPr>
      <w:r>
        <w:t>city alliances</w:t>
      </w:r>
    </w:p>
    <w:p w14:paraId="320278D4" w14:textId="77777777" w:rsidR="00C02B03" w:rsidRDefault="00C624CC">
      <w:pPr>
        <w:pStyle w:val="Heading3"/>
        <w:keepNext w:val="0"/>
        <w:keepLines w:val="0"/>
        <w:rPr>
          <w:color w:val="000000"/>
          <w:sz w:val="26"/>
          <w:szCs w:val="26"/>
        </w:rPr>
      </w:pPr>
      <w:bookmarkStart w:id="77" w:name="_7gm25yuixh21" w:colFirst="0" w:colLast="0"/>
      <w:bookmarkEnd w:id="77"/>
      <w:r>
        <w:rPr>
          <w:color w:val="000000"/>
          <w:sz w:val="26"/>
          <w:szCs w:val="26"/>
        </w:rPr>
        <w:t>Large-Scale Nodes</w:t>
      </w:r>
    </w:p>
    <w:p w14:paraId="23E22014" w14:textId="77777777" w:rsidR="00C02B03" w:rsidRDefault="00C624CC">
      <w:pPr>
        <w:numPr>
          <w:ilvl w:val="0"/>
          <w:numId w:val="48"/>
        </w:numPr>
        <w:spacing w:before="240" w:after="0"/>
      </w:pPr>
      <w:r>
        <w:t>nation-states</w:t>
      </w:r>
      <w:r>
        <w:br/>
      </w:r>
    </w:p>
    <w:p w14:paraId="34F5688C" w14:textId="77777777" w:rsidR="00C02B03" w:rsidRDefault="00C624CC">
      <w:pPr>
        <w:numPr>
          <w:ilvl w:val="0"/>
          <w:numId w:val="48"/>
        </w:numPr>
        <w:spacing w:after="0"/>
      </w:pPr>
      <w:r>
        <w:t>planetary societies</w:t>
      </w:r>
      <w:r>
        <w:br/>
      </w:r>
    </w:p>
    <w:p w14:paraId="45B88F10" w14:textId="77777777" w:rsidR="00C02B03" w:rsidRDefault="00C624CC">
      <w:pPr>
        <w:numPr>
          <w:ilvl w:val="0"/>
          <w:numId w:val="48"/>
        </w:numPr>
        <w:spacing w:after="240"/>
      </w:pPr>
      <w:r>
        <w:t>large-scale space civilizations</w:t>
      </w:r>
    </w:p>
    <w:p w14:paraId="5455283C" w14:textId="77777777" w:rsidR="00C02B03" w:rsidRDefault="00C624CC">
      <w:pPr>
        <w:spacing w:before="240" w:after="240"/>
      </w:pPr>
      <w:r>
        <w:t>Node size may evolve continuously as civilization develops.</w:t>
      </w:r>
    </w:p>
    <w:p w14:paraId="61F57450" w14:textId="77777777" w:rsidR="00C02B03" w:rsidRDefault="00C624CC">
      <w:pPr>
        <w:spacing w:before="240" w:after="240"/>
      </w:pPr>
      <w:r>
        <w:t>Therefore, SOE does not impose a fixed scale for political units.</w:t>
      </w:r>
    </w:p>
    <w:p w14:paraId="207C1E32" w14:textId="77777777" w:rsidR="00C02B03" w:rsidRDefault="00C624CC">
      <w:pPr>
        <w:spacing w:before="240" w:after="240"/>
      </w:pPr>
      <w:r>
        <w:pict w14:anchorId="13AD4394">
          <v:rect id="_x0000_i1079" style="width:0;height:1.5pt" o:hralign="center" o:hrstd="t" o:hr="t" fillcolor="#a0a0a0" stroked="f"/>
        </w:pict>
      </w:r>
    </w:p>
    <w:p w14:paraId="549F24AD" w14:textId="77777777" w:rsidR="00C02B03" w:rsidRDefault="00C624CC">
      <w:pPr>
        <w:pStyle w:val="Heading1"/>
        <w:keepNext w:val="0"/>
        <w:keepLines w:val="0"/>
        <w:rPr>
          <w:sz w:val="46"/>
          <w:szCs w:val="46"/>
        </w:rPr>
      </w:pPr>
      <w:bookmarkStart w:id="78" w:name="_s3rqgacxeiin" w:colFirst="0" w:colLast="0"/>
      <w:bookmarkEnd w:id="78"/>
      <w:r>
        <w:rPr>
          <w:sz w:val="46"/>
          <w:szCs w:val="46"/>
        </w:rPr>
        <w:t>3.3 Node Autonomy</w:t>
      </w:r>
    </w:p>
    <w:p w14:paraId="784EE9BF" w14:textId="77777777" w:rsidR="00C02B03" w:rsidRDefault="00C624CC">
      <w:pPr>
        <w:spacing w:before="240" w:after="240"/>
      </w:pPr>
      <w:r>
        <w:t xml:space="preserve">A core principle of SOE is that </w:t>
      </w:r>
      <w:r>
        <w:rPr>
          <w:b/>
          <w:bCs/>
        </w:rPr>
        <w:t>nodes possess a high degree of autonomy</w:t>
      </w:r>
      <w:r>
        <w:t>.</w:t>
      </w:r>
    </w:p>
    <w:p w14:paraId="066A299E" w14:textId="77777777" w:rsidR="00C02B03" w:rsidRDefault="00C624CC">
      <w:pPr>
        <w:spacing w:before="240" w:after="240"/>
      </w:pPr>
      <w:r>
        <w:t>Each node may independently determine matters such as:</w:t>
      </w:r>
    </w:p>
    <w:p w14:paraId="31CB5529" w14:textId="77777777" w:rsidR="00C02B03" w:rsidRDefault="00C624CC">
      <w:pPr>
        <w:numPr>
          <w:ilvl w:val="0"/>
          <w:numId w:val="49"/>
        </w:numPr>
        <w:spacing w:before="240" w:after="0"/>
      </w:pPr>
      <w:r>
        <w:t>social institutional design</w:t>
      </w:r>
      <w:r>
        <w:br/>
      </w:r>
    </w:p>
    <w:p w14:paraId="608ED9AA" w14:textId="77777777" w:rsidR="00C02B03" w:rsidRDefault="00C624CC">
      <w:pPr>
        <w:numPr>
          <w:ilvl w:val="0"/>
          <w:numId w:val="49"/>
        </w:numPr>
        <w:spacing w:after="0"/>
      </w:pPr>
      <w:r>
        <w:t>economic structures</w:t>
      </w:r>
      <w:r>
        <w:br/>
      </w:r>
    </w:p>
    <w:p w14:paraId="63412B71" w14:textId="77777777" w:rsidR="00C02B03" w:rsidRDefault="00C624CC">
      <w:pPr>
        <w:numPr>
          <w:ilvl w:val="0"/>
          <w:numId w:val="49"/>
        </w:numPr>
        <w:spacing w:after="0"/>
      </w:pPr>
      <w:r>
        <w:t>local governance methods</w:t>
      </w:r>
      <w:r>
        <w:br/>
      </w:r>
    </w:p>
    <w:p w14:paraId="562C8257" w14:textId="77777777" w:rsidR="00C02B03" w:rsidRDefault="00C624CC">
      <w:pPr>
        <w:numPr>
          <w:ilvl w:val="0"/>
          <w:numId w:val="49"/>
        </w:numPr>
        <w:spacing w:after="0"/>
      </w:pPr>
      <w:r>
        <w:t>cultural and lifestyle systems</w:t>
      </w:r>
      <w:r>
        <w:br/>
      </w:r>
    </w:p>
    <w:p w14:paraId="049119DA" w14:textId="77777777" w:rsidR="00C02B03" w:rsidRDefault="00C624CC">
      <w:pPr>
        <w:numPr>
          <w:ilvl w:val="0"/>
          <w:numId w:val="49"/>
        </w:numPr>
        <w:spacing w:after="240"/>
      </w:pPr>
      <w:r>
        <w:t>selected policy decisions</w:t>
      </w:r>
    </w:p>
    <w:p w14:paraId="4D99764B" w14:textId="77777777" w:rsidR="00C02B03" w:rsidRDefault="00C624CC">
      <w:pPr>
        <w:spacing w:before="240" w:after="240"/>
      </w:pPr>
      <w:r>
        <w:t>This autonomy produces two important advantages:</w:t>
      </w:r>
    </w:p>
    <w:p w14:paraId="135BFAA2" w14:textId="77777777" w:rsidR="00C02B03" w:rsidRDefault="00C624CC">
      <w:pPr>
        <w:pStyle w:val="Heading3"/>
        <w:keepNext w:val="0"/>
        <w:keepLines w:val="0"/>
        <w:rPr>
          <w:color w:val="000000"/>
          <w:sz w:val="26"/>
          <w:szCs w:val="26"/>
        </w:rPr>
      </w:pPr>
      <w:bookmarkStart w:id="79" w:name="_znan2ffvrun" w:colFirst="0" w:colLast="0"/>
      <w:bookmarkEnd w:id="79"/>
      <w:r>
        <w:rPr>
          <w:color w:val="000000"/>
          <w:sz w:val="26"/>
          <w:szCs w:val="26"/>
        </w:rPr>
        <w:t>Institutional Experimentation</w:t>
      </w:r>
    </w:p>
    <w:p w14:paraId="4AAAD518" w14:textId="77777777" w:rsidR="00C02B03" w:rsidRDefault="00C624CC">
      <w:pPr>
        <w:spacing w:before="240" w:after="240"/>
      </w:pPr>
      <w:r>
        <w:t>Different nodes may experiment with different governance systems.</w:t>
      </w:r>
      <w:r>
        <w:br/>
        <w:t xml:space="preserve"> Successful institutional models may be adopted by other nodes.</w:t>
      </w:r>
    </w:p>
    <w:p w14:paraId="16BDD50F" w14:textId="77777777" w:rsidR="00C02B03" w:rsidRDefault="00C624CC">
      <w:pPr>
        <w:pStyle w:val="Heading3"/>
        <w:keepNext w:val="0"/>
        <w:keepLines w:val="0"/>
        <w:rPr>
          <w:color w:val="000000"/>
          <w:sz w:val="26"/>
          <w:szCs w:val="26"/>
        </w:rPr>
      </w:pPr>
      <w:bookmarkStart w:id="80" w:name="_pxvvyi9wztok" w:colFirst="0" w:colLast="0"/>
      <w:bookmarkEnd w:id="80"/>
      <w:r>
        <w:rPr>
          <w:color w:val="000000"/>
          <w:sz w:val="26"/>
          <w:szCs w:val="26"/>
        </w:rPr>
        <w:t>Cultural Diversity</w:t>
      </w:r>
    </w:p>
    <w:p w14:paraId="0BA3640A" w14:textId="77777777" w:rsidR="00C02B03" w:rsidRDefault="00C624CC">
      <w:pPr>
        <w:spacing w:before="240" w:after="240"/>
      </w:pPr>
      <w:r>
        <w:t>Nodes may develop distinct social models without being forced into uniformity.</w:t>
      </w:r>
    </w:p>
    <w:p w14:paraId="164180F8" w14:textId="77777777" w:rsidR="00C02B03" w:rsidRDefault="00C624CC">
      <w:pPr>
        <w:spacing w:before="240" w:after="240"/>
      </w:pPr>
      <w:r>
        <w:pict w14:anchorId="79064846">
          <v:rect id="_x0000_i1080" style="width:0;height:1.5pt" o:hralign="center" o:hrstd="t" o:hr="t" fillcolor="#a0a0a0" stroked="f"/>
        </w:pict>
      </w:r>
    </w:p>
    <w:p w14:paraId="69FD5972" w14:textId="77777777" w:rsidR="00C02B03" w:rsidRDefault="00C624CC">
      <w:pPr>
        <w:pStyle w:val="Heading1"/>
        <w:keepNext w:val="0"/>
        <w:keepLines w:val="0"/>
        <w:rPr>
          <w:sz w:val="46"/>
          <w:szCs w:val="46"/>
        </w:rPr>
      </w:pPr>
      <w:bookmarkStart w:id="81" w:name="_ah62qt64om9f" w:colFirst="0" w:colLast="0"/>
      <w:bookmarkEnd w:id="81"/>
      <w:r>
        <w:rPr>
          <w:sz w:val="46"/>
          <w:szCs w:val="46"/>
        </w:rPr>
        <w:t>3.4 Civilizational Protocol Layer</w:t>
      </w:r>
    </w:p>
    <w:p w14:paraId="375D62D3" w14:textId="77777777" w:rsidR="00C02B03" w:rsidRDefault="00C624CC">
      <w:pPr>
        <w:spacing w:before="240" w:after="240"/>
      </w:pPr>
      <w:r>
        <w:t xml:space="preserve">Although nodes possess substantial autonomy, all nodes must adhere to a set of </w:t>
      </w:r>
      <w:r>
        <w:rPr>
          <w:b/>
          <w:bCs/>
        </w:rPr>
        <w:t>Civilizational Protocols</w:t>
      </w:r>
      <w:r>
        <w:t>.</w:t>
      </w:r>
    </w:p>
    <w:p w14:paraId="14A50E86" w14:textId="77777777" w:rsidR="00C02B03" w:rsidRDefault="00C624CC">
      <w:pPr>
        <w:spacing w:before="240" w:after="240"/>
      </w:pPr>
      <w:r>
        <w:t>These protocols form the shared foundation of the civilizational network.</w:t>
      </w:r>
    </w:p>
    <w:p w14:paraId="1B2AE44D" w14:textId="77777777" w:rsidR="00C02B03" w:rsidRDefault="00C624CC">
      <w:pPr>
        <w:spacing w:before="240" w:after="240"/>
      </w:pPr>
      <w:r>
        <w:t>They typically include:</w:t>
      </w:r>
    </w:p>
    <w:p w14:paraId="57852B99" w14:textId="77777777" w:rsidR="00C02B03" w:rsidRDefault="00C624CC">
      <w:pPr>
        <w:numPr>
          <w:ilvl w:val="0"/>
          <w:numId w:val="50"/>
        </w:numPr>
        <w:spacing w:before="240" w:after="0"/>
      </w:pPr>
      <w:r>
        <w:t>the core principles described in Chapter 2</w:t>
      </w:r>
      <w:r>
        <w:br/>
      </w:r>
    </w:p>
    <w:p w14:paraId="2AE66D51" w14:textId="77777777" w:rsidR="00C02B03" w:rsidRDefault="00C624CC">
      <w:pPr>
        <w:numPr>
          <w:ilvl w:val="0"/>
          <w:numId w:val="50"/>
        </w:numPr>
        <w:spacing w:after="0"/>
      </w:pPr>
      <w:r>
        <w:t>protection of basic rights</w:t>
      </w:r>
      <w:r>
        <w:br/>
      </w:r>
    </w:p>
    <w:p w14:paraId="64FC8302" w14:textId="77777777" w:rsidR="00C02B03" w:rsidRDefault="00C624CC">
      <w:pPr>
        <w:numPr>
          <w:ilvl w:val="0"/>
          <w:numId w:val="50"/>
        </w:numPr>
        <w:spacing w:after="0"/>
      </w:pPr>
      <w:r>
        <w:t>governance of high-risk technologies</w:t>
      </w:r>
      <w:r>
        <w:br/>
      </w:r>
    </w:p>
    <w:p w14:paraId="463AC19D" w14:textId="77777777" w:rsidR="00C02B03" w:rsidRDefault="00C624CC">
      <w:pPr>
        <w:numPr>
          <w:ilvl w:val="0"/>
          <w:numId w:val="50"/>
        </w:numPr>
        <w:spacing w:after="0"/>
      </w:pPr>
      <w:r>
        <w:t>mechanisms for resolving node conflicts</w:t>
      </w:r>
      <w:r>
        <w:br/>
      </w:r>
    </w:p>
    <w:p w14:paraId="57226E5D" w14:textId="77777777" w:rsidR="00C02B03" w:rsidRDefault="00C624CC">
      <w:pPr>
        <w:numPr>
          <w:ilvl w:val="0"/>
          <w:numId w:val="50"/>
        </w:numPr>
        <w:spacing w:after="240"/>
      </w:pPr>
      <w:r>
        <w:t>civilizational security rules</w:t>
      </w:r>
      <w:r>
        <w:br/>
      </w:r>
    </w:p>
    <w:p w14:paraId="5EF0C6D1" w14:textId="77777777" w:rsidR="00C02B03" w:rsidRDefault="00C624CC">
      <w:pPr>
        <w:spacing w:before="240" w:after="240"/>
      </w:pPr>
      <w:r>
        <w:t xml:space="preserve">The role of these protocols is to </w:t>
      </w:r>
      <w:r>
        <w:rPr>
          <w:b/>
          <w:bCs/>
        </w:rPr>
        <w:t>prevent local actions from causing systemic harm to civilization</w:t>
      </w:r>
      <w:r>
        <w:t>, while preserving node autonomy.</w:t>
      </w:r>
    </w:p>
    <w:p w14:paraId="56082261" w14:textId="77777777" w:rsidR="00C02B03" w:rsidRDefault="00C624CC">
      <w:pPr>
        <w:spacing w:before="240" w:after="240"/>
      </w:pPr>
      <w:r>
        <w:pict w14:anchorId="010F9886">
          <v:rect id="_x0000_i1081" style="width:0;height:1.5pt" o:hralign="center" o:hrstd="t" o:hr="t" fillcolor="#a0a0a0" stroked="f"/>
        </w:pict>
      </w:r>
    </w:p>
    <w:p w14:paraId="111BD701" w14:textId="77777777" w:rsidR="00C02B03" w:rsidRDefault="00C624CC">
      <w:pPr>
        <w:pStyle w:val="Heading1"/>
        <w:keepNext w:val="0"/>
        <w:keepLines w:val="0"/>
        <w:rPr>
          <w:sz w:val="46"/>
          <w:szCs w:val="46"/>
        </w:rPr>
      </w:pPr>
      <w:bookmarkStart w:id="82" w:name="_7z7h4x965l5m" w:colFirst="0" w:colLast="0"/>
      <w:bookmarkEnd w:id="82"/>
      <w:r>
        <w:rPr>
          <w:sz w:val="46"/>
          <w:szCs w:val="46"/>
        </w:rPr>
        <w:t>3.5 Node Network</w:t>
      </w:r>
    </w:p>
    <w:p w14:paraId="74140D30" w14:textId="77777777" w:rsidR="00C02B03" w:rsidRDefault="00C624CC">
      <w:pPr>
        <w:spacing w:before="240" w:after="240"/>
      </w:pPr>
      <w:r>
        <w:t>Within SOE, nodes do not exist in isolation.</w:t>
      </w:r>
    </w:p>
    <w:p w14:paraId="404AE3BF" w14:textId="77777777" w:rsidR="00C02B03" w:rsidRDefault="00C624CC">
      <w:pPr>
        <w:spacing w:before="240" w:after="240"/>
      </w:pPr>
      <w:r>
        <w:t xml:space="preserve">All nodes together form a </w:t>
      </w:r>
      <w:r>
        <w:rPr>
          <w:b/>
          <w:bCs/>
        </w:rPr>
        <w:t>Civilizational Network</w:t>
      </w:r>
      <w:r>
        <w:t>.</w:t>
      </w:r>
    </w:p>
    <w:p w14:paraId="140FF33A" w14:textId="77777777" w:rsidR="00C02B03" w:rsidRDefault="00C624CC">
      <w:pPr>
        <w:spacing w:before="240" w:after="240"/>
      </w:pPr>
      <w:r>
        <w:t>This network has several key characteristics:</w:t>
      </w:r>
    </w:p>
    <w:p w14:paraId="42F2AD92" w14:textId="77777777" w:rsidR="00C02B03" w:rsidRDefault="00C624CC">
      <w:pPr>
        <w:pStyle w:val="Heading3"/>
        <w:keepNext w:val="0"/>
        <w:keepLines w:val="0"/>
        <w:rPr>
          <w:color w:val="000000"/>
          <w:sz w:val="26"/>
          <w:szCs w:val="26"/>
        </w:rPr>
      </w:pPr>
      <w:bookmarkStart w:id="83" w:name="_l1utsg88ikc0" w:colFirst="0" w:colLast="0"/>
      <w:bookmarkEnd w:id="83"/>
      <w:r>
        <w:rPr>
          <w:color w:val="000000"/>
          <w:sz w:val="26"/>
          <w:szCs w:val="26"/>
        </w:rPr>
        <w:t>Cooperation</w:t>
      </w:r>
    </w:p>
    <w:p w14:paraId="72F98809" w14:textId="77777777" w:rsidR="00C02B03" w:rsidRDefault="00C624CC">
      <w:pPr>
        <w:spacing w:before="240" w:after="240"/>
      </w:pPr>
      <w:r>
        <w:t>Nodes may share:</w:t>
      </w:r>
    </w:p>
    <w:p w14:paraId="69E4C4D7" w14:textId="77777777" w:rsidR="00C02B03" w:rsidRDefault="00C624CC">
      <w:pPr>
        <w:numPr>
          <w:ilvl w:val="0"/>
          <w:numId w:val="51"/>
        </w:numPr>
        <w:spacing w:before="240" w:after="0"/>
      </w:pPr>
      <w:r>
        <w:t>technology</w:t>
      </w:r>
      <w:r>
        <w:br/>
      </w:r>
    </w:p>
    <w:p w14:paraId="08606AD0" w14:textId="77777777" w:rsidR="00C02B03" w:rsidRDefault="00C624CC">
      <w:pPr>
        <w:numPr>
          <w:ilvl w:val="0"/>
          <w:numId w:val="51"/>
        </w:numPr>
        <w:spacing w:after="0"/>
      </w:pPr>
      <w:r>
        <w:t>resources</w:t>
      </w:r>
      <w:r>
        <w:br/>
      </w:r>
    </w:p>
    <w:p w14:paraId="75EE66F4" w14:textId="77777777" w:rsidR="00C02B03" w:rsidRDefault="00C624CC">
      <w:pPr>
        <w:numPr>
          <w:ilvl w:val="0"/>
          <w:numId w:val="51"/>
        </w:numPr>
        <w:spacing w:after="240"/>
      </w:pPr>
      <w:r>
        <w:t>knowledge</w:t>
      </w:r>
    </w:p>
    <w:p w14:paraId="55F0A416" w14:textId="77777777" w:rsidR="00C02B03" w:rsidRDefault="00C624CC">
      <w:pPr>
        <w:pStyle w:val="Heading3"/>
        <w:keepNext w:val="0"/>
        <w:keepLines w:val="0"/>
        <w:rPr>
          <w:color w:val="000000"/>
          <w:sz w:val="26"/>
          <w:szCs w:val="26"/>
        </w:rPr>
      </w:pPr>
      <w:bookmarkStart w:id="84" w:name="_j4sp7v4l7uki" w:colFirst="0" w:colLast="0"/>
      <w:bookmarkEnd w:id="84"/>
      <w:r>
        <w:rPr>
          <w:color w:val="000000"/>
          <w:sz w:val="26"/>
          <w:szCs w:val="26"/>
        </w:rPr>
        <w:t>Institutional Exchange</w:t>
      </w:r>
    </w:p>
    <w:p w14:paraId="0BD3CD2B" w14:textId="77777777" w:rsidR="00C02B03" w:rsidRDefault="00C624CC">
      <w:pPr>
        <w:spacing w:before="240" w:after="240"/>
      </w:pPr>
      <w:r>
        <w:t>Nodes may exchange governance experiences and learn from one another.</w:t>
      </w:r>
    </w:p>
    <w:p w14:paraId="577290AF" w14:textId="77777777" w:rsidR="00C02B03" w:rsidRDefault="00C624CC">
      <w:pPr>
        <w:pStyle w:val="Heading3"/>
        <w:keepNext w:val="0"/>
        <w:keepLines w:val="0"/>
        <w:rPr>
          <w:color w:val="000000"/>
          <w:sz w:val="26"/>
          <w:szCs w:val="26"/>
        </w:rPr>
      </w:pPr>
      <w:bookmarkStart w:id="85" w:name="_4k3q6walcaaz" w:colFirst="0" w:colLast="0"/>
      <w:bookmarkEnd w:id="85"/>
      <w:r>
        <w:rPr>
          <w:color w:val="000000"/>
          <w:sz w:val="26"/>
          <w:szCs w:val="26"/>
        </w:rPr>
        <w:t>Mutual Assistance</w:t>
      </w:r>
    </w:p>
    <w:p w14:paraId="61256DE7" w14:textId="77777777" w:rsidR="00C02B03" w:rsidRDefault="00C624CC">
      <w:pPr>
        <w:spacing w:before="240" w:after="240"/>
      </w:pPr>
      <w:r>
        <w:t>In cases of disaster or crisis, nodes may provide support to each other.</w:t>
      </w:r>
    </w:p>
    <w:p w14:paraId="73F61912" w14:textId="77777777" w:rsidR="00C02B03" w:rsidRDefault="00C624CC">
      <w:pPr>
        <w:spacing w:before="240" w:after="240"/>
      </w:pPr>
      <w:r>
        <w:pict w14:anchorId="4E5B0028">
          <v:rect id="_x0000_i1082" style="width:0;height:1.5pt" o:hralign="center" o:hrstd="t" o:hr="t" fillcolor="#a0a0a0" stroked="f"/>
        </w:pict>
      </w:r>
    </w:p>
    <w:p w14:paraId="432CC5CB" w14:textId="77777777" w:rsidR="00C02B03" w:rsidRDefault="00C624CC">
      <w:pPr>
        <w:pStyle w:val="Heading1"/>
        <w:keepNext w:val="0"/>
        <w:keepLines w:val="0"/>
        <w:rPr>
          <w:sz w:val="46"/>
          <w:szCs w:val="46"/>
        </w:rPr>
      </w:pPr>
      <w:bookmarkStart w:id="86" w:name="_2vei4ay1tomm" w:colFirst="0" w:colLast="0"/>
      <w:bookmarkEnd w:id="86"/>
      <w:r>
        <w:rPr>
          <w:sz w:val="46"/>
          <w:szCs w:val="46"/>
        </w:rPr>
        <w:t>3.6 Node Experimentation Mechanism</w:t>
      </w:r>
    </w:p>
    <w:p w14:paraId="27ACD922" w14:textId="77777777" w:rsidR="00C02B03" w:rsidRDefault="00C624CC">
      <w:pPr>
        <w:spacing w:before="240" w:after="240"/>
      </w:pPr>
      <w:r>
        <w:t xml:space="preserve">SOE encourages nodes to conduct </w:t>
      </w:r>
      <w:r>
        <w:rPr>
          <w:b/>
          <w:bCs/>
        </w:rPr>
        <w:t>institutional innovation experiments</w:t>
      </w:r>
      <w:r>
        <w:t>.</w:t>
      </w:r>
    </w:p>
    <w:p w14:paraId="2D12C5C5" w14:textId="77777777" w:rsidR="00C02B03" w:rsidRDefault="00C624CC">
      <w:pPr>
        <w:spacing w:before="240" w:after="240"/>
      </w:pPr>
      <w:r>
        <w:t>If a node wishes to test a new social system, it may do so within its own jurisdiction.</w:t>
      </w:r>
    </w:p>
    <w:p w14:paraId="4439D6EE" w14:textId="77777777" w:rsidR="00C02B03" w:rsidRDefault="00C624CC">
      <w:pPr>
        <w:spacing w:before="240" w:after="240"/>
      </w:pPr>
      <w:r>
        <w:t>If the experiment proves successful:</w:t>
      </w:r>
    </w:p>
    <w:p w14:paraId="79F7436C" w14:textId="77777777" w:rsidR="00C02B03" w:rsidRDefault="00C624CC">
      <w:pPr>
        <w:spacing w:before="240" w:after="240"/>
      </w:pPr>
      <w:r>
        <w:t xml:space="preserve">Other nodes may </w:t>
      </w:r>
      <w:r>
        <w:rPr>
          <w:b/>
          <w:bCs/>
        </w:rPr>
        <w:t>voluntarily adopt the model</w:t>
      </w:r>
      <w:r>
        <w:t>.</w:t>
      </w:r>
    </w:p>
    <w:p w14:paraId="1DE273B5" w14:textId="77777777" w:rsidR="00C02B03" w:rsidRDefault="00C624CC">
      <w:pPr>
        <w:spacing w:before="240" w:after="240"/>
      </w:pPr>
      <w:r>
        <w:t xml:space="preserve">This mechanism allows civilization to </w:t>
      </w:r>
      <w:r>
        <w:rPr>
          <w:b/>
          <w:bCs/>
        </w:rPr>
        <w:t>continuously improve governance structures through institutional evolution</w:t>
      </w:r>
      <w:r>
        <w:t>.</w:t>
      </w:r>
    </w:p>
    <w:p w14:paraId="137DA8C5" w14:textId="77777777" w:rsidR="00C02B03" w:rsidRDefault="00C624CC">
      <w:pPr>
        <w:spacing w:before="240" w:after="240"/>
      </w:pPr>
      <w:r>
        <w:pict w14:anchorId="1421D035">
          <v:rect id="_x0000_i1083" style="width:0;height:1.5pt" o:hralign="center" o:hrstd="t" o:hr="t" fillcolor="#a0a0a0" stroked="f"/>
        </w:pict>
      </w:r>
    </w:p>
    <w:p w14:paraId="56C04204" w14:textId="77777777" w:rsidR="00C02B03" w:rsidRDefault="00C624CC">
      <w:pPr>
        <w:pStyle w:val="Heading1"/>
        <w:keepNext w:val="0"/>
        <w:keepLines w:val="0"/>
        <w:rPr>
          <w:sz w:val="46"/>
          <w:szCs w:val="46"/>
        </w:rPr>
      </w:pPr>
      <w:bookmarkStart w:id="87" w:name="_32oitw6vv2ac" w:colFirst="0" w:colLast="0"/>
      <w:bookmarkEnd w:id="87"/>
      <w:r>
        <w:rPr>
          <w:sz w:val="46"/>
          <w:szCs w:val="46"/>
        </w:rPr>
        <w:t>3.7 Node Exit</w:t>
      </w:r>
    </w:p>
    <w:p w14:paraId="28B172FD" w14:textId="77777777" w:rsidR="00C02B03" w:rsidRDefault="00C624CC">
      <w:pPr>
        <w:spacing w:before="240" w:after="240"/>
      </w:pPr>
      <w:r>
        <w:t>SOE does not rely on forced political unity to maintain civilizational structure.</w:t>
      </w:r>
    </w:p>
    <w:p w14:paraId="3A951E17" w14:textId="77777777" w:rsidR="00C02B03" w:rsidRDefault="00C624CC">
      <w:pPr>
        <w:spacing w:before="240" w:after="240"/>
      </w:pPr>
      <w:r>
        <w:t>If a node wishes to leave the SOE civilizational network, it may choose to:</w:t>
      </w:r>
    </w:p>
    <w:p w14:paraId="05B02B74" w14:textId="77777777" w:rsidR="00C02B03" w:rsidRDefault="00C624CC">
      <w:pPr>
        <w:numPr>
          <w:ilvl w:val="0"/>
          <w:numId w:val="52"/>
        </w:numPr>
        <w:spacing w:before="240" w:after="0"/>
      </w:pPr>
      <w:r>
        <w:t>become fully independent</w:t>
      </w:r>
      <w:r>
        <w:br/>
      </w:r>
    </w:p>
    <w:p w14:paraId="527FC579" w14:textId="77777777" w:rsidR="00C02B03" w:rsidRDefault="00C624CC">
      <w:pPr>
        <w:numPr>
          <w:ilvl w:val="0"/>
          <w:numId w:val="52"/>
        </w:numPr>
        <w:spacing w:after="240"/>
      </w:pPr>
      <w:r>
        <w:t>join another civilizational framework</w:t>
      </w:r>
    </w:p>
    <w:p w14:paraId="0AC7A5FA" w14:textId="77777777" w:rsidR="00C02B03" w:rsidRDefault="00C624CC">
      <w:pPr>
        <w:spacing w:before="240" w:after="240"/>
      </w:pPr>
      <w:r>
        <w:t>The existence of an exit mechanism helps reduce coercive conflict within the system.</w:t>
      </w:r>
    </w:p>
    <w:p w14:paraId="28371454" w14:textId="77777777" w:rsidR="00C02B03" w:rsidRDefault="00C624CC">
      <w:pPr>
        <w:spacing w:before="240" w:after="240"/>
      </w:pPr>
      <w:r>
        <w:pict w14:anchorId="703D3FBE">
          <v:rect id="_x0000_i1084" style="width:0;height:1.5pt" o:hralign="center" o:hrstd="t" o:hr="t" fillcolor="#a0a0a0" stroked="f"/>
        </w:pict>
      </w:r>
    </w:p>
    <w:p w14:paraId="6413B04F" w14:textId="77777777" w:rsidR="00C02B03" w:rsidRDefault="00C624CC">
      <w:pPr>
        <w:pStyle w:val="Heading1"/>
        <w:keepNext w:val="0"/>
        <w:keepLines w:val="0"/>
        <w:rPr>
          <w:sz w:val="46"/>
          <w:szCs w:val="46"/>
        </w:rPr>
      </w:pPr>
      <w:bookmarkStart w:id="88" w:name="_e70aa7zc9zc3" w:colFirst="0" w:colLast="0"/>
      <w:bookmarkEnd w:id="88"/>
      <w:r>
        <w:rPr>
          <w:sz w:val="46"/>
          <w:szCs w:val="46"/>
        </w:rPr>
        <w:t>3.8 Long-Term Structure of Node Civilization</w:t>
      </w:r>
    </w:p>
    <w:p w14:paraId="625F9FB6" w14:textId="77777777" w:rsidR="00C02B03" w:rsidRDefault="00C624CC">
      <w:pPr>
        <w:spacing w:before="240" w:after="240"/>
      </w:pPr>
      <w:r>
        <w:t xml:space="preserve">As civilization develops, SOE may gradually form a </w:t>
      </w:r>
      <w:r>
        <w:rPr>
          <w:b/>
          <w:bCs/>
        </w:rPr>
        <w:t>Node Civilization</w:t>
      </w:r>
      <w:r>
        <w:t>.</w:t>
      </w:r>
    </w:p>
    <w:p w14:paraId="097F013B" w14:textId="77777777" w:rsidR="00C02B03" w:rsidRDefault="00C624CC">
      <w:pPr>
        <w:spacing w:before="240" w:after="240"/>
      </w:pPr>
      <w:r>
        <w:t>Such a civilization would possess the following characteristics:</w:t>
      </w:r>
    </w:p>
    <w:p w14:paraId="685EEE6D" w14:textId="77777777" w:rsidR="00C02B03" w:rsidRDefault="00C624CC">
      <w:pPr>
        <w:numPr>
          <w:ilvl w:val="0"/>
          <w:numId w:val="53"/>
        </w:numPr>
        <w:spacing w:before="240" w:after="0"/>
      </w:pPr>
      <w:r>
        <w:t>a multi-node social structure</w:t>
      </w:r>
      <w:r>
        <w:br/>
      </w:r>
    </w:p>
    <w:p w14:paraId="1CEDBC11" w14:textId="77777777" w:rsidR="00C02B03" w:rsidRDefault="00C624CC">
      <w:pPr>
        <w:numPr>
          <w:ilvl w:val="0"/>
          <w:numId w:val="53"/>
        </w:numPr>
        <w:spacing w:after="0"/>
      </w:pPr>
      <w:r>
        <w:t>high degrees of autonomy</w:t>
      </w:r>
      <w:r>
        <w:br/>
      </w:r>
    </w:p>
    <w:p w14:paraId="6754A44D" w14:textId="77777777" w:rsidR="00C02B03" w:rsidRDefault="00C624CC">
      <w:pPr>
        <w:numPr>
          <w:ilvl w:val="0"/>
          <w:numId w:val="53"/>
        </w:numPr>
        <w:spacing w:after="0"/>
      </w:pPr>
      <w:r>
        <w:t>shared civilizational protocols</w:t>
      </w:r>
      <w:r>
        <w:br/>
      </w:r>
    </w:p>
    <w:p w14:paraId="35300CCB" w14:textId="77777777" w:rsidR="00C02B03" w:rsidRDefault="00C624CC">
      <w:pPr>
        <w:numPr>
          <w:ilvl w:val="0"/>
          <w:numId w:val="53"/>
        </w:numPr>
        <w:spacing w:after="240"/>
      </w:pPr>
      <w:r>
        <w:t>interconnected technological and knowledge networks</w:t>
      </w:r>
    </w:p>
    <w:p w14:paraId="0F679407" w14:textId="77777777" w:rsidR="00C02B03" w:rsidRDefault="00C624CC">
      <w:pPr>
        <w:spacing w:before="240" w:after="240"/>
      </w:pPr>
      <w:r>
        <w:t>This structure allows node civilization to adapt to:</w:t>
      </w:r>
    </w:p>
    <w:p w14:paraId="13A68093" w14:textId="77777777" w:rsidR="00C02B03" w:rsidRDefault="00C624CC">
      <w:pPr>
        <w:numPr>
          <w:ilvl w:val="0"/>
          <w:numId w:val="54"/>
        </w:numPr>
        <w:spacing w:before="240" w:after="0"/>
      </w:pPr>
      <w:r>
        <w:t>planetary civilizations</w:t>
      </w:r>
      <w:r>
        <w:br/>
      </w:r>
    </w:p>
    <w:p w14:paraId="759F4B6F" w14:textId="77777777" w:rsidR="00C02B03" w:rsidRDefault="00C624CC">
      <w:pPr>
        <w:numPr>
          <w:ilvl w:val="0"/>
          <w:numId w:val="54"/>
        </w:numPr>
        <w:spacing w:after="0"/>
      </w:pPr>
      <w:r>
        <w:t>multi-planetary civilizations</w:t>
      </w:r>
      <w:r>
        <w:br/>
      </w:r>
    </w:p>
    <w:p w14:paraId="7B1DDED3" w14:textId="77777777" w:rsidR="00C02B03" w:rsidRDefault="00C624CC">
      <w:pPr>
        <w:numPr>
          <w:ilvl w:val="0"/>
          <w:numId w:val="54"/>
        </w:numPr>
        <w:spacing w:after="240"/>
      </w:pPr>
      <w:r>
        <w:t>large-scale space societies.</w:t>
      </w:r>
    </w:p>
    <w:p w14:paraId="43FA4E72" w14:textId="77777777" w:rsidR="00C02B03" w:rsidRDefault="00C624CC">
      <w:r>
        <w:rPr>
          <w:noProof/>
        </w:rPr>
        <w:drawing>
          <wp:inline distT="114300" distB="114300" distL="114300" distR="114300" wp14:anchorId="78C34897" wp14:editId="76C4D0B3">
            <wp:extent cx="3190875" cy="17716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rcRect/>
                    <a:stretch>
                      <a:fillRect/>
                    </a:stretch>
                  </pic:blipFill>
                  <pic:spPr>
                    <a:xfrm>
                      <a:off x="0" y="0"/>
                      <a:ext cx="3190875" cy="1771650"/>
                    </a:xfrm>
                    <a:prstGeom prst="rect">
                      <a:avLst/>
                    </a:prstGeom>
                  </pic:spPr>
                </pic:pic>
              </a:graphicData>
            </a:graphic>
          </wp:inline>
        </w:drawing>
      </w:r>
    </w:p>
    <w:p w14:paraId="74A046C0" w14:textId="77777777" w:rsidR="00C02B03" w:rsidRDefault="00C624CC">
      <w:pPr>
        <w:rPr>
          <w:b/>
          <w:bCs/>
        </w:rPr>
      </w:pPr>
      <w:r>
        <w:rPr>
          <w:b/>
          <w:bCs/>
        </w:rPr>
        <w:t>Figure 3</w:t>
      </w:r>
    </w:p>
    <w:p w14:paraId="43C71DB3" w14:textId="77777777" w:rsidR="00C02B03" w:rsidRDefault="00C624CC">
      <w:r>
        <w:rPr>
          <w:b/>
          <w:bCs/>
        </w:rPr>
        <w:t>Node Civilization Structure Diagram</w:t>
      </w:r>
    </w:p>
    <w:p w14:paraId="48CB2FDF" w14:textId="77777777" w:rsidR="00C02B03" w:rsidRDefault="00C02B03"/>
    <w:p w14:paraId="35F861AB" w14:textId="77777777" w:rsidR="00C02B03" w:rsidRDefault="00C624CC">
      <w:pPr>
        <w:pStyle w:val="Heading1"/>
        <w:keepNext w:val="0"/>
        <w:keepLines w:val="0"/>
        <w:rPr>
          <w:sz w:val="46"/>
          <w:szCs w:val="46"/>
        </w:rPr>
      </w:pPr>
      <w:bookmarkStart w:id="89" w:name="_f7in90qm6d9w" w:colFirst="0" w:colLast="0"/>
      <w:bookmarkEnd w:id="89"/>
      <w:r>
        <w:rPr>
          <w:sz w:val="46"/>
          <w:szCs w:val="46"/>
        </w:rPr>
        <w:t>Chapter 4 — Governance Architecture</w:t>
      </w:r>
    </w:p>
    <w:p w14:paraId="14C7A6EE" w14:textId="77777777" w:rsidR="00C02B03" w:rsidRDefault="00C624CC">
      <w:pPr>
        <w:spacing w:before="240" w:after="240"/>
      </w:pPr>
      <w:r>
        <w:t xml:space="preserve">This chapter defines the </w:t>
      </w:r>
      <w:r>
        <w:rPr>
          <w:b/>
          <w:bCs/>
        </w:rPr>
        <w:t>decision-making and governance structures</w:t>
      </w:r>
      <w:r>
        <w:t xml:space="preserve"> within the civilization of the </w:t>
      </w:r>
      <w:r>
        <w:rPr>
          <w:b/>
          <w:bCs/>
        </w:rPr>
        <w:t>System of Eternity (SOE)</w:t>
      </w:r>
      <w:r>
        <w:t>.</w:t>
      </w:r>
    </w:p>
    <w:p w14:paraId="4A5BA8B7" w14:textId="77777777" w:rsidR="00C02B03" w:rsidRDefault="00C624CC">
      <w:pPr>
        <w:spacing w:before="240" w:after="240"/>
      </w:pPr>
      <w:r>
        <w:t>SOE does not rely on a single governance model.</w:t>
      </w:r>
      <w:r>
        <w:br/>
        <w:t xml:space="preserve"> Instead, it adopts a </w:t>
      </w:r>
      <w:r>
        <w:rPr>
          <w:b/>
          <w:bCs/>
        </w:rPr>
        <w:t>Multi-layer Governance System</w:t>
      </w:r>
      <w:r>
        <w:t>, integrating:</w:t>
      </w:r>
    </w:p>
    <w:p w14:paraId="39644D6C" w14:textId="77777777" w:rsidR="00C02B03" w:rsidRDefault="00C624CC">
      <w:pPr>
        <w:numPr>
          <w:ilvl w:val="0"/>
          <w:numId w:val="55"/>
        </w:numPr>
        <w:spacing w:before="240" w:after="0"/>
      </w:pPr>
      <w:r>
        <w:t>citizen participation</w:t>
      </w:r>
      <w:r>
        <w:br/>
      </w:r>
    </w:p>
    <w:p w14:paraId="57FAF303" w14:textId="77777777" w:rsidR="00C02B03" w:rsidRDefault="00C624CC">
      <w:pPr>
        <w:numPr>
          <w:ilvl w:val="0"/>
          <w:numId w:val="55"/>
        </w:numPr>
        <w:spacing w:after="0"/>
      </w:pPr>
      <w:r>
        <w:t>expert systems</w:t>
      </w:r>
      <w:r>
        <w:br/>
      </w:r>
    </w:p>
    <w:p w14:paraId="51499E91" w14:textId="77777777" w:rsidR="00C02B03" w:rsidRDefault="00C624CC">
      <w:pPr>
        <w:numPr>
          <w:ilvl w:val="0"/>
          <w:numId w:val="55"/>
        </w:numPr>
        <w:spacing w:after="0"/>
      </w:pPr>
      <w:r>
        <w:t>institutional bodies</w:t>
      </w:r>
      <w:r>
        <w:br/>
      </w:r>
    </w:p>
    <w:p w14:paraId="105510C6" w14:textId="77777777" w:rsidR="00C02B03" w:rsidRDefault="00C624CC">
      <w:pPr>
        <w:numPr>
          <w:ilvl w:val="0"/>
          <w:numId w:val="55"/>
        </w:numPr>
        <w:spacing w:after="240"/>
      </w:pPr>
      <w:r>
        <w:t>artificial intelligence analysis</w:t>
      </w:r>
    </w:p>
    <w:p w14:paraId="2A712538" w14:textId="77777777" w:rsidR="00C02B03" w:rsidRDefault="00C624CC">
      <w:pPr>
        <w:spacing w:before="240" w:after="240"/>
      </w:pPr>
      <w:r>
        <w:t>The goal of this structure is to maintain balance among:</w:t>
      </w:r>
    </w:p>
    <w:p w14:paraId="51AD8C0A" w14:textId="77777777" w:rsidR="00C02B03" w:rsidRDefault="00C624CC">
      <w:pPr>
        <w:numPr>
          <w:ilvl w:val="0"/>
          <w:numId w:val="56"/>
        </w:numPr>
        <w:spacing w:before="240" w:after="0"/>
      </w:pPr>
      <w:r>
        <w:t>democratic legitimacy</w:t>
      </w:r>
      <w:r>
        <w:br/>
      </w:r>
    </w:p>
    <w:p w14:paraId="09E24C67" w14:textId="77777777" w:rsidR="00C02B03" w:rsidRDefault="00C624CC">
      <w:pPr>
        <w:numPr>
          <w:ilvl w:val="0"/>
          <w:numId w:val="56"/>
        </w:numPr>
        <w:spacing w:after="0"/>
      </w:pPr>
      <w:r>
        <w:t>professional decision-making capacity</w:t>
      </w:r>
      <w:r>
        <w:br/>
      </w:r>
    </w:p>
    <w:p w14:paraId="4999CD0E" w14:textId="77777777" w:rsidR="00C02B03" w:rsidRDefault="00C624CC">
      <w:pPr>
        <w:numPr>
          <w:ilvl w:val="0"/>
          <w:numId w:val="56"/>
        </w:numPr>
        <w:spacing w:after="240"/>
      </w:pPr>
      <w:r>
        <w:t>long-term civilizational stability</w:t>
      </w:r>
    </w:p>
    <w:p w14:paraId="2C5C706C" w14:textId="77777777" w:rsidR="00C02B03" w:rsidRDefault="00C624CC">
      <w:r>
        <w:pict w14:anchorId="77874900">
          <v:rect id="_x0000_i1085" style="width:0;height:1.5pt" o:hralign="center" o:hrstd="t" o:hr="t" fillcolor="#a0a0a0" stroked="f"/>
        </w:pict>
      </w:r>
    </w:p>
    <w:p w14:paraId="7151AD02" w14:textId="77777777" w:rsidR="00C02B03" w:rsidRDefault="00C624CC">
      <w:pPr>
        <w:pStyle w:val="Heading1"/>
        <w:keepNext w:val="0"/>
        <w:keepLines w:val="0"/>
        <w:rPr>
          <w:sz w:val="46"/>
          <w:szCs w:val="46"/>
        </w:rPr>
      </w:pPr>
      <w:bookmarkStart w:id="90" w:name="_yu0am3nfldem" w:colFirst="0" w:colLast="0"/>
      <w:bookmarkEnd w:id="90"/>
      <w:r>
        <w:rPr>
          <w:sz w:val="46"/>
          <w:szCs w:val="46"/>
        </w:rPr>
        <w:t>4.1 Principle of Multi-layer Governance</w:t>
      </w:r>
    </w:p>
    <w:p w14:paraId="65671465" w14:textId="77777777" w:rsidR="00C02B03" w:rsidRDefault="00C624CC">
      <w:pPr>
        <w:spacing w:before="240" w:after="240"/>
      </w:pPr>
      <w:r>
        <w:t>Traditional governance systems often rely on a single source of authority, such as:</w:t>
      </w:r>
    </w:p>
    <w:p w14:paraId="3E864B78" w14:textId="77777777" w:rsidR="00C02B03" w:rsidRDefault="00C624CC">
      <w:pPr>
        <w:numPr>
          <w:ilvl w:val="0"/>
          <w:numId w:val="57"/>
        </w:numPr>
        <w:spacing w:before="240" w:after="0"/>
      </w:pPr>
      <w:r>
        <w:t>democratic majority rule</w:t>
      </w:r>
      <w:r>
        <w:br/>
      </w:r>
    </w:p>
    <w:p w14:paraId="410A2032" w14:textId="77777777" w:rsidR="00C02B03" w:rsidRDefault="00C624CC">
      <w:pPr>
        <w:numPr>
          <w:ilvl w:val="0"/>
          <w:numId w:val="57"/>
        </w:numPr>
        <w:spacing w:after="0"/>
      </w:pPr>
      <w:r>
        <w:t>technocratic governance</w:t>
      </w:r>
      <w:r>
        <w:br/>
      </w:r>
    </w:p>
    <w:p w14:paraId="3C8203B1" w14:textId="77777777" w:rsidR="00C02B03" w:rsidRDefault="00C624CC">
      <w:pPr>
        <w:numPr>
          <w:ilvl w:val="0"/>
          <w:numId w:val="57"/>
        </w:numPr>
        <w:spacing w:after="240"/>
      </w:pPr>
      <w:r>
        <w:t>centralized government authority</w:t>
      </w:r>
    </w:p>
    <w:p w14:paraId="62D47BDC" w14:textId="77777777" w:rsidR="00C02B03" w:rsidRDefault="00C624CC">
      <w:pPr>
        <w:spacing w:before="240" w:after="240"/>
      </w:pPr>
      <w:r>
        <w:t>Each of these models has advantages but also significant limitations.</w:t>
      </w:r>
    </w:p>
    <w:p w14:paraId="0CA0899B" w14:textId="77777777" w:rsidR="00C02B03" w:rsidRDefault="00C624CC">
      <w:pPr>
        <w:spacing w:before="240" w:after="240"/>
      </w:pPr>
      <w:r>
        <w:t xml:space="preserve">Therefore, SOE adopts a </w:t>
      </w:r>
      <w:r>
        <w:rPr>
          <w:b/>
          <w:bCs/>
        </w:rPr>
        <w:t>multi-layer governance principle</w:t>
      </w:r>
      <w:r>
        <w:t>, in which different types of decision-making actors participate jointly in governance.</w:t>
      </w:r>
    </w:p>
    <w:p w14:paraId="05CBBB41" w14:textId="77777777" w:rsidR="00C02B03" w:rsidRDefault="00C624CC">
      <w:pPr>
        <w:spacing w:before="240" w:after="240"/>
      </w:pPr>
      <w:r>
        <w:t>These include:</w:t>
      </w:r>
    </w:p>
    <w:p w14:paraId="73DB6C13" w14:textId="77777777" w:rsidR="00C02B03" w:rsidRDefault="00C624CC">
      <w:pPr>
        <w:numPr>
          <w:ilvl w:val="0"/>
          <w:numId w:val="58"/>
        </w:numPr>
        <w:spacing w:before="240" w:after="0"/>
      </w:pPr>
      <w:r>
        <w:t>citizens</w:t>
      </w:r>
      <w:r>
        <w:br/>
      </w:r>
    </w:p>
    <w:p w14:paraId="43CE0F56" w14:textId="77777777" w:rsidR="00C02B03" w:rsidRDefault="00C624CC">
      <w:pPr>
        <w:numPr>
          <w:ilvl w:val="0"/>
          <w:numId w:val="58"/>
        </w:numPr>
        <w:spacing w:after="0"/>
      </w:pPr>
      <w:r>
        <w:t>experts</w:t>
      </w:r>
      <w:r>
        <w:br/>
      </w:r>
    </w:p>
    <w:p w14:paraId="532F2896" w14:textId="77777777" w:rsidR="00C02B03" w:rsidRDefault="00C624CC">
      <w:pPr>
        <w:numPr>
          <w:ilvl w:val="0"/>
          <w:numId w:val="58"/>
        </w:numPr>
        <w:spacing w:after="0"/>
      </w:pPr>
      <w:r>
        <w:t>institutional bodies</w:t>
      </w:r>
      <w:r>
        <w:br/>
      </w:r>
    </w:p>
    <w:p w14:paraId="5334F43C" w14:textId="77777777" w:rsidR="00C02B03" w:rsidRDefault="00C624CC">
      <w:pPr>
        <w:numPr>
          <w:ilvl w:val="0"/>
          <w:numId w:val="58"/>
        </w:numPr>
        <w:spacing w:after="240"/>
      </w:pPr>
      <w:r>
        <w:t>artificial intelligence systems</w:t>
      </w:r>
    </w:p>
    <w:p w14:paraId="318A714C" w14:textId="77777777" w:rsidR="00C02B03" w:rsidRDefault="00C624CC">
      <w:pPr>
        <w:spacing w:before="240" w:after="240"/>
      </w:pPr>
      <w:r>
        <w:t xml:space="preserve">These actors form a system of </w:t>
      </w:r>
      <w:r>
        <w:rPr>
          <w:b/>
          <w:bCs/>
        </w:rPr>
        <w:t>checks and balances</w:t>
      </w:r>
      <w:r>
        <w:t>.</w:t>
      </w:r>
    </w:p>
    <w:p w14:paraId="27293FBC" w14:textId="77777777" w:rsidR="00C02B03" w:rsidRDefault="00C624CC">
      <w:r>
        <w:pict w14:anchorId="1C088D72">
          <v:rect id="_x0000_i1086" style="width:0;height:1.5pt" o:hralign="center" o:hrstd="t" o:hr="t" fillcolor="#a0a0a0" stroked="f"/>
        </w:pict>
      </w:r>
    </w:p>
    <w:p w14:paraId="747EE1F1" w14:textId="77777777" w:rsidR="00C02B03" w:rsidRDefault="00C624CC">
      <w:pPr>
        <w:spacing w:before="240" w:after="240"/>
        <w:rPr>
          <w:b/>
          <w:bCs/>
        </w:rPr>
      </w:pPr>
      <w:r>
        <w:rPr>
          <w:b/>
          <w:bCs/>
        </w:rPr>
        <w:t>Figure 4 — SOE Multi-Layer Decision System</w:t>
      </w:r>
    </w:p>
    <w:p w14:paraId="42AEC1CD" w14:textId="77777777" w:rsidR="00C02B03" w:rsidRDefault="00C624CC">
      <w:pPr>
        <w:spacing w:before="240" w:after="240"/>
      </w:pPr>
      <w:r>
        <w:t>Structure:</w:t>
      </w:r>
    </w:p>
    <w:p w14:paraId="454DBB00" w14:textId="77777777" w:rsidR="00C02B03" w:rsidRDefault="00C624CC">
      <w:pPr>
        <w:spacing w:before="240" w:after="240"/>
      </w:pPr>
      <w:r>
        <w:rPr>
          <w:rFonts w:ascii="Arial Unicode MS" w:eastAsia="Arial Unicode MS" w:hAnsi="Arial Unicode MS" w:cs="Arial Unicode MS"/>
        </w:rPr>
        <w:t>SOE Decision System</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Citizen Layer — Expert Layer — Institutional Layer</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AI Systems</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Final Decision</w:t>
      </w:r>
    </w:p>
    <w:p w14:paraId="520BCD8F" w14:textId="77777777" w:rsidR="00C02B03" w:rsidRDefault="00C624CC">
      <w:r>
        <w:pict w14:anchorId="0F271F6A">
          <v:rect id="_x0000_i1087" style="width:0;height:1.5pt" o:hralign="center" o:hrstd="t" o:hr="t" fillcolor="#a0a0a0" stroked="f"/>
        </w:pict>
      </w:r>
    </w:p>
    <w:p w14:paraId="29D9C9A2" w14:textId="77777777" w:rsidR="00C02B03" w:rsidRDefault="00C624CC">
      <w:pPr>
        <w:pStyle w:val="Heading1"/>
        <w:keepNext w:val="0"/>
        <w:keepLines w:val="0"/>
        <w:rPr>
          <w:sz w:val="46"/>
          <w:szCs w:val="46"/>
        </w:rPr>
      </w:pPr>
      <w:bookmarkStart w:id="91" w:name="_a8jzcgk3wjw4" w:colFirst="0" w:colLast="0"/>
      <w:bookmarkEnd w:id="91"/>
      <w:r>
        <w:rPr>
          <w:sz w:val="46"/>
          <w:szCs w:val="46"/>
        </w:rPr>
        <w:t>4.2 Citizen Participation</w:t>
      </w:r>
    </w:p>
    <w:p w14:paraId="231907CC" w14:textId="77777777" w:rsidR="00C02B03" w:rsidRDefault="00C624CC">
      <w:pPr>
        <w:spacing w:before="240" w:after="240"/>
      </w:pPr>
      <w:r>
        <w:t xml:space="preserve">SOE preserves </w:t>
      </w:r>
      <w:r>
        <w:rPr>
          <w:b/>
          <w:bCs/>
        </w:rPr>
        <w:t>citizen participation</w:t>
      </w:r>
      <w:r>
        <w:t xml:space="preserve"> as an essential foundation of governance.</w:t>
      </w:r>
    </w:p>
    <w:p w14:paraId="124CDC94" w14:textId="77777777" w:rsidR="00C02B03" w:rsidRDefault="00C624CC">
      <w:pPr>
        <w:spacing w:before="240" w:after="240"/>
      </w:pPr>
      <w:r>
        <w:t>Citizens may participate in governance through various mechanisms, including:</w:t>
      </w:r>
    </w:p>
    <w:p w14:paraId="29B6C779" w14:textId="77777777" w:rsidR="00C02B03" w:rsidRDefault="00C624CC">
      <w:pPr>
        <w:numPr>
          <w:ilvl w:val="0"/>
          <w:numId w:val="59"/>
        </w:numPr>
        <w:spacing w:before="240" w:after="0"/>
      </w:pPr>
      <w:r>
        <w:t>elections</w:t>
      </w:r>
      <w:r>
        <w:br/>
      </w:r>
    </w:p>
    <w:p w14:paraId="640F3F27" w14:textId="77777777" w:rsidR="00C02B03" w:rsidRDefault="00C624CC">
      <w:pPr>
        <w:numPr>
          <w:ilvl w:val="0"/>
          <w:numId w:val="59"/>
        </w:numPr>
        <w:spacing w:after="0"/>
      </w:pPr>
      <w:r>
        <w:t>referendums</w:t>
      </w:r>
      <w:r>
        <w:br/>
      </w:r>
    </w:p>
    <w:p w14:paraId="37F69EF9" w14:textId="77777777" w:rsidR="00C02B03" w:rsidRDefault="00C624CC">
      <w:pPr>
        <w:numPr>
          <w:ilvl w:val="0"/>
          <w:numId w:val="59"/>
        </w:numPr>
        <w:spacing w:after="0"/>
      </w:pPr>
      <w:r>
        <w:t>citizen assemblies</w:t>
      </w:r>
      <w:r>
        <w:br/>
      </w:r>
    </w:p>
    <w:p w14:paraId="0B3D8E34" w14:textId="77777777" w:rsidR="00C02B03" w:rsidRDefault="00C624CC">
      <w:pPr>
        <w:numPr>
          <w:ilvl w:val="0"/>
          <w:numId w:val="59"/>
        </w:numPr>
        <w:spacing w:after="240"/>
      </w:pPr>
      <w:r>
        <w:rPr>
          <w:b/>
          <w:bCs/>
        </w:rPr>
        <w:t>sortition panels</w:t>
      </w:r>
      <w:r>
        <w:t xml:space="preserve"> (randomly selected citizen panels)</w:t>
      </w:r>
    </w:p>
    <w:p w14:paraId="538508E7" w14:textId="77777777" w:rsidR="00C02B03" w:rsidRDefault="00C624CC">
      <w:pPr>
        <w:spacing w:before="240" w:after="240"/>
      </w:pPr>
      <w:r>
        <w:t>The primary functions of citizen participation include:</w:t>
      </w:r>
    </w:p>
    <w:p w14:paraId="31B35F9C" w14:textId="77777777" w:rsidR="00C02B03" w:rsidRDefault="00C624CC">
      <w:pPr>
        <w:numPr>
          <w:ilvl w:val="0"/>
          <w:numId w:val="60"/>
        </w:numPr>
        <w:spacing w:before="240" w:after="0"/>
      </w:pPr>
      <w:r>
        <w:t>providing democratic legitimacy</w:t>
      </w:r>
      <w:r>
        <w:br/>
      </w:r>
    </w:p>
    <w:p w14:paraId="4967A768" w14:textId="77777777" w:rsidR="00C02B03" w:rsidRDefault="00C624CC">
      <w:pPr>
        <w:numPr>
          <w:ilvl w:val="0"/>
          <w:numId w:val="60"/>
        </w:numPr>
        <w:spacing w:after="0"/>
      </w:pPr>
      <w:r>
        <w:t>expressing social values</w:t>
      </w:r>
      <w:r>
        <w:br/>
      </w:r>
    </w:p>
    <w:p w14:paraId="288E226A" w14:textId="77777777" w:rsidR="00C02B03" w:rsidRDefault="00C624CC">
      <w:pPr>
        <w:numPr>
          <w:ilvl w:val="0"/>
          <w:numId w:val="60"/>
        </w:numPr>
        <w:spacing w:after="240"/>
      </w:pPr>
      <w:r>
        <w:t>preventing governance systems from becoming disconnected from public interests</w:t>
      </w:r>
    </w:p>
    <w:p w14:paraId="6FCB09FB" w14:textId="77777777" w:rsidR="00C02B03" w:rsidRDefault="00C624CC">
      <w:pPr>
        <w:spacing w:before="240" w:after="240"/>
      </w:pPr>
      <w:r>
        <w:t xml:space="preserve">SOE encourages a </w:t>
      </w:r>
      <w:r>
        <w:rPr>
          <w:b/>
          <w:bCs/>
        </w:rPr>
        <w:t>voluntary participation society</w:t>
      </w:r>
      <w:r>
        <w:t>, in which citizens choose their level of involvement based on their interests and capabilities.</w:t>
      </w:r>
    </w:p>
    <w:p w14:paraId="5B4ADB57" w14:textId="77777777" w:rsidR="00C02B03" w:rsidRDefault="00C624CC">
      <w:r>
        <w:pict w14:anchorId="6AECE68B">
          <v:rect id="_x0000_i1088" style="width:0;height:1.5pt" o:hralign="center" o:hrstd="t" o:hr="t" fillcolor="#a0a0a0" stroked="f"/>
        </w:pict>
      </w:r>
    </w:p>
    <w:p w14:paraId="61CD8DDE" w14:textId="77777777" w:rsidR="00C02B03" w:rsidRDefault="00C624CC">
      <w:pPr>
        <w:pStyle w:val="Heading1"/>
        <w:keepNext w:val="0"/>
        <w:keepLines w:val="0"/>
        <w:rPr>
          <w:sz w:val="46"/>
          <w:szCs w:val="46"/>
        </w:rPr>
      </w:pPr>
      <w:bookmarkStart w:id="92" w:name="_6zryv2lejchn" w:colFirst="0" w:colLast="0"/>
      <w:bookmarkEnd w:id="92"/>
      <w:r>
        <w:rPr>
          <w:sz w:val="46"/>
          <w:szCs w:val="46"/>
        </w:rPr>
        <w:t>4.3 Expert System</w:t>
      </w:r>
    </w:p>
    <w:p w14:paraId="25C861C1" w14:textId="77777777" w:rsidR="00C02B03" w:rsidRDefault="00C624CC">
      <w:pPr>
        <w:spacing w:before="240" w:after="240"/>
      </w:pPr>
      <w:r>
        <w:t>Certain governance issues require specialized knowledge, such as:</w:t>
      </w:r>
    </w:p>
    <w:p w14:paraId="135AF65E" w14:textId="77777777" w:rsidR="00C02B03" w:rsidRDefault="00C624CC">
      <w:pPr>
        <w:numPr>
          <w:ilvl w:val="0"/>
          <w:numId w:val="61"/>
        </w:numPr>
        <w:spacing w:before="240" w:after="0"/>
      </w:pPr>
      <w:r>
        <w:t>technology regulation</w:t>
      </w:r>
      <w:r>
        <w:br/>
      </w:r>
    </w:p>
    <w:p w14:paraId="23AA320B" w14:textId="77777777" w:rsidR="00C02B03" w:rsidRDefault="00C624CC">
      <w:pPr>
        <w:numPr>
          <w:ilvl w:val="0"/>
          <w:numId w:val="61"/>
        </w:numPr>
        <w:spacing w:after="0"/>
      </w:pPr>
      <w:r>
        <w:t>healthcare policy</w:t>
      </w:r>
      <w:r>
        <w:br/>
      </w:r>
    </w:p>
    <w:p w14:paraId="534E84D2" w14:textId="77777777" w:rsidR="00C02B03" w:rsidRDefault="00C624CC">
      <w:pPr>
        <w:numPr>
          <w:ilvl w:val="0"/>
          <w:numId w:val="61"/>
        </w:numPr>
        <w:spacing w:after="0"/>
      </w:pPr>
      <w:r>
        <w:t>environmental management</w:t>
      </w:r>
      <w:r>
        <w:br/>
      </w:r>
    </w:p>
    <w:p w14:paraId="064A484E" w14:textId="77777777" w:rsidR="00C02B03" w:rsidRDefault="00C624CC">
      <w:pPr>
        <w:numPr>
          <w:ilvl w:val="0"/>
          <w:numId w:val="61"/>
        </w:numPr>
        <w:spacing w:after="240"/>
      </w:pPr>
      <w:r>
        <w:t>scientific research</w:t>
      </w:r>
    </w:p>
    <w:p w14:paraId="6AC48DE8" w14:textId="77777777" w:rsidR="00C02B03" w:rsidRDefault="00C624CC">
      <w:pPr>
        <w:spacing w:before="240" w:after="240"/>
      </w:pPr>
      <w:r>
        <w:t xml:space="preserve">Therefore, SOE establishes an </w:t>
      </w:r>
      <w:r>
        <w:rPr>
          <w:b/>
          <w:bCs/>
        </w:rPr>
        <w:t>Expert System</w:t>
      </w:r>
      <w:r>
        <w:t>.</w:t>
      </w:r>
    </w:p>
    <w:p w14:paraId="1184F89E" w14:textId="77777777" w:rsidR="00C02B03" w:rsidRDefault="00C624CC">
      <w:pPr>
        <w:spacing w:before="240" w:after="240"/>
      </w:pPr>
      <w:r>
        <w:t>Experts may:</w:t>
      </w:r>
    </w:p>
    <w:p w14:paraId="35427820" w14:textId="77777777" w:rsidR="00C02B03" w:rsidRDefault="00C624CC">
      <w:pPr>
        <w:numPr>
          <w:ilvl w:val="0"/>
          <w:numId w:val="62"/>
        </w:numPr>
        <w:spacing w:before="240" w:after="0"/>
      </w:pPr>
      <w:r>
        <w:t>provide policy analysis</w:t>
      </w:r>
      <w:r>
        <w:br/>
      </w:r>
    </w:p>
    <w:p w14:paraId="52073C57" w14:textId="77777777" w:rsidR="00C02B03" w:rsidRDefault="00C624CC">
      <w:pPr>
        <w:numPr>
          <w:ilvl w:val="0"/>
          <w:numId w:val="62"/>
        </w:numPr>
        <w:spacing w:after="0"/>
      </w:pPr>
      <w:r>
        <w:t>participate in complex decision evaluations</w:t>
      </w:r>
      <w:r>
        <w:br/>
      </w:r>
    </w:p>
    <w:p w14:paraId="7AA2B1D7" w14:textId="77777777" w:rsidR="00C02B03" w:rsidRDefault="00C624CC">
      <w:pPr>
        <w:numPr>
          <w:ilvl w:val="0"/>
          <w:numId w:val="62"/>
        </w:numPr>
        <w:spacing w:after="240"/>
      </w:pPr>
      <w:r>
        <w:t>explain technical issues to the public</w:t>
      </w:r>
    </w:p>
    <w:p w14:paraId="4E8D75F2" w14:textId="77777777" w:rsidR="00C02B03" w:rsidRDefault="00C624CC">
      <w:pPr>
        <w:spacing w:before="240" w:after="240"/>
      </w:pPr>
      <w:r>
        <w:t xml:space="preserve">The purpose of the expert system is to </w:t>
      </w:r>
      <w:r>
        <w:rPr>
          <w:b/>
          <w:bCs/>
        </w:rPr>
        <w:t>improve the professional quality of governance decisions</w:t>
      </w:r>
      <w:r>
        <w:t>.</w:t>
      </w:r>
    </w:p>
    <w:p w14:paraId="23F2B409" w14:textId="77777777" w:rsidR="00C02B03" w:rsidRDefault="00C624CC">
      <w:r>
        <w:pict w14:anchorId="1D5555D0">
          <v:rect id="_x0000_i1089" style="width:0;height:1.5pt" o:hralign="center" o:hrstd="t" o:hr="t" fillcolor="#a0a0a0" stroked="f"/>
        </w:pict>
      </w:r>
    </w:p>
    <w:p w14:paraId="30F17F0F" w14:textId="77777777" w:rsidR="00C02B03" w:rsidRDefault="00C624CC">
      <w:pPr>
        <w:pStyle w:val="Heading1"/>
        <w:keepNext w:val="0"/>
        <w:keepLines w:val="0"/>
        <w:rPr>
          <w:sz w:val="46"/>
          <w:szCs w:val="46"/>
        </w:rPr>
      </w:pPr>
      <w:bookmarkStart w:id="93" w:name="_sdpz8fo59eex" w:colFirst="0" w:colLast="0"/>
      <w:bookmarkEnd w:id="93"/>
      <w:r>
        <w:rPr>
          <w:sz w:val="46"/>
          <w:szCs w:val="46"/>
        </w:rPr>
        <w:t>4.4 Institutional Structures</w:t>
      </w:r>
    </w:p>
    <w:p w14:paraId="3BA4285C" w14:textId="77777777" w:rsidR="00C02B03" w:rsidRDefault="00C624CC">
      <w:pPr>
        <w:spacing w:before="240" w:after="240"/>
      </w:pPr>
      <w:r>
        <w:t>SOE retains traditional institutional structures, including:</w:t>
      </w:r>
    </w:p>
    <w:p w14:paraId="23AD16F5" w14:textId="77777777" w:rsidR="00C02B03" w:rsidRDefault="00C624CC">
      <w:pPr>
        <w:numPr>
          <w:ilvl w:val="0"/>
          <w:numId w:val="63"/>
        </w:numPr>
        <w:spacing w:before="240" w:after="0"/>
      </w:pPr>
      <w:r>
        <w:t>legislative bodies</w:t>
      </w:r>
      <w:r>
        <w:br/>
      </w:r>
    </w:p>
    <w:p w14:paraId="42567E0F" w14:textId="77777777" w:rsidR="00C02B03" w:rsidRDefault="00C624CC">
      <w:pPr>
        <w:numPr>
          <w:ilvl w:val="0"/>
          <w:numId w:val="63"/>
        </w:numPr>
        <w:spacing w:after="0"/>
      </w:pPr>
      <w:r>
        <w:t>executive institutions</w:t>
      </w:r>
      <w:r>
        <w:br/>
      </w:r>
    </w:p>
    <w:p w14:paraId="0B2EE31D" w14:textId="77777777" w:rsidR="00C02B03" w:rsidRDefault="00C624CC">
      <w:pPr>
        <w:numPr>
          <w:ilvl w:val="0"/>
          <w:numId w:val="63"/>
        </w:numPr>
        <w:spacing w:after="240"/>
      </w:pPr>
      <w:r>
        <w:t>judicial systems</w:t>
      </w:r>
    </w:p>
    <w:p w14:paraId="20CB84F6" w14:textId="77777777" w:rsidR="00C02B03" w:rsidRDefault="00C624CC">
      <w:pPr>
        <w:spacing w:before="240" w:after="240"/>
      </w:pPr>
      <w:r>
        <w:t>These institutions are responsible for:</w:t>
      </w:r>
    </w:p>
    <w:p w14:paraId="3AB89866" w14:textId="77777777" w:rsidR="00C02B03" w:rsidRDefault="00C624CC">
      <w:pPr>
        <w:numPr>
          <w:ilvl w:val="0"/>
          <w:numId w:val="64"/>
        </w:numPr>
        <w:spacing w:before="240" w:after="0"/>
      </w:pPr>
      <w:r>
        <w:t>implementing policies</w:t>
      </w:r>
      <w:r>
        <w:br/>
      </w:r>
    </w:p>
    <w:p w14:paraId="56BB6263" w14:textId="77777777" w:rsidR="00C02B03" w:rsidRDefault="00C624CC">
      <w:pPr>
        <w:numPr>
          <w:ilvl w:val="0"/>
          <w:numId w:val="64"/>
        </w:numPr>
        <w:spacing w:after="0"/>
      </w:pPr>
      <w:r>
        <w:t>overseeing governance processes</w:t>
      </w:r>
      <w:r>
        <w:br/>
      </w:r>
    </w:p>
    <w:p w14:paraId="6DBA47EE" w14:textId="77777777" w:rsidR="00C02B03" w:rsidRDefault="00C624CC">
      <w:pPr>
        <w:numPr>
          <w:ilvl w:val="0"/>
          <w:numId w:val="64"/>
        </w:numPr>
        <w:spacing w:after="240"/>
      </w:pPr>
      <w:r>
        <w:t>maintaining legal frameworks</w:t>
      </w:r>
    </w:p>
    <w:p w14:paraId="1E6658BE" w14:textId="77777777" w:rsidR="00C02B03" w:rsidRDefault="00C624CC">
      <w:pPr>
        <w:spacing w:before="240" w:after="240"/>
      </w:pPr>
      <w:r>
        <w:t xml:space="preserve">Institutional bodies provide </w:t>
      </w:r>
      <w:r>
        <w:rPr>
          <w:b/>
          <w:bCs/>
        </w:rPr>
        <w:t>structural stability</w:t>
      </w:r>
      <w:r>
        <w:t xml:space="preserve"> for the governance system.</w:t>
      </w:r>
    </w:p>
    <w:p w14:paraId="57673E6C" w14:textId="77777777" w:rsidR="00C02B03" w:rsidRDefault="00C624CC">
      <w:r>
        <w:pict w14:anchorId="6DC9D504">
          <v:rect id="_x0000_i1090" style="width:0;height:1.5pt" o:hralign="center" o:hrstd="t" o:hr="t" fillcolor="#a0a0a0" stroked="f"/>
        </w:pict>
      </w:r>
    </w:p>
    <w:p w14:paraId="2ED2A76D" w14:textId="77777777" w:rsidR="00C02B03" w:rsidRDefault="00C624CC">
      <w:pPr>
        <w:pStyle w:val="Heading1"/>
        <w:keepNext w:val="0"/>
        <w:keepLines w:val="0"/>
        <w:rPr>
          <w:sz w:val="46"/>
          <w:szCs w:val="46"/>
        </w:rPr>
      </w:pPr>
      <w:bookmarkStart w:id="94" w:name="_jmxi7z94vxv6" w:colFirst="0" w:colLast="0"/>
      <w:bookmarkEnd w:id="94"/>
      <w:r>
        <w:rPr>
          <w:sz w:val="46"/>
          <w:szCs w:val="46"/>
        </w:rPr>
        <w:t>4.5 Artificial Intelligence Participation</w:t>
      </w:r>
    </w:p>
    <w:p w14:paraId="626DD38B" w14:textId="77777777" w:rsidR="00C02B03" w:rsidRDefault="00C624CC">
      <w:pPr>
        <w:spacing w:before="240" w:after="240"/>
      </w:pPr>
      <w:r>
        <w:t>Within SOE, artificial intelligence serves multiple supporting roles.</w:t>
      </w:r>
    </w:p>
    <w:p w14:paraId="2A595842" w14:textId="77777777" w:rsidR="00C02B03" w:rsidRDefault="00C624CC">
      <w:pPr>
        <w:pStyle w:val="Heading3"/>
        <w:keepNext w:val="0"/>
        <w:keepLines w:val="0"/>
        <w:rPr>
          <w:color w:val="000000"/>
          <w:sz w:val="26"/>
          <w:szCs w:val="26"/>
        </w:rPr>
      </w:pPr>
      <w:bookmarkStart w:id="95" w:name="_w69qdt3qjxml" w:colFirst="0" w:colLast="0"/>
      <w:bookmarkEnd w:id="95"/>
      <w:r>
        <w:rPr>
          <w:color w:val="000000"/>
          <w:sz w:val="26"/>
          <w:szCs w:val="26"/>
        </w:rPr>
        <w:t>Data and Analytical Tools</w:t>
      </w:r>
    </w:p>
    <w:p w14:paraId="409BB0DF" w14:textId="77777777" w:rsidR="00C02B03" w:rsidRDefault="00C624CC">
      <w:pPr>
        <w:spacing w:before="240" w:after="240"/>
      </w:pPr>
      <w:r>
        <w:t>AI systems can process complex data and help predict policy outcomes.</w:t>
      </w:r>
    </w:p>
    <w:p w14:paraId="2FDD2D22" w14:textId="77777777" w:rsidR="00C02B03" w:rsidRDefault="00C624CC">
      <w:pPr>
        <w:pStyle w:val="Heading3"/>
        <w:keepNext w:val="0"/>
        <w:keepLines w:val="0"/>
        <w:rPr>
          <w:color w:val="000000"/>
          <w:sz w:val="26"/>
          <w:szCs w:val="26"/>
        </w:rPr>
      </w:pPr>
      <w:bookmarkStart w:id="96" w:name="_inznsoa36q6t" w:colFirst="0" w:colLast="0"/>
      <w:bookmarkEnd w:id="96"/>
      <w:r>
        <w:rPr>
          <w:color w:val="000000"/>
          <w:sz w:val="26"/>
          <w:szCs w:val="26"/>
        </w:rPr>
        <w:t>Decision Support</w:t>
      </w:r>
    </w:p>
    <w:p w14:paraId="53194E30" w14:textId="77777777" w:rsidR="00C02B03" w:rsidRDefault="00C624CC">
      <w:pPr>
        <w:spacing w:before="240" w:after="240"/>
      </w:pPr>
      <w:r>
        <w:t>AI may provide governance recommendations such as:</w:t>
      </w:r>
    </w:p>
    <w:p w14:paraId="0CD9634E" w14:textId="77777777" w:rsidR="00C02B03" w:rsidRDefault="00C624CC">
      <w:pPr>
        <w:numPr>
          <w:ilvl w:val="0"/>
          <w:numId w:val="65"/>
        </w:numPr>
        <w:spacing w:before="240" w:after="0"/>
      </w:pPr>
      <w:r>
        <w:t>risk assessments</w:t>
      </w:r>
      <w:r>
        <w:br/>
      </w:r>
    </w:p>
    <w:p w14:paraId="0AC34EFA" w14:textId="77777777" w:rsidR="00C02B03" w:rsidRDefault="00C624CC">
      <w:pPr>
        <w:numPr>
          <w:ilvl w:val="0"/>
          <w:numId w:val="65"/>
        </w:numPr>
        <w:spacing w:after="0"/>
      </w:pPr>
      <w:r>
        <w:t>policy simulations</w:t>
      </w:r>
      <w:r>
        <w:br/>
      </w:r>
    </w:p>
    <w:p w14:paraId="01B983AC" w14:textId="77777777" w:rsidR="00C02B03" w:rsidRDefault="00C624CC">
      <w:pPr>
        <w:numPr>
          <w:ilvl w:val="0"/>
          <w:numId w:val="65"/>
        </w:numPr>
        <w:spacing w:after="240"/>
      </w:pPr>
      <w:r>
        <w:t>system optimization</w:t>
      </w:r>
    </w:p>
    <w:p w14:paraId="44FD0F76" w14:textId="77777777" w:rsidR="00C02B03" w:rsidRDefault="00C624CC">
      <w:pPr>
        <w:pStyle w:val="Heading3"/>
        <w:keepNext w:val="0"/>
        <w:keepLines w:val="0"/>
        <w:rPr>
          <w:color w:val="000000"/>
          <w:sz w:val="26"/>
          <w:szCs w:val="26"/>
        </w:rPr>
      </w:pPr>
      <w:bookmarkStart w:id="97" w:name="_fh9swmgm9a8" w:colFirst="0" w:colLast="0"/>
      <w:bookmarkEnd w:id="97"/>
      <w:r>
        <w:rPr>
          <w:color w:val="000000"/>
          <w:sz w:val="26"/>
          <w:szCs w:val="26"/>
        </w:rPr>
        <w:t>System Monitoring</w:t>
      </w:r>
    </w:p>
    <w:p w14:paraId="3B4701A1" w14:textId="77777777" w:rsidR="00C02B03" w:rsidRDefault="00C624CC">
      <w:pPr>
        <w:spacing w:before="240" w:after="240"/>
      </w:pPr>
      <w:r>
        <w:t>AI systems may monitor potential risks within the civilizational system, including:</w:t>
      </w:r>
    </w:p>
    <w:p w14:paraId="2E164D37" w14:textId="77777777" w:rsidR="00C02B03" w:rsidRDefault="00C624CC">
      <w:pPr>
        <w:numPr>
          <w:ilvl w:val="0"/>
          <w:numId w:val="66"/>
        </w:numPr>
        <w:spacing w:before="240" w:after="0"/>
      </w:pPr>
      <w:r>
        <w:t>technological risks</w:t>
      </w:r>
      <w:r>
        <w:br/>
      </w:r>
    </w:p>
    <w:p w14:paraId="289CF4A6" w14:textId="77777777" w:rsidR="00C02B03" w:rsidRDefault="00C624CC">
      <w:pPr>
        <w:numPr>
          <w:ilvl w:val="0"/>
          <w:numId w:val="66"/>
        </w:numPr>
        <w:spacing w:after="0"/>
      </w:pPr>
      <w:r>
        <w:t>information manipulation</w:t>
      </w:r>
      <w:r>
        <w:br/>
      </w:r>
    </w:p>
    <w:p w14:paraId="28624A97" w14:textId="77777777" w:rsidR="00C02B03" w:rsidRDefault="00C624CC">
      <w:pPr>
        <w:numPr>
          <w:ilvl w:val="0"/>
          <w:numId w:val="66"/>
        </w:numPr>
        <w:spacing w:after="240"/>
      </w:pPr>
      <w:r>
        <w:t>systemic imbalances</w:t>
      </w:r>
    </w:p>
    <w:p w14:paraId="5DD444DE" w14:textId="77777777" w:rsidR="00C02B03" w:rsidRDefault="00C624CC">
      <w:pPr>
        <w:spacing w:before="240" w:after="240"/>
      </w:pPr>
      <w:r>
        <w:t xml:space="preserve">The goal of AI participation is to </w:t>
      </w:r>
      <w:r>
        <w:rPr>
          <w:b/>
          <w:bCs/>
        </w:rPr>
        <w:t>enhance the cognitive capacity of governance systems</w:t>
      </w:r>
      <w:r>
        <w:t>, not to replace human decision-making.</w:t>
      </w:r>
    </w:p>
    <w:p w14:paraId="3362D376" w14:textId="77777777" w:rsidR="00C02B03" w:rsidRDefault="00C624CC">
      <w:r>
        <w:pict w14:anchorId="72FDED17">
          <v:rect id="_x0000_i1091" style="width:0;height:1.5pt" o:hralign="center" o:hrstd="t" o:hr="t" fillcolor="#a0a0a0" stroked="f"/>
        </w:pict>
      </w:r>
    </w:p>
    <w:p w14:paraId="71573566" w14:textId="77777777" w:rsidR="00C02B03" w:rsidRDefault="00C624CC">
      <w:pPr>
        <w:pStyle w:val="Heading1"/>
        <w:keepNext w:val="0"/>
        <w:keepLines w:val="0"/>
        <w:rPr>
          <w:sz w:val="46"/>
          <w:szCs w:val="46"/>
        </w:rPr>
      </w:pPr>
      <w:bookmarkStart w:id="98" w:name="_glbfuqcqugx1" w:colFirst="0" w:colLast="0"/>
      <w:bookmarkEnd w:id="98"/>
      <w:r>
        <w:rPr>
          <w:sz w:val="46"/>
          <w:szCs w:val="46"/>
        </w:rPr>
        <w:t>4.6 Checks and Balances</w:t>
      </w:r>
    </w:p>
    <w:p w14:paraId="39A87A99" w14:textId="77777777" w:rsidR="00C02B03" w:rsidRDefault="00C624CC">
      <w:pPr>
        <w:spacing w:before="240" w:after="240"/>
      </w:pPr>
      <w:r>
        <w:t xml:space="preserve">The governance structure of SOE is based on </w:t>
      </w:r>
      <w:r>
        <w:rPr>
          <w:b/>
          <w:bCs/>
        </w:rPr>
        <w:t>multi-layer checks and balances</w:t>
      </w:r>
      <w:r>
        <w:t>.</w:t>
      </w:r>
    </w:p>
    <w:p w14:paraId="0F7412D5" w14:textId="77777777" w:rsidR="00C02B03" w:rsidRDefault="00C624CC">
      <w:pPr>
        <w:spacing w:before="240" w:after="240"/>
      </w:pPr>
      <w:r>
        <w:t>Different governance actors supervise one another. For example:</w:t>
      </w:r>
    </w:p>
    <w:p w14:paraId="73032149" w14:textId="77777777" w:rsidR="00C02B03" w:rsidRDefault="00C624CC">
      <w:pPr>
        <w:numPr>
          <w:ilvl w:val="0"/>
          <w:numId w:val="67"/>
        </w:numPr>
        <w:spacing w:before="240" w:after="0"/>
      </w:pPr>
      <w:r>
        <w:t>citizens oversee institutional bodies</w:t>
      </w:r>
      <w:r>
        <w:br/>
      </w:r>
    </w:p>
    <w:p w14:paraId="5A20D84B" w14:textId="77777777" w:rsidR="00C02B03" w:rsidRDefault="00C624CC">
      <w:pPr>
        <w:numPr>
          <w:ilvl w:val="0"/>
          <w:numId w:val="67"/>
        </w:numPr>
        <w:spacing w:after="0"/>
      </w:pPr>
      <w:r>
        <w:t>experts evaluate policy quality</w:t>
      </w:r>
      <w:r>
        <w:br/>
      </w:r>
    </w:p>
    <w:p w14:paraId="391688F1" w14:textId="77777777" w:rsidR="00C02B03" w:rsidRDefault="00C624CC">
      <w:pPr>
        <w:numPr>
          <w:ilvl w:val="0"/>
          <w:numId w:val="67"/>
        </w:numPr>
        <w:spacing w:after="0"/>
      </w:pPr>
      <w:r>
        <w:t>AI provides risk analysis</w:t>
      </w:r>
      <w:r>
        <w:br/>
      </w:r>
    </w:p>
    <w:p w14:paraId="30905B45" w14:textId="77777777" w:rsidR="00C02B03" w:rsidRDefault="00C624CC">
      <w:pPr>
        <w:numPr>
          <w:ilvl w:val="0"/>
          <w:numId w:val="67"/>
        </w:numPr>
        <w:spacing w:after="240"/>
      </w:pPr>
      <w:r>
        <w:t>the judiciary maintains legal rules</w:t>
      </w:r>
    </w:p>
    <w:p w14:paraId="2D0A381D" w14:textId="77777777" w:rsidR="00C02B03" w:rsidRDefault="00C624CC">
      <w:pPr>
        <w:spacing w:before="240" w:after="240"/>
      </w:pPr>
      <w:r>
        <w:t>This structure helps reduce:</w:t>
      </w:r>
    </w:p>
    <w:p w14:paraId="7C178666" w14:textId="77777777" w:rsidR="00C02B03" w:rsidRDefault="00C624CC">
      <w:pPr>
        <w:numPr>
          <w:ilvl w:val="0"/>
          <w:numId w:val="68"/>
        </w:numPr>
        <w:spacing w:before="240" w:after="0"/>
      </w:pPr>
      <w:r>
        <w:t>concentration of power</w:t>
      </w:r>
      <w:r>
        <w:br/>
      </w:r>
    </w:p>
    <w:p w14:paraId="2D8BFD67" w14:textId="77777777" w:rsidR="00C02B03" w:rsidRDefault="00C624CC">
      <w:pPr>
        <w:numPr>
          <w:ilvl w:val="0"/>
          <w:numId w:val="68"/>
        </w:numPr>
        <w:spacing w:after="0"/>
      </w:pPr>
      <w:r>
        <w:t>institutional dysfunction</w:t>
      </w:r>
      <w:r>
        <w:br/>
      </w:r>
    </w:p>
    <w:p w14:paraId="6E85261E" w14:textId="77777777" w:rsidR="00C02B03" w:rsidRDefault="00C624CC">
      <w:pPr>
        <w:numPr>
          <w:ilvl w:val="0"/>
          <w:numId w:val="68"/>
        </w:numPr>
        <w:spacing w:after="240"/>
      </w:pPr>
      <w:r>
        <w:t>decision-making errors.</w:t>
      </w:r>
    </w:p>
    <w:p w14:paraId="0514349A" w14:textId="77777777" w:rsidR="00C02B03" w:rsidRDefault="00C624CC">
      <w:r>
        <w:pict w14:anchorId="127D8844">
          <v:rect id="_x0000_i1092" style="width:0;height:1.5pt" o:hralign="center" o:hrstd="t" o:hr="t" fillcolor="#a0a0a0" stroked="f"/>
        </w:pict>
      </w:r>
    </w:p>
    <w:p w14:paraId="7332BA67" w14:textId="77777777" w:rsidR="00C02B03" w:rsidRDefault="00C624CC">
      <w:pPr>
        <w:pStyle w:val="Heading1"/>
        <w:keepNext w:val="0"/>
        <w:keepLines w:val="0"/>
        <w:rPr>
          <w:sz w:val="46"/>
          <w:szCs w:val="46"/>
        </w:rPr>
      </w:pPr>
      <w:bookmarkStart w:id="99" w:name="_s9abal7og9z7" w:colFirst="0" w:colLast="0"/>
      <w:bookmarkEnd w:id="99"/>
      <w:r>
        <w:rPr>
          <w:sz w:val="46"/>
          <w:szCs w:val="46"/>
        </w:rPr>
        <w:t>4.7 Emergency Governance Mechanism</w:t>
      </w:r>
    </w:p>
    <w:p w14:paraId="7C26060A" w14:textId="77777777" w:rsidR="00C02B03" w:rsidRDefault="00C624CC">
      <w:pPr>
        <w:spacing w:before="240" w:after="240"/>
      </w:pPr>
      <w:r>
        <w:t>In certain extreme circumstances, such as:</w:t>
      </w:r>
    </w:p>
    <w:p w14:paraId="59C29AF4" w14:textId="77777777" w:rsidR="00C02B03" w:rsidRDefault="00C624CC">
      <w:pPr>
        <w:numPr>
          <w:ilvl w:val="0"/>
          <w:numId w:val="69"/>
        </w:numPr>
        <w:spacing w:before="240" w:after="0"/>
      </w:pPr>
      <w:r>
        <w:t>war</w:t>
      </w:r>
      <w:r>
        <w:br/>
      </w:r>
    </w:p>
    <w:p w14:paraId="19BF5D15" w14:textId="77777777" w:rsidR="00C02B03" w:rsidRDefault="00C624CC">
      <w:pPr>
        <w:numPr>
          <w:ilvl w:val="0"/>
          <w:numId w:val="69"/>
        </w:numPr>
        <w:spacing w:after="0"/>
      </w:pPr>
      <w:r>
        <w:t>large-scale disasters</w:t>
      </w:r>
      <w:r>
        <w:br/>
      </w:r>
    </w:p>
    <w:p w14:paraId="5D62AB52" w14:textId="77777777" w:rsidR="00C02B03" w:rsidRDefault="00C624CC">
      <w:pPr>
        <w:numPr>
          <w:ilvl w:val="0"/>
          <w:numId w:val="69"/>
        </w:numPr>
        <w:spacing w:after="240"/>
      </w:pPr>
      <w:r>
        <w:t>technological crises</w:t>
      </w:r>
    </w:p>
    <w:p w14:paraId="2D534793" w14:textId="77777777" w:rsidR="00C02B03" w:rsidRDefault="00C624CC">
      <w:pPr>
        <w:spacing w:before="240" w:after="240"/>
      </w:pPr>
      <w:r>
        <w:t>civilization may require rapid decision-making.</w:t>
      </w:r>
    </w:p>
    <w:p w14:paraId="6EEDA39F" w14:textId="77777777" w:rsidR="00C02B03" w:rsidRDefault="00C624CC">
      <w:pPr>
        <w:spacing w:before="240" w:after="240"/>
      </w:pPr>
      <w:r>
        <w:t xml:space="preserve">SOE therefore allows the activation of an </w:t>
      </w:r>
      <w:r>
        <w:rPr>
          <w:b/>
          <w:bCs/>
        </w:rPr>
        <w:t>Emergency Governance Mechanism</w:t>
      </w:r>
      <w:r>
        <w:t>.</w:t>
      </w:r>
    </w:p>
    <w:p w14:paraId="2DAB0712" w14:textId="77777777" w:rsidR="00C02B03" w:rsidRDefault="00C624CC">
      <w:pPr>
        <w:spacing w:before="240" w:after="240"/>
      </w:pPr>
      <w:r>
        <w:t>However, emergency powers must meet the following conditions:</w:t>
      </w:r>
    </w:p>
    <w:p w14:paraId="153AFE35" w14:textId="77777777" w:rsidR="00C02B03" w:rsidRDefault="00C624CC">
      <w:pPr>
        <w:numPr>
          <w:ilvl w:val="0"/>
          <w:numId w:val="70"/>
        </w:numPr>
        <w:spacing w:before="240" w:after="0"/>
      </w:pPr>
      <w:r>
        <w:t>clear time limitations</w:t>
      </w:r>
      <w:r>
        <w:br/>
      </w:r>
    </w:p>
    <w:p w14:paraId="1336E15E" w14:textId="77777777" w:rsidR="00C02B03" w:rsidRDefault="00C624CC">
      <w:pPr>
        <w:numPr>
          <w:ilvl w:val="0"/>
          <w:numId w:val="70"/>
        </w:numPr>
        <w:spacing w:after="0"/>
      </w:pPr>
      <w:r>
        <w:t>institutional review and oversight</w:t>
      </w:r>
      <w:r>
        <w:br/>
      </w:r>
    </w:p>
    <w:p w14:paraId="3B7089C6" w14:textId="77777777" w:rsidR="00C02B03" w:rsidRDefault="00C624CC">
      <w:pPr>
        <w:numPr>
          <w:ilvl w:val="0"/>
          <w:numId w:val="70"/>
        </w:numPr>
        <w:spacing w:after="240"/>
      </w:pPr>
      <w:r>
        <w:t>restoration of normal governance structures after the crisis</w:t>
      </w:r>
    </w:p>
    <w:p w14:paraId="6762345D" w14:textId="77777777" w:rsidR="00C02B03" w:rsidRDefault="00C624CC">
      <w:pPr>
        <w:spacing w:before="240" w:after="240"/>
      </w:pPr>
      <w:r>
        <w:t xml:space="preserve">This mechanism aims to </w:t>
      </w:r>
      <w:r>
        <w:rPr>
          <w:b/>
          <w:bCs/>
        </w:rPr>
        <w:t>balance efficiency and freedom</w:t>
      </w:r>
      <w:r>
        <w:t>.</w:t>
      </w:r>
    </w:p>
    <w:p w14:paraId="3D7FBFE8" w14:textId="77777777" w:rsidR="00C02B03" w:rsidRDefault="00C624CC">
      <w:r>
        <w:pict w14:anchorId="74E14462">
          <v:rect id="_x0000_i1093" style="width:0;height:1.5pt" o:hralign="center" o:hrstd="t" o:hr="t" fillcolor="#a0a0a0" stroked="f"/>
        </w:pict>
      </w:r>
    </w:p>
    <w:p w14:paraId="68F2053D" w14:textId="77777777" w:rsidR="00C02B03" w:rsidRDefault="00C624CC">
      <w:pPr>
        <w:pStyle w:val="Heading1"/>
        <w:keepNext w:val="0"/>
        <w:keepLines w:val="0"/>
        <w:rPr>
          <w:sz w:val="46"/>
          <w:szCs w:val="46"/>
        </w:rPr>
      </w:pPr>
      <w:bookmarkStart w:id="100" w:name="_gm5ugdda5dzm" w:colFirst="0" w:colLast="0"/>
      <w:bookmarkEnd w:id="100"/>
      <w:r>
        <w:rPr>
          <w:sz w:val="46"/>
          <w:szCs w:val="46"/>
        </w:rPr>
        <w:t>4.8 Coordination Layer — Preview</w:t>
      </w:r>
    </w:p>
    <w:p w14:paraId="27BFECD3" w14:textId="77777777" w:rsidR="00C02B03" w:rsidRDefault="00C624CC">
      <w:pPr>
        <w:spacing w:before="240" w:after="240"/>
      </w:pPr>
      <w:r>
        <w:t xml:space="preserve">Because the System of Eternity operates as a </w:t>
      </w:r>
      <w:r>
        <w:rPr>
          <w:b/>
          <w:bCs/>
        </w:rPr>
        <w:t>civilizational network composed of autonomous nodes</w:t>
      </w:r>
      <w:r>
        <w:t>, rather than a single centralized state, certain situations may require coordination at the civilizational level.</w:t>
      </w:r>
    </w:p>
    <w:p w14:paraId="08ED1134" w14:textId="77777777" w:rsidR="00C02B03" w:rsidRDefault="00C624CC">
      <w:pPr>
        <w:spacing w:before="240" w:after="240"/>
      </w:pPr>
      <w:r>
        <w:t xml:space="preserve">To address this need, SOE introduces the </w:t>
      </w:r>
      <w:r>
        <w:rPr>
          <w:b/>
          <w:bCs/>
        </w:rPr>
        <w:t>Civilizational Coordination Layer</w:t>
      </w:r>
      <w:r>
        <w:t>.</w:t>
      </w:r>
    </w:p>
    <w:p w14:paraId="09B9B45D" w14:textId="77777777" w:rsidR="00C02B03" w:rsidRDefault="00C624CC">
      <w:pPr>
        <w:spacing w:before="240" w:after="240"/>
      </w:pPr>
      <w:r>
        <w:t xml:space="preserve">This mechanism may also be understood as a form of </w:t>
      </w:r>
      <w:r>
        <w:rPr>
          <w:b/>
          <w:bCs/>
        </w:rPr>
        <w:t>This section is a conceptual preview. Formal definitions, operational rules, and dynamic equations are specified in Chapter 4 (Coordination Layer) of the Dynamic Architecture. In any conflict, Chapter 4 is authoritative.</w:t>
      </w:r>
      <w:r>
        <w:t>.</w:t>
      </w:r>
    </w:p>
    <w:p w14:paraId="3448F74D" w14:textId="77777777" w:rsidR="00C02B03" w:rsidRDefault="00C624CC">
      <w:pPr>
        <w:spacing w:before="240" w:after="240"/>
      </w:pPr>
      <w:r>
        <w:t xml:space="preserve">It is not a permanent central government institution, but rather a </w:t>
      </w:r>
      <w:r>
        <w:rPr>
          <w:b/>
          <w:bCs/>
        </w:rPr>
        <w:t>coordination and arbitration mechanism activated when necessary</w:t>
      </w:r>
      <w:r>
        <w:t>.</w:t>
      </w:r>
    </w:p>
    <w:p w14:paraId="6E44228E" w14:textId="77777777" w:rsidR="00C02B03" w:rsidRDefault="00C624CC">
      <w:r>
        <w:pict w14:anchorId="01095FD6">
          <v:rect id="_x0000_i1094" style="width:0;height:1.5pt" o:hralign="center" o:hrstd="t" o:hr="t" fillcolor="#a0a0a0" stroked="f"/>
        </w:pict>
      </w:r>
    </w:p>
    <w:p w14:paraId="46EE9CC5" w14:textId="77777777" w:rsidR="00C02B03" w:rsidRDefault="00C624CC">
      <w:pPr>
        <w:pStyle w:val="Heading3"/>
        <w:keepNext w:val="0"/>
        <w:keepLines w:val="0"/>
        <w:rPr>
          <w:color w:val="000000"/>
          <w:sz w:val="26"/>
          <w:szCs w:val="26"/>
        </w:rPr>
      </w:pPr>
      <w:bookmarkStart w:id="101" w:name="_oe5bnxm5leaw" w:colFirst="0" w:colLast="0"/>
      <w:bookmarkEnd w:id="101"/>
      <w:r>
        <w:rPr>
          <w:color w:val="000000"/>
          <w:sz w:val="26"/>
          <w:szCs w:val="26"/>
        </w:rPr>
        <w:t>Situations That May Trigger the Civilizational Coordination Layer</w:t>
      </w:r>
    </w:p>
    <w:p w14:paraId="4B00FCB8" w14:textId="77777777" w:rsidR="00C02B03" w:rsidRDefault="00C624CC">
      <w:pPr>
        <w:spacing w:before="240" w:after="240"/>
      </w:pPr>
      <w:r>
        <w:t>These may include:</w:t>
      </w:r>
    </w:p>
    <w:p w14:paraId="7FEBFFCC" w14:textId="77777777" w:rsidR="00C02B03" w:rsidRDefault="00C624CC">
      <w:pPr>
        <w:numPr>
          <w:ilvl w:val="0"/>
          <w:numId w:val="71"/>
        </w:numPr>
        <w:spacing w:before="240" w:after="0"/>
      </w:pPr>
      <w:r>
        <w:t>conflicts between nodes that cannot be resolved through negotiation</w:t>
      </w:r>
      <w:r>
        <w:br/>
      </w:r>
    </w:p>
    <w:p w14:paraId="1BC136F6" w14:textId="77777777" w:rsidR="00C02B03" w:rsidRDefault="00C624CC">
      <w:pPr>
        <w:numPr>
          <w:ilvl w:val="0"/>
          <w:numId w:val="71"/>
        </w:numPr>
        <w:spacing w:after="0"/>
      </w:pPr>
      <w:r>
        <w:t>civilizational-level technological risks</w:t>
      </w:r>
      <w:r>
        <w:br/>
      </w:r>
    </w:p>
    <w:p w14:paraId="5E664CF6" w14:textId="77777777" w:rsidR="00C02B03" w:rsidRDefault="00C624CC">
      <w:pPr>
        <w:numPr>
          <w:ilvl w:val="0"/>
          <w:numId w:val="71"/>
        </w:numPr>
        <w:spacing w:after="0"/>
      </w:pPr>
      <w:r>
        <w:t>large-scale disasters or systemic disturbances affecting multiple nodes</w:t>
      </w:r>
      <w:r>
        <w:br/>
      </w:r>
    </w:p>
    <w:p w14:paraId="15A37228" w14:textId="77777777" w:rsidR="00C02B03" w:rsidRDefault="00C624CC">
      <w:pPr>
        <w:numPr>
          <w:ilvl w:val="0"/>
          <w:numId w:val="71"/>
        </w:numPr>
        <w:spacing w:after="240"/>
      </w:pPr>
      <w:r>
        <w:t>proposals for system upgrades or system replacement</w:t>
      </w:r>
    </w:p>
    <w:p w14:paraId="3A5F1484" w14:textId="77777777" w:rsidR="00C02B03" w:rsidRDefault="00C624CC">
      <w:r>
        <w:pict w14:anchorId="5FAE4E83">
          <v:rect id="_x0000_i1095" style="width:0;height:1.5pt" o:hralign="center" o:hrstd="t" o:hr="t" fillcolor="#a0a0a0" stroked="f"/>
        </w:pict>
      </w:r>
    </w:p>
    <w:p w14:paraId="6CA2D754" w14:textId="77777777" w:rsidR="00C02B03" w:rsidRDefault="00C624CC">
      <w:pPr>
        <w:pStyle w:val="Heading3"/>
        <w:keepNext w:val="0"/>
        <w:keepLines w:val="0"/>
        <w:rPr>
          <w:color w:val="000000"/>
          <w:sz w:val="26"/>
          <w:szCs w:val="26"/>
        </w:rPr>
      </w:pPr>
      <w:bookmarkStart w:id="102" w:name="_sj6lgrlboq11" w:colFirst="0" w:colLast="0"/>
      <w:bookmarkEnd w:id="102"/>
      <w:r>
        <w:rPr>
          <w:color w:val="000000"/>
          <w:sz w:val="26"/>
          <w:szCs w:val="26"/>
        </w:rPr>
        <w:t>Participants</w:t>
      </w:r>
    </w:p>
    <w:p w14:paraId="3E2BA761" w14:textId="77777777" w:rsidR="00C02B03" w:rsidRDefault="00C624CC">
      <w:pPr>
        <w:spacing w:before="240" w:after="240"/>
      </w:pPr>
      <w:r>
        <w:t>When the Civilizational Coordination Layer is activated, participants may include:</w:t>
      </w:r>
    </w:p>
    <w:p w14:paraId="2BC10370" w14:textId="77777777" w:rsidR="00C02B03" w:rsidRDefault="00C624CC">
      <w:pPr>
        <w:numPr>
          <w:ilvl w:val="0"/>
          <w:numId w:val="72"/>
        </w:numPr>
        <w:spacing w:before="240" w:after="0"/>
      </w:pPr>
      <w:r>
        <w:t>representatives from relevant nodes</w:t>
      </w:r>
      <w:r>
        <w:br/>
      </w:r>
    </w:p>
    <w:p w14:paraId="26ADB94E" w14:textId="77777777" w:rsidR="00C02B03" w:rsidRDefault="00C624CC">
      <w:pPr>
        <w:numPr>
          <w:ilvl w:val="0"/>
          <w:numId w:val="72"/>
        </w:numPr>
        <w:spacing w:after="0"/>
      </w:pPr>
      <w:r>
        <w:t>expert advisory institutions</w:t>
      </w:r>
      <w:r>
        <w:br/>
      </w:r>
    </w:p>
    <w:p w14:paraId="71AAA21A" w14:textId="77777777" w:rsidR="00C02B03" w:rsidRDefault="00C624CC">
      <w:pPr>
        <w:numPr>
          <w:ilvl w:val="0"/>
          <w:numId w:val="72"/>
        </w:numPr>
        <w:spacing w:after="0"/>
      </w:pPr>
      <w:r>
        <w:t>randomly selected citizen review panels</w:t>
      </w:r>
      <w:r>
        <w:br/>
      </w:r>
    </w:p>
    <w:p w14:paraId="3A19A533" w14:textId="77777777" w:rsidR="00C02B03" w:rsidRDefault="00C624CC">
      <w:pPr>
        <w:numPr>
          <w:ilvl w:val="0"/>
          <w:numId w:val="72"/>
        </w:numPr>
        <w:spacing w:after="240"/>
      </w:pPr>
      <w:r>
        <w:t>analytical support provided by AI systems</w:t>
      </w:r>
    </w:p>
    <w:p w14:paraId="04E362C8" w14:textId="77777777" w:rsidR="00C02B03" w:rsidRDefault="00C624CC">
      <w:r>
        <w:pict w14:anchorId="3D06D327">
          <v:rect id="_x0000_i1096" style="width:0;height:1.5pt" o:hralign="center" o:hrstd="t" o:hr="t" fillcolor="#a0a0a0" stroked="f"/>
        </w:pict>
      </w:r>
    </w:p>
    <w:p w14:paraId="2251508D" w14:textId="77777777" w:rsidR="00C02B03" w:rsidRDefault="00C624CC">
      <w:pPr>
        <w:pStyle w:val="Heading3"/>
        <w:keepNext w:val="0"/>
        <w:keepLines w:val="0"/>
        <w:rPr>
          <w:color w:val="000000"/>
          <w:sz w:val="26"/>
          <w:szCs w:val="26"/>
        </w:rPr>
      </w:pPr>
      <w:bookmarkStart w:id="103" w:name="_2y8kr3dfwfuj" w:colFirst="0" w:colLast="0"/>
      <w:bookmarkEnd w:id="103"/>
      <w:r>
        <w:rPr>
          <w:color w:val="000000"/>
          <w:sz w:val="26"/>
          <w:szCs w:val="26"/>
        </w:rPr>
        <w:t>Decision Basis</w:t>
      </w:r>
    </w:p>
    <w:p w14:paraId="248BE60D" w14:textId="77777777" w:rsidR="00C02B03" w:rsidRDefault="00C624CC">
      <w:pPr>
        <w:spacing w:before="240" w:after="240"/>
      </w:pPr>
      <w:r>
        <w:t>Decisions at this level are based on:</w:t>
      </w:r>
    </w:p>
    <w:p w14:paraId="26053660" w14:textId="77777777" w:rsidR="00C02B03" w:rsidRDefault="00C624CC">
      <w:pPr>
        <w:numPr>
          <w:ilvl w:val="0"/>
          <w:numId w:val="73"/>
        </w:numPr>
        <w:spacing w:before="240" w:after="0"/>
      </w:pPr>
      <w:r>
        <w:t>civilizational protocols</w:t>
      </w:r>
      <w:r>
        <w:br/>
      </w:r>
    </w:p>
    <w:p w14:paraId="3103B673" w14:textId="77777777" w:rsidR="00C02B03" w:rsidRDefault="00C624CC">
      <w:pPr>
        <w:numPr>
          <w:ilvl w:val="0"/>
          <w:numId w:val="73"/>
        </w:numPr>
        <w:spacing w:after="0"/>
      </w:pPr>
      <w:r>
        <w:t>shared knowledge systems</w:t>
      </w:r>
      <w:r>
        <w:br/>
      </w:r>
    </w:p>
    <w:p w14:paraId="767B2EBE" w14:textId="77777777" w:rsidR="00C02B03" w:rsidRDefault="00C624CC">
      <w:pPr>
        <w:numPr>
          <w:ilvl w:val="0"/>
          <w:numId w:val="73"/>
        </w:numPr>
        <w:spacing w:after="240"/>
      </w:pPr>
      <w:r>
        <w:t>distributed arbitration mechanisms</w:t>
      </w:r>
    </w:p>
    <w:p w14:paraId="6EBD2E79" w14:textId="77777777" w:rsidR="00C02B03" w:rsidRDefault="00C624CC">
      <w:pPr>
        <w:spacing w:before="240" w:after="240"/>
      </w:pPr>
      <w:r>
        <w:t>rather than a single centralized authority.</w:t>
      </w:r>
    </w:p>
    <w:p w14:paraId="6AACD71C" w14:textId="77777777" w:rsidR="00C02B03" w:rsidRDefault="00C624CC">
      <w:r>
        <w:pict w14:anchorId="49DF631F">
          <v:rect id="_x0000_i1097" style="width:0;height:1.5pt" o:hralign="center" o:hrstd="t" o:hr="t" fillcolor="#a0a0a0" stroked="f"/>
        </w:pict>
      </w:r>
    </w:p>
    <w:p w14:paraId="03C53075" w14:textId="77777777" w:rsidR="00C02B03" w:rsidRDefault="00C624CC">
      <w:pPr>
        <w:pStyle w:val="Heading3"/>
        <w:keepNext w:val="0"/>
        <w:keepLines w:val="0"/>
        <w:rPr>
          <w:color w:val="000000"/>
          <w:sz w:val="26"/>
          <w:szCs w:val="26"/>
        </w:rPr>
      </w:pPr>
      <w:bookmarkStart w:id="104" w:name="_4wpwo9buwbbe" w:colFirst="0" w:colLast="0"/>
      <w:bookmarkEnd w:id="104"/>
      <w:r>
        <w:rPr>
          <w:color w:val="000000"/>
          <w:sz w:val="26"/>
          <w:szCs w:val="26"/>
        </w:rPr>
        <w:t>Objective</w:t>
      </w:r>
    </w:p>
    <w:p w14:paraId="3EE09F78" w14:textId="77777777" w:rsidR="00C02B03" w:rsidRDefault="00C624CC">
      <w:pPr>
        <w:spacing w:before="240" w:after="240"/>
      </w:pPr>
      <w:r>
        <w:t xml:space="preserve">The objective of the Civilizational Coordination Layer is to ensure that a </w:t>
      </w:r>
      <w:r>
        <w:rPr>
          <w:b/>
          <w:bCs/>
        </w:rPr>
        <w:t>distributed civilizational network can coordinate effectively on critical issues while preserving node autonomy and avoiding the formation of permanent centralized rule</w:t>
      </w:r>
      <w:r>
        <w:t>.</w:t>
      </w:r>
    </w:p>
    <w:p w14:paraId="4A528374" w14:textId="77777777" w:rsidR="00C02B03" w:rsidRDefault="00C624CC">
      <w:r>
        <w:pict w14:anchorId="19EA81F1">
          <v:rect id="_x0000_i1098" style="width:0;height:1.5pt" o:hralign="center" o:hrstd="t" o:hr="t" fillcolor="#a0a0a0" stroked="f"/>
        </w:pict>
      </w:r>
    </w:p>
    <w:p w14:paraId="5A89D035" w14:textId="77777777" w:rsidR="00C02B03" w:rsidRDefault="00C624CC">
      <w:pPr>
        <w:pStyle w:val="Heading1"/>
        <w:keepNext w:val="0"/>
        <w:keepLines w:val="0"/>
        <w:rPr>
          <w:sz w:val="46"/>
          <w:szCs w:val="46"/>
        </w:rPr>
      </w:pPr>
      <w:bookmarkStart w:id="105" w:name="_8wftifyat00c" w:colFirst="0" w:colLast="0"/>
      <w:bookmarkEnd w:id="105"/>
      <w:r>
        <w:rPr>
          <w:sz w:val="46"/>
          <w:szCs w:val="46"/>
        </w:rPr>
        <w:t>Meta-Governance Structure</w:t>
      </w:r>
    </w:p>
    <w:p w14:paraId="74055DA3" w14:textId="77777777" w:rsidR="00C02B03" w:rsidRDefault="00C624CC">
      <w:pPr>
        <w:spacing w:before="240" w:after="240"/>
      </w:pPr>
      <w:r>
        <w:t>The meta-governance architecture of SOE consists of three layers:</w:t>
      </w:r>
    </w:p>
    <w:p w14:paraId="0CE634FF" w14:textId="77777777" w:rsidR="00C02B03" w:rsidRDefault="00C624CC">
      <w:pPr>
        <w:numPr>
          <w:ilvl w:val="0"/>
          <w:numId w:val="74"/>
        </w:numPr>
        <w:spacing w:before="240" w:after="0"/>
      </w:pPr>
      <w:r>
        <w:t>Civilizational Coordination Mechanism</w:t>
      </w:r>
      <w:r>
        <w:br/>
      </w:r>
    </w:p>
    <w:p w14:paraId="768BDAFF" w14:textId="77777777" w:rsidR="00C02B03" w:rsidRDefault="00C624CC">
      <w:pPr>
        <w:numPr>
          <w:ilvl w:val="0"/>
          <w:numId w:val="74"/>
        </w:numPr>
        <w:spacing w:after="0"/>
      </w:pPr>
      <w:r>
        <w:t>Meta-Compromise Arbitration Mechanism</w:t>
      </w:r>
      <w:r>
        <w:br/>
      </w:r>
    </w:p>
    <w:p w14:paraId="6E5D69F6" w14:textId="77777777" w:rsidR="00C02B03" w:rsidRDefault="00C624CC">
      <w:pPr>
        <w:numPr>
          <w:ilvl w:val="0"/>
          <w:numId w:val="74"/>
        </w:numPr>
        <w:spacing w:after="240"/>
      </w:pPr>
      <w:r>
        <w:t>Final Arbitration Mechanism based on the Civilizational Knowledge System</w:t>
      </w:r>
    </w:p>
    <w:p w14:paraId="10B6EFFE" w14:textId="77777777" w:rsidR="00C02B03" w:rsidRDefault="00C624CC">
      <w:r>
        <w:pict w14:anchorId="5487C0AF">
          <v:rect id="_x0000_i1099" style="width:0;height:1.5pt" o:hralign="center" o:hrstd="t" o:hr="t" fillcolor="#a0a0a0" stroked="f"/>
        </w:pict>
      </w:r>
    </w:p>
    <w:p w14:paraId="55218CDC" w14:textId="77777777" w:rsidR="00C02B03" w:rsidRDefault="00C624CC">
      <w:pPr>
        <w:pStyle w:val="Heading1"/>
        <w:keepNext w:val="0"/>
        <w:keepLines w:val="0"/>
      </w:pPr>
      <w:r>
        <w:rPr>
          <w:sz w:val="46"/>
          <w:szCs w:val="46"/>
        </w:rPr>
        <w:t>Modular Open Architecture Declaration</w:t>
      </w:r>
    </w:p>
    <w:p w14:paraId="0325A67F" w14:textId="77777777" w:rsidR="00C02B03" w:rsidRDefault="00C624CC">
      <w:pPr>
        <w:spacing w:before="240" w:after="240"/>
      </w:pPr>
      <w:r>
        <w:t>The System of Eternity is designed as a modular open framework. Its components — the Recovery Engine, Trust Integrity Layer, Disturbance Buffer, Stability Lock Mechanism, Structural Support Layer, and Governance Module — are independently functional. They are designed to interface with external systems, not to require each other as prerequisites.</w:t>
      </w:r>
    </w:p>
    <w:p w14:paraId="5671100E" w14:textId="77777777" w:rsidR="00C02B03" w:rsidRDefault="00C624CC">
      <w:pPr>
        <w:spacing w:before="240" w:after="240"/>
      </w:pPr>
      <w:r>
        <w:t>Any individual, institution, or research program may take any component of SOE, modify it, remove elements, add new ones, or combine it with components from other frameworks to build their own system. This is not a deviation from SOE — it is the intended use.</w:t>
      </w:r>
    </w:p>
    <w:p w14:paraId="4A81D296" w14:textId="77777777" w:rsidR="00C02B03" w:rsidRDefault="00C624CC">
      <w:pPr>
        <w:spacing w:before="240" w:after="240"/>
      </w:pPr>
      <w:r>
        <w:t>The modular principle applies: components are valuable precisely because they can be recombined. A governance system built from three SOE components and two external mechanisms is not a corrupted version of SOE. It is a new system, and its existence strengthens the research program by testing whether SOE components remain functional outside their original context.</w:t>
      </w:r>
    </w:p>
    <w:p w14:paraId="7178ABBE" w14:textId="77777777" w:rsidR="00C02B03" w:rsidRDefault="00C624CC">
      <w:pPr>
        <w:spacing w:before="240" w:after="240"/>
      </w:pPr>
      <w:r>
        <w:t>Citation of the original papers is encouraged but not required. The goal is not attribution — it is that the ideas remain in circulation, get tested in contexts the original authors did not anticipate, and return better for it.</w:t>
      </w:r>
    </w:p>
    <w:p w14:paraId="3D617D67" w14:textId="77777777" w:rsidR="00C02B03" w:rsidRDefault="00C624CC">
      <w:pPr>
        <w:spacing w:before="240" w:after="240"/>
      </w:pPr>
      <w:r>
        <w:t>SOE is not a product to be protected. It is a starting point to be built upon.</w:t>
      </w:r>
    </w:p>
    <w:p w14:paraId="6014A91D" w14:textId="77777777" w:rsidR="00C02B03" w:rsidRDefault="00C624CC">
      <w:pPr>
        <w:pStyle w:val="Heading1"/>
        <w:keepNext w:val="0"/>
        <w:keepLines w:val="0"/>
        <w:rPr>
          <w:sz w:val="46"/>
          <w:szCs w:val="46"/>
        </w:rPr>
      </w:pPr>
      <w:bookmarkStart w:id="106" w:name="_cknlx4o5ihj" w:colFirst="0" w:colLast="0"/>
      <w:bookmarkEnd w:id="106"/>
      <w:r>
        <w:rPr>
          <w:sz w:val="46"/>
          <w:szCs w:val="46"/>
        </w:rPr>
        <w:t>Chapter 5 — Decision Systems</w:t>
      </w:r>
    </w:p>
    <w:p w14:paraId="13A8AF6E" w14:textId="77777777" w:rsidR="00C02B03" w:rsidRDefault="00C624CC">
      <w:pPr>
        <w:spacing w:before="240" w:after="240"/>
      </w:pPr>
      <w:r>
        <w:t xml:space="preserve">This chapter defines the specific decision-making mechanisms within the </w:t>
      </w:r>
      <w:r>
        <w:rPr>
          <w:b/>
          <w:bCs/>
        </w:rPr>
        <w:t>System of Eternity (SOE)</w:t>
      </w:r>
      <w:r>
        <w:t>.</w:t>
      </w:r>
    </w:p>
    <w:p w14:paraId="495EC608" w14:textId="77777777" w:rsidR="00C02B03" w:rsidRDefault="00C624CC">
      <w:pPr>
        <w:spacing w:before="240" w:after="240"/>
      </w:pPr>
      <w:r>
        <w:t xml:space="preserve">SOE adopts a </w:t>
      </w:r>
      <w:r>
        <w:rPr>
          <w:b/>
          <w:bCs/>
        </w:rPr>
        <w:t>Dynamic Multi-Layer Decision System</w:t>
      </w:r>
      <w:r>
        <w:t>, in which different decision structures are applied depending on the type of issue involved.</w:t>
      </w:r>
    </w:p>
    <w:p w14:paraId="53E00E27" w14:textId="77777777" w:rsidR="00C02B03" w:rsidRDefault="00C624CC">
      <w:pPr>
        <w:spacing w:before="240" w:after="240"/>
      </w:pPr>
      <w:r>
        <w:t>This structure is designed to maintain balance among:</w:t>
      </w:r>
    </w:p>
    <w:p w14:paraId="558BC190" w14:textId="77777777" w:rsidR="00C02B03" w:rsidRDefault="00C624CC">
      <w:pPr>
        <w:numPr>
          <w:ilvl w:val="0"/>
          <w:numId w:val="75"/>
        </w:numPr>
        <w:spacing w:before="240" w:after="0"/>
      </w:pPr>
      <w:r>
        <w:t>democratic legitimacy</w:t>
      </w:r>
      <w:r>
        <w:br/>
      </w:r>
    </w:p>
    <w:p w14:paraId="6D8D9185" w14:textId="77777777" w:rsidR="00C02B03" w:rsidRDefault="00C624CC">
      <w:pPr>
        <w:numPr>
          <w:ilvl w:val="0"/>
          <w:numId w:val="75"/>
        </w:numPr>
        <w:spacing w:after="0"/>
      </w:pPr>
      <w:r>
        <w:t>professional judgment</w:t>
      </w:r>
      <w:r>
        <w:br/>
      </w:r>
    </w:p>
    <w:p w14:paraId="6B147DD8" w14:textId="77777777" w:rsidR="00C02B03" w:rsidRDefault="00C624CC">
      <w:pPr>
        <w:numPr>
          <w:ilvl w:val="0"/>
          <w:numId w:val="75"/>
        </w:numPr>
        <w:spacing w:after="0"/>
      </w:pPr>
      <w:r>
        <w:t>systemic stability</w:t>
      </w:r>
      <w:r>
        <w:br/>
      </w:r>
    </w:p>
    <w:p w14:paraId="0C2CC248" w14:textId="77777777" w:rsidR="00C02B03" w:rsidRDefault="00C624CC">
      <w:pPr>
        <w:numPr>
          <w:ilvl w:val="0"/>
          <w:numId w:val="75"/>
        </w:numPr>
        <w:spacing w:after="240"/>
      </w:pPr>
      <w:r>
        <w:t>decision-making efficiency</w:t>
      </w:r>
    </w:p>
    <w:p w14:paraId="2C25EC8B" w14:textId="77777777" w:rsidR="00C02B03" w:rsidRDefault="00C624CC">
      <w:pPr>
        <w:rPr>
          <w:b/>
          <w:bCs/>
          <w:sz w:val="46"/>
          <w:szCs w:val="46"/>
        </w:rPr>
      </w:pPr>
      <w:r>
        <w:pict w14:anchorId="76F7D402">
          <v:rect id="_x0000_i1100" style="width:0;height:1.5pt" o:hralign="center" o:hrstd="t" o:hr="t" fillcolor="#a0a0a0" stroked="f"/>
        </w:pict>
      </w:r>
    </w:p>
    <w:p w14:paraId="45F066AA" w14:textId="77777777" w:rsidR="00C02B03" w:rsidRDefault="00C624CC">
      <w:pPr>
        <w:pStyle w:val="Heading1"/>
        <w:keepNext w:val="0"/>
        <w:keepLines w:val="0"/>
        <w:rPr>
          <w:sz w:val="46"/>
          <w:szCs w:val="46"/>
        </w:rPr>
      </w:pPr>
      <w:bookmarkStart w:id="107" w:name="_h8vtatqqp5zt" w:colFirst="0" w:colLast="0"/>
      <w:bookmarkEnd w:id="107"/>
      <w:r>
        <w:rPr>
          <w:sz w:val="46"/>
          <w:szCs w:val="46"/>
        </w:rPr>
        <w:t>5.1 Decision Categories</w:t>
      </w:r>
    </w:p>
    <w:p w14:paraId="329F5D41" w14:textId="77777777" w:rsidR="00C02B03" w:rsidRDefault="00C624CC">
      <w:pPr>
        <w:spacing w:before="240" w:after="240"/>
      </w:pPr>
      <w:r>
        <w:t>SOE classifies decisions into different categories because different types of problems require different decision mechanisms.</w:t>
      </w:r>
    </w:p>
    <w:p w14:paraId="26C943C2" w14:textId="77777777" w:rsidR="00C02B03" w:rsidRDefault="00C624CC">
      <w:pPr>
        <w:spacing w:before="240" w:after="240"/>
      </w:pPr>
      <w:r>
        <w:t>Major categories include:</w:t>
      </w:r>
    </w:p>
    <w:p w14:paraId="12392559" w14:textId="77777777" w:rsidR="00C02B03" w:rsidRDefault="00C624CC">
      <w:pPr>
        <w:pStyle w:val="Heading3"/>
        <w:keepNext w:val="0"/>
        <w:keepLines w:val="0"/>
        <w:rPr>
          <w:color w:val="000000"/>
          <w:sz w:val="26"/>
          <w:szCs w:val="26"/>
        </w:rPr>
      </w:pPr>
      <w:bookmarkStart w:id="108" w:name="_9yffapdunu4" w:colFirst="0" w:colLast="0"/>
      <w:bookmarkEnd w:id="108"/>
      <w:r>
        <w:rPr>
          <w:color w:val="000000"/>
          <w:sz w:val="26"/>
          <w:szCs w:val="26"/>
        </w:rPr>
        <w:t>Ordinary Policy Decisions</w:t>
      </w:r>
    </w:p>
    <w:p w14:paraId="355A7FD4" w14:textId="77777777" w:rsidR="00C02B03" w:rsidRDefault="00C624CC">
      <w:pPr>
        <w:spacing w:before="240" w:after="240"/>
      </w:pPr>
      <w:r>
        <w:t>Examples include:</w:t>
      </w:r>
    </w:p>
    <w:p w14:paraId="6BE6C034" w14:textId="77777777" w:rsidR="00C02B03" w:rsidRDefault="00C624CC">
      <w:pPr>
        <w:numPr>
          <w:ilvl w:val="0"/>
          <w:numId w:val="76"/>
        </w:numPr>
        <w:spacing w:before="240" w:after="0"/>
      </w:pPr>
      <w:r>
        <w:t>social policy</w:t>
      </w:r>
      <w:r>
        <w:br/>
      </w:r>
    </w:p>
    <w:p w14:paraId="0E688314" w14:textId="77777777" w:rsidR="00C02B03" w:rsidRDefault="00C624CC">
      <w:pPr>
        <w:numPr>
          <w:ilvl w:val="0"/>
          <w:numId w:val="76"/>
        </w:numPr>
        <w:spacing w:after="0"/>
      </w:pPr>
      <w:r>
        <w:t>local governance</w:t>
      </w:r>
      <w:r>
        <w:br/>
      </w:r>
    </w:p>
    <w:p w14:paraId="5A79573A" w14:textId="77777777" w:rsidR="00C02B03" w:rsidRDefault="00C624CC">
      <w:pPr>
        <w:numPr>
          <w:ilvl w:val="0"/>
          <w:numId w:val="76"/>
        </w:numPr>
        <w:spacing w:after="240"/>
      </w:pPr>
      <w:r>
        <w:t>public resource management</w:t>
      </w:r>
    </w:p>
    <w:p w14:paraId="7C14386A" w14:textId="77777777" w:rsidR="00C02B03" w:rsidRDefault="00C624CC">
      <w:pPr>
        <w:pStyle w:val="Heading3"/>
        <w:keepNext w:val="0"/>
        <w:keepLines w:val="0"/>
        <w:rPr>
          <w:color w:val="000000"/>
          <w:sz w:val="26"/>
          <w:szCs w:val="26"/>
        </w:rPr>
      </w:pPr>
      <w:bookmarkStart w:id="109" w:name="_jo7km7mc0ue6" w:colFirst="0" w:colLast="0"/>
      <w:bookmarkEnd w:id="109"/>
      <w:r>
        <w:rPr>
          <w:color w:val="000000"/>
          <w:sz w:val="26"/>
          <w:szCs w:val="26"/>
        </w:rPr>
        <w:t>Technology Governance Decisions</w:t>
      </w:r>
    </w:p>
    <w:p w14:paraId="2EC52D60" w14:textId="77777777" w:rsidR="00C02B03" w:rsidRDefault="00C624CC">
      <w:pPr>
        <w:spacing w:before="240" w:after="240"/>
      </w:pPr>
      <w:r>
        <w:t>Examples include:</w:t>
      </w:r>
    </w:p>
    <w:p w14:paraId="5D6A80E2" w14:textId="77777777" w:rsidR="00C02B03" w:rsidRDefault="00C624CC">
      <w:pPr>
        <w:numPr>
          <w:ilvl w:val="0"/>
          <w:numId w:val="77"/>
        </w:numPr>
        <w:spacing w:before="240" w:after="0"/>
      </w:pPr>
      <w:r>
        <w:t>regulation of emerging technologies</w:t>
      </w:r>
      <w:r>
        <w:br/>
      </w:r>
    </w:p>
    <w:p w14:paraId="59DF431B" w14:textId="77777777" w:rsidR="00C02B03" w:rsidRDefault="00C624CC">
      <w:pPr>
        <w:numPr>
          <w:ilvl w:val="0"/>
          <w:numId w:val="77"/>
        </w:numPr>
        <w:spacing w:after="0"/>
      </w:pPr>
      <w:r>
        <w:t>research and science policy</w:t>
      </w:r>
      <w:r>
        <w:br/>
      </w:r>
    </w:p>
    <w:p w14:paraId="651E36F3" w14:textId="77777777" w:rsidR="00C02B03" w:rsidRDefault="00C624CC">
      <w:pPr>
        <w:numPr>
          <w:ilvl w:val="0"/>
          <w:numId w:val="77"/>
        </w:numPr>
        <w:spacing w:after="240"/>
      </w:pPr>
      <w:r>
        <w:t>environmental governance</w:t>
      </w:r>
    </w:p>
    <w:p w14:paraId="532F07CE" w14:textId="77777777" w:rsidR="00C02B03" w:rsidRDefault="00C624CC">
      <w:pPr>
        <w:pStyle w:val="Heading3"/>
        <w:keepNext w:val="0"/>
        <w:keepLines w:val="0"/>
        <w:rPr>
          <w:color w:val="000000"/>
          <w:sz w:val="26"/>
          <w:szCs w:val="26"/>
        </w:rPr>
      </w:pPr>
      <w:bookmarkStart w:id="110" w:name="_rqfonwaacswv" w:colFirst="0" w:colLast="0"/>
      <w:bookmarkEnd w:id="110"/>
      <w:r>
        <w:rPr>
          <w:color w:val="000000"/>
          <w:sz w:val="26"/>
          <w:szCs w:val="26"/>
        </w:rPr>
        <w:t>High-Risk Decisions</w:t>
      </w:r>
    </w:p>
    <w:p w14:paraId="4E4B4985" w14:textId="77777777" w:rsidR="00C02B03" w:rsidRDefault="00C624CC">
      <w:pPr>
        <w:spacing w:before="240" w:after="240"/>
      </w:pPr>
      <w:r>
        <w:t>Examples include:</w:t>
      </w:r>
    </w:p>
    <w:p w14:paraId="39504B6F" w14:textId="77777777" w:rsidR="00C02B03" w:rsidRDefault="00C624CC">
      <w:pPr>
        <w:numPr>
          <w:ilvl w:val="0"/>
          <w:numId w:val="78"/>
        </w:numPr>
        <w:spacing w:before="240" w:after="0"/>
      </w:pPr>
      <w:r>
        <w:t>advanced artificial intelligence</w:t>
      </w:r>
      <w:r>
        <w:br/>
      </w:r>
    </w:p>
    <w:p w14:paraId="586AAC2D" w14:textId="77777777" w:rsidR="00C02B03" w:rsidRDefault="00C624CC">
      <w:pPr>
        <w:numPr>
          <w:ilvl w:val="0"/>
          <w:numId w:val="78"/>
        </w:numPr>
        <w:spacing w:after="0"/>
      </w:pPr>
      <w:r>
        <w:t>biotechnology</w:t>
      </w:r>
      <w:r>
        <w:br/>
      </w:r>
    </w:p>
    <w:p w14:paraId="0F5C25CC" w14:textId="77777777" w:rsidR="00C02B03" w:rsidRDefault="00C624CC">
      <w:pPr>
        <w:numPr>
          <w:ilvl w:val="0"/>
          <w:numId w:val="78"/>
        </w:numPr>
        <w:spacing w:after="240"/>
      </w:pPr>
      <w:r>
        <w:t>large-scale weapon systems</w:t>
      </w:r>
    </w:p>
    <w:p w14:paraId="5D22C8B7" w14:textId="77777777" w:rsidR="00C02B03" w:rsidRDefault="00C624CC">
      <w:pPr>
        <w:pStyle w:val="Heading3"/>
        <w:keepNext w:val="0"/>
        <w:keepLines w:val="0"/>
        <w:rPr>
          <w:color w:val="000000"/>
          <w:sz w:val="26"/>
          <w:szCs w:val="26"/>
        </w:rPr>
      </w:pPr>
      <w:bookmarkStart w:id="111" w:name="_hg7gtw61qehu" w:colFirst="0" w:colLast="0"/>
      <w:bookmarkEnd w:id="111"/>
      <w:r>
        <w:rPr>
          <w:color w:val="000000"/>
          <w:sz w:val="26"/>
          <w:szCs w:val="26"/>
        </w:rPr>
        <w:t>Civilizational-Level Decisions</w:t>
      </w:r>
    </w:p>
    <w:p w14:paraId="1A7B0ADF" w14:textId="77777777" w:rsidR="00C02B03" w:rsidRDefault="00C624CC">
      <w:pPr>
        <w:spacing w:before="240" w:after="240"/>
      </w:pPr>
      <w:r>
        <w:t>Examples include:</w:t>
      </w:r>
    </w:p>
    <w:p w14:paraId="7D5CC02F" w14:textId="77777777" w:rsidR="00C02B03" w:rsidRDefault="00C624CC">
      <w:pPr>
        <w:numPr>
          <w:ilvl w:val="0"/>
          <w:numId w:val="79"/>
        </w:numPr>
        <w:spacing w:before="240" w:after="0"/>
      </w:pPr>
      <w:r>
        <w:t>civilizational structural reform</w:t>
      </w:r>
      <w:r>
        <w:br/>
      </w:r>
    </w:p>
    <w:p w14:paraId="6A45CD99" w14:textId="77777777" w:rsidR="00C02B03" w:rsidRDefault="00C624CC">
      <w:pPr>
        <w:numPr>
          <w:ilvl w:val="0"/>
          <w:numId w:val="79"/>
        </w:numPr>
        <w:spacing w:after="0"/>
      </w:pPr>
      <w:r>
        <w:t>system upgrades</w:t>
      </w:r>
      <w:r>
        <w:br/>
      </w:r>
    </w:p>
    <w:p w14:paraId="12ED509C" w14:textId="77777777" w:rsidR="00C02B03" w:rsidRDefault="00C624CC">
      <w:pPr>
        <w:numPr>
          <w:ilvl w:val="0"/>
          <w:numId w:val="79"/>
        </w:numPr>
        <w:spacing w:after="240"/>
      </w:pPr>
      <w:r>
        <w:t>system replacement</w:t>
      </w:r>
    </w:p>
    <w:p w14:paraId="353A24F9" w14:textId="77777777" w:rsidR="00C02B03" w:rsidRDefault="00C624CC">
      <w:pPr>
        <w:spacing w:before="240" w:after="240"/>
      </w:pPr>
      <w:r>
        <w:t xml:space="preserve">Different categories of decisions follow </w:t>
      </w:r>
      <w:r>
        <w:rPr>
          <w:b/>
          <w:bCs/>
        </w:rPr>
        <w:t>different procedural mechanisms</w:t>
      </w:r>
      <w:r>
        <w:t>.</w:t>
      </w:r>
    </w:p>
    <w:p w14:paraId="12A9360F" w14:textId="77777777" w:rsidR="00C02B03" w:rsidRDefault="00C624CC">
      <w:r>
        <w:pict w14:anchorId="1C8D5A26">
          <v:rect id="_x0000_i1101" style="width:0;height:1.5pt" o:hralign="center" o:hrstd="t" o:hr="t" fillcolor="#a0a0a0" stroked="f"/>
        </w:pict>
      </w:r>
    </w:p>
    <w:p w14:paraId="008B8983" w14:textId="77777777" w:rsidR="00C02B03" w:rsidRDefault="00C624CC">
      <w:pPr>
        <w:pStyle w:val="Heading1"/>
        <w:keepNext w:val="0"/>
        <w:keepLines w:val="0"/>
        <w:rPr>
          <w:sz w:val="46"/>
          <w:szCs w:val="46"/>
        </w:rPr>
      </w:pPr>
      <w:bookmarkStart w:id="112" w:name="_ducy3v3k79jb" w:colFirst="0" w:colLast="0"/>
      <w:bookmarkEnd w:id="112"/>
      <w:r>
        <w:rPr>
          <w:sz w:val="46"/>
          <w:szCs w:val="46"/>
        </w:rPr>
        <w:t>5.2 Multi-Layer Decision Participants</w:t>
      </w:r>
    </w:p>
    <w:p w14:paraId="04271294" w14:textId="77777777" w:rsidR="00C02B03" w:rsidRDefault="00C624CC">
      <w:pPr>
        <w:spacing w:before="240" w:after="240"/>
      </w:pPr>
      <w:r>
        <w:t>Decision-making within SOE typically involves multiple participating actors.</w:t>
      </w:r>
    </w:p>
    <w:p w14:paraId="6A005CC7" w14:textId="77777777" w:rsidR="00C02B03" w:rsidRDefault="00C624CC">
      <w:pPr>
        <w:pStyle w:val="Heading3"/>
        <w:keepNext w:val="0"/>
        <w:keepLines w:val="0"/>
        <w:rPr>
          <w:color w:val="000000"/>
          <w:sz w:val="26"/>
          <w:szCs w:val="26"/>
        </w:rPr>
      </w:pPr>
      <w:bookmarkStart w:id="113" w:name="_nrqq7b7ymolf" w:colFirst="0" w:colLast="0"/>
      <w:bookmarkEnd w:id="113"/>
      <w:r>
        <w:rPr>
          <w:color w:val="000000"/>
          <w:sz w:val="26"/>
          <w:szCs w:val="26"/>
        </w:rPr>
        <w:t>Citizens</w:t>
      </w:r>
    </w:p>
    <w:p w14:paraId="2AF43FA7" w14:textId="77777777" w:rsidR="00C02B03" w:rsidRDefault="00C624CC">
      <w:pPr>
        <w:spacing w:before="240" w:after="240"/>
      </w:pPr>
      <w:r>
        <w:t>Provide democratic legitimacy and express social values.</w:t>
      </w:r>
    </w:p>
    <w:p w14:paraId="773ABFD5" w14:textId="77777777" w:rsidR="00C02B03" w:rsidRDefault="00C624CC">
      <w:pPr>
        <w:pStyle w:val="Heading3"/>
        <w:keepNext w:val="0"/>
        <w:keepLines w:val="0"/>
        <w:rPr>
          <w:color w:val="000000"/>
          <w:sz w:val="26"/>
          <w:szCs w:val="26"/>
        </w:rPr>
      </w:pPr>
      <w:bookmarkStart w:id="114" w:name="_8sf4j4c1jvk2" w:colFirst="0" w:colLast="0"/>
      <w:bookmarkEnd w:id="114"/>
      <w:r>
        <w:rPr>
          <w:color w:val="000000"/>
          <w:sz w:val="26"/>
          <w:szCs w:val="26"/>
        </w:rPr>
        <w:t>Experts</w:t>
      </w:r>
    </w:p>
    <w:p w14:paraId="23DE4A3D" w14:textId="77777777" w:rsidR="00C02B03" w:rsidRDefault="00C624CC">
      <w:pPr>
        <w:spacing w:before="240" w:after="240"/>
      </w:pPr>
      <w:r>
        <w:t>Provide professional analysis and technical judgment.</w:t>
      </w:r>
    </w:p>
    <w:p w14:paraId="21D2C361" w14:textId="77777777" w:rsidR="00C02B03" w:rsidRDefault="00C624CC">
      <w:pPr>
        <w:pStyle w:val="Heading3"/>
        <w:keepNext w:val="0"/>
        <w:keepLines w:val="0"/>
        <w:rPr>
          <w:color w:val="000000"/>
          <w:sz w:val="26"/>
          <w:szCs w:val="26"/>
        </w:rPr>
      </w:pPr>
      <w:bookmarkStart w:id="115" w:name="_8r60w8ev49n8" w:colFirst="0" w:colLast="0"/>
      <w:bookmarkEnd w:id="115"/>
      <w:r>
        <w:rPr>
          <w:color w:val="000000"/>
          <w:sz w:val="26"/>
          <w:szCs w:val="26"/>
        </w:rPr>
        <w:t>Institutional Bodies</w:t>
      </w:r>
    </w:p>
    <w:p w14:paraId="2D9E2313" w14:textId="77777777" w:rsidR="00C02B03" w:rsidRDefault="00C624CC">
      <w:pPr>
        <w:spacing w:before="240" w:after="240"/>
      </w:pPr>
      <w:r>
        <w:t>Organize decision processes and implement policies.</w:t>
      </w:r>
    </w:p>
    <w:p w14:paraId="26B46AA4" w14:textId="77777777" w:rsidR="00C02B03" w:rsidRDefault="00C624CC">
      <w:pPr>
        <w:pStyle w:val="Heading3"/>
        <w:keepNext w:val="0"/>
        <w:keepLines w:val="0"/>
        <w:rPr>
          <w:color w:val="000000"/>
          <w:sz w:val="26"/>
          <w:szCs w:val="26"/>
        </w:rPr>
      </w:pPr>
      <w:bookmarkStart w:id="116" w:name="_cxke6sb5pyh9" w:colFirst="0" w:colLast="0"/>
      <w:bookmarkEnd w:id="116"/>
      <w:r>
        <w:rPr>
          <w:color w:val="000000"/>
          <w:sz w:val="26"/>
          <w:szCs w:val="26"/>
        </w:rPr>
        <w:t>Artificial Intelligence Systems</w:t>
      </w:r>
    </w:p>
    <w:p w14:paraId="726BEE24" w14:textId="77777777" w:rsidR="00C02B03" w:rsidRDefault="00C624CC">
      <w:pPr>
        <w:spacing w:before="240" w:after="240"/>
      </w:pPr>
      <w:r>
        <w:t>Provide data analysis, risk assessment, and policy simulation.</w:t>
      </w:r>
    </w:p>
    <w:p w14:paraId="319BCFBE" w14:textId="77777777" w:rsidR="00C02B03" w:rsidRDefault="00C624CC">
      <w:pPr>
        <w:spacing w:before="240" w:after="240"/>
      </w:pPr>
      <w:r>
        <w:t xml:space="preserve">Together, these actors form the </w:t>
      </w:r>
      <w:r>
        <w:rPr>
          <w:b/>
          <w:bCs/>
        </w:rPr>
        <w:t>multi-layer decision structure</w:t>
      </w:r>
      <w:r>
        <w:t>.</w:t>
      </w:r>
    </w:p>
    <w:p w14:paraId="417D7ED2" w14:textId="77777777" w:rsidR="00C02B03" w:rsidRDefault="00C624CC">
      <w:r>
        <w:pict w14:anchorId="75C81C5F">
          <v:rect id="_x0000_i1102" style="width:0;height:1.5pt" o:hralign="center" o:hrstd="t" o:hr="t" fillcolor="#a0a0a0" stroked="f"/>
        </w:pict>
      </w:r>
    </w:p>
    <w:p w14:paraId="06770D1E" w14:textId="77777777" w:rsidR="00C02B03" w:rsidRDefault="00C624CC">
      <w:pPr>
        <w:pStyle w:val="Heading1"/>
        <w:keepNext w:val="0"/>
        <w:keepLines w:val="0"/>
        <w:rPr>
          <w:sz w:val="46"/>
          <w:szCs w:val="46"/>
        </w:rPr>
      </w:pPr>
      <w:bookmarkStart w:id="117" w:name="_7myxsnuvph24" w:colFirst="0" w:colLast="0"/>
      <w:bookmarkEnd w:id="117"/>
      <w:r>
        <w:rPr>
          <w:sz w:val="46"/>
          <w:szCs w:val="46"/>
        </w:rPr>
        <w:t>5.3 AI Decision Support</w:t>
      </w:r>
    </w:p>
    <w:p w14:paraId="203EEEAC" w14:textId="77777777" w:rsidR="00C02B03" w:rsidRDefault="00C624CC">
      <w:pPr>
        <w:spacing w:before="240" w:after="240"/>
      </w:pPr>
      <w:r>
        <w:t>Artificial intelligence plays several supporting roles within the decision system.</w:t>
      </w:r>
    </w:p>
    <w:p w14:paraId="29570DDC" w14:textId="77777777" w:rsidR="00C02B03" w:rsidRDefault="00C624CC">
      <w:pPr>
        <w:pStyle w:val="Heading3"/>
        <w:keepNext w:val="0"/>
        <w:keepLines w:val="0"/>
        <w:rPr>
          <w:color w:val="000000"/>
          <w:sz w:val="26"/>
          <w:szCs w:val="26"/>
        </w:rPr>
      </w:pPr>
      <w:bookmarkStart w:id="118" w:name="_191bjup3hlwo" w:colFirst="0" w:colLast="0"/>
      <w:bookmarkEnd w:id="118"/>
      <w:r>
        <w:rPr>
          <w:color w:val="000000"/>
          <w:sz w:val="26"/>
          <w:szCs w:val="26"/>
        </w:rPr>
        <w:t>Policy Simulation</w:t>
      </w:r>
    </w:p>
    <w:p w14:paraId="0BBB6E71" w14:textId="77777777" w:rsidR="00C02B03" w:rsidRDefault="00C624CC">
      <w:pPr>
        <w:spacing w:before="240" w:after="240"/>
      </w:pPr>
      <w:r>
        <w:t>AI systems can predict the potential long-term outcomes of different policy options.</w:t>
      </w:r>
    </w:p>
    <w:p w14:paraId="30889D66" w14:textId="77777777" w:rsidR="00C02B03" w:rsidRDefault="00C624CC">
      <w:pPr>
        <w:pStyle w:val="Heading3"/>
        <w:keepNext w:val="0"/>
        <w:keepLines w:val="0"/>
        <w:rPr>
          <w:color w:val="000000"/>
          <w:sz w:val="26"/>
          <w:szCs w:val="26"/>
        </w:rPr>
      </w:pPr>
      <w:bookmarkStart w:id="119" w:name="_10uttgpg1e2f" w:colFirst="0" w:colLast="0"/>
      <w:bookmarkEnd w:id="119"/>
      <w:r>
        <w:rPr>
          <w:color w:val="000000"/>
          <w:sz w:val="26"/>
          <w:szCs w:val="26"/>
        </w:rPr>
        <w:t>Risk Assessment</w:t>
      </w:r>
    </w:p>
    <w:p w14:paraId="040B1C50" w14:textId="77777777" w:rsidR="00C02B03" w:rsidRDefault="00C624CC">
      <w:pPr>
        <w:spacing w:before="240" w:after="240"/>
      </w:pPr>
      <w:r>
        <w:t>AI systems help identify potential technological or social risks.</w:t>
      </w:r>
    </w:p>
    <w:p w14:paraId="3949DCC4" w14:textId="77777777" w:rsidR="00C02B03" w:rsidRDefault="00C624CC">
      <w:pPr>
        <w:pStyle w:val="Heading3"/>
        <w:keepNext w:val="0"/>
        <w:keepLines w:val="0"/>
        <w:rPr>
          <w:color w:val="000000"/>
          <w:sz w:val="26"/>
          <w:szCs w:val="26"/>
        </w:rPr>
      </w:pPr>
      <w:bookmarkStart w:id="120" w:name="_qo07noabl9t9" w:colFirst="0" w:colLast="0"/>
      <w:bookmarkEnd w:id="120"/>
      <w:r>
        <w:rPr>
          <w:color w:val="000000"/>
          <w:sz w:val="26"/>
          <w:szCs w:val="26"/>
        </w:rPr>
        <w:t>Information Integration</w:t>
      </w:r>
    </w:p>
    <w:p w14:paraId="61A70B6A" w14:textId="77777777" w:rsidR="00C02B03" w:rsidRDefault="00C624CC">
      <w:pPr>
        <w:spacing w:before="240" w:after="240"/>
      </w:pPr>
      <w:r>
        <w:t>AI systems process complex data and generate analytical reports.</w:t>
      </w:r>
    </w:p>
    <w:p w14:paraId="606DD4E5" w14:textId="77777777" w:rsidR="00C02B03" w:rsidRDefault="00C624CC">
      <w:pPr>
        <w:spacing w:before="240" w:after="240"/>
      </w:pPr>
      <w:r>
        <w:t xml:space="preserve">The role of AI is to </w:t>
      </w:r>
      <w:r>
        <w:rPr>
          <w:b/>
          <w:bCs/>
        </w:rPr>
        <w:t>enhance decision quality</w:t>
      </w:r>
      <w:r>
        <w:t>, not to replace human decision-making.</w:t>
      </w:r>
    </w:p>
    <w:p w14:paraId="708D4AE7" w14:textId="77777777" w:rsidR="00C02B03" w:rsidRDefault="00C624CC">
      <w:r>
        <w:pict w14:anchorId="18F56E09">
          <v:rect id="_x0000_i1103" style="width:0;height:1.5pt" o:hralign="center" o:hrstd="t" o:hr="t" fillcolor="#a0a0a0" stroked="f"/>
        </w:pict>
      </w:r>
    </w:p>
    <w:p w14:paraId="777F6777" w14:textId="77777777" w:rsidR="00C02B03" w:rsidRDefault="00C624CC">
      <w:pPr>
        <w:pStyle w:val="Heading1"/>
        <w:keepNext w:val="0"/>
        <w:keepLines w:val="0"/>
        <w:rPr>
          <w:sz w:val="46"/>
          <w:szCs w:val="46"/>
        </w:rPr>
      </w:pPr>
      <w:bookmarkStart w:id="121" w:name="_yoltqo6eillg" w:colFirst="0" w:colLast="0"/>
      <w:bookmarkEnd w:id="121"/>
      <w:r>
        <w:rPr>
          <w:sz w:val="46"/>
          <w:szCs w:val="46"/>
        </w:rPr>
        <w:t>5.4 Veto Mechanism</w:t>
      </w:r>
    </w:p>
    <w:p w14:paraId="6DB141A1" w14:textId="77777777" w:rsidR="00C02B03" w:rsidRDefault="00C624CC">
      <w:pPr>
        <w:spacing w:before="240" w:after="240"/>
      </w:pPr>
      <w:r>
        <w:t xml:space="preserve">To prevent dangerous decisions from being implemented, SOE allows the use of a </w:t>
      </w:r>
      <w:r>
        <w:rPr>
          <w:b/>
          <w:bCs/>
        </w:rPr>
        <w:t>veto mechanism</w:t>
      </w:r>
      <w:r>
        <w:t xml:space="preserve"> under specific circumstances.</w:t>
      </w:r>
    </w:p>
    <w:p w14:paraId="442FB200" w14:textId="77777777" w:rsidR="00C02B03" w:rsidRDefault="00C624CC">
      <w:pPr>
        <w:spacing w:before="240" w:after="240"/>
      </w:pPr>
      <w:r>
        <w:t>Entities that may hold veto authority include:</w:t>
      </w:r>
    </w:p>
    <w:p w14:paraId="74CC9538" w14:textId="77777777" w:rsidR="00C02B03" w:rsidRDefault="00C624CC">
      <w:pPr>
        <w:numPr>
          <w:ilvl w:val="0"/>
          <w:numId w:val="80"/>
        </w:numPr>
        <w:spacing w:before="240" w:after="0"/>
      </w:pPr>
      <w:r>
        <w:t>judicial institutions</w:t>
      </w:r>
      <w:r>
        <w:br/>
      </w:r>
    </w:p>
    <w:p w14:paraId="678582C6" w14:textId="77777777" w:rsidR="00C02B03" w:rsidRDefault="00C624CC">
      <w:pPr>
        <w:numPr>
          <w:ilvl w:val="0"/>
          <w:numId w:val="80"/>
        </w:numPr>
        <w:spacing w:after="0"/>
      </w:pPr>
      <w:r>
        <w:t>risk assessment agencies</w:t>
      </w:r>
      <w:r>
        <w:br/>
      </w:r>
    </w:p>
    <w:p w14:paraId="07F6C278" w14:textId="77777777" w:rsidR="00C02B03" w:rsidRDefault="00C624CC">
      <w:pPr>
        <w:numPr>
          <w:ilvl w:val="0"/>
          <w:numId w:val="80"/>
        </w:numPr>
        <w:spacing w:after="240"/>
      </w:pPr>
      <w:r>
        <w:t>system security authorities</w:t>
      </w:r>
    </w:p>
    <w:p w14:paraId="208F3596" w14:textId="77777777" w:rsidR="00C02B03" w:rsidRDefault="00C624CC">
      <w:pPr>
        <w:spacing w:before="240" w:after="240"/>
      </w:pPr>
      <w:r>
        <w:t>Veto mechanisms are typically applied to:</w:t>
      </w:r>
    </w:p>
    <w:p w14:paraId="3107739D" w14:textId="77777777" w:rsidR="00C02B03" w:rsidRDefault="00C624CC">
      <w:pPr>
        <w:numPr>
          <w:ilvl w:val="0"/>
          <w:numId w:val="81"/>
        </w:numPr>
        <w:spacing w:before="240" w:after="0"/>
      </w:pPr>
      <w:r>
        <w:t>high-risk technologies</w:t>
      </w:r>
      <w:r>
        <w:br/>
      </w:r>
    </w:p>
    <w:p w14:paraId="05EB29C0" w14:textId="77777777" w:rsidR="00C02B03" w:rsidRDefault="00C624CC">
      <w:pPr>
        <w:numPr>
          <w:ilvl w:val="0"/>
          <w:numId w:val="81"/>
        </w:numPr>
        <w:spacing w:after="240"/>
      </w:pPr>
      <w:r>
        <w:t>civilizational security issues</w:t>
      </w:r>
    </w:p>
    <w:p w14:paraId="29AD6AD1" w14:textId="77777777" w:rsidR="00C02B03" w:rsidRDefault="00C624CC">
      <w:r>
        <w:pict w14:anchorId="1A8B1D1F">
          <v:rect id="_x0000_i1104" style="width:0;height:1.5pt" o:hralign="center" o:hrstd="t" o:hr="t" fillcolor="#a0a0a0" stroked="f"/>
        </w:pict>
      </w:r>
    </w:p>
    <w:p w14:paraId="7CE79303" w14:textId="77777777" w:rsidR="00C02B03" w:rsidRDefault="00C624CC">
      <w:pPr>
        <w:pStyle w:val="Heading1"/>
        <w:keepNext w:val="0"/>
        <w:keepLines w:val="0"/>
        <w:rPr>
          <w:sz w:val="46"/>
          <w:szCs w:val="46"/>
        </w:rPr>
      </w:pPr>
      <w:bookmarkStart w:id="122" w:name="_lk77vjviben4" w:colFirst="0" w:colLast="0"/>
      <w:bookmarkEnd w:id="122"/>
      <w:r>
        <w:rPr>
          <w:sz w:val="46"/>
          <w:szCs w:val="46"/>
        </w:rPr>
        <w:t>5.5 Citizen Participation</w:t>
      </w:r>
    </w:p>
    <w:p w14:paraId="5AFFD80B" w14:textId="77777777" w:rsidR="00C02B03" w:rsidRDefault="00C624CC">
      <w:pPr>
        <w:spacing w:before="240" w:after="240"/>
      </w:pPr>
      <w:r>
        <w:t>SOE provides multiple mechanisms for citizen participation, including:</w:t>
      </w:r>
    </w:p>
    <w:p w14:paraId="241004E0" w14:textId="77777777" w:rsidR="00C02B03" w:rsidRDefault="00C624CC">
      <w:pPr>
        <w:numPr>
          <w:ilvl w:val="0"/>
          <w:numId w:val="82"/>
        </w:numPr>
        <w:spacing w:before="240" w:after="0"/>
      </w:pPr>
      <w:r>
        <w:t>elections</w:t>
      </w:r>
      <w:r>
        <w:br/>
      </w:r>
    </w:p>
    <w:p w14:paraId="1597C7EA" w14:textId="77777777" w:rsidR="00C02B03" w:rsidRDefault="00C624CC">
      <w:pPr>
        <w:numPr>
          <w:ilvl w:val="0"/>
          <w:numId w:val="82"/>
        </w:numPr>
        <w:spacing w:after="0"/>
      </w:pPr>
      <w:r>
        <w:t>referendums</w:t>
      </w:r>
      <w:r>
        <w:br/>
      </w:r>
    </w:p>
    <w:p w14:paraId="7ADD1ADF" w14:textId="77777777" w:rsidR="00C02B03" w:rsidRDefault="00C624CC">
      <w:pPr>
        <w:numPr>
          <w:ilvl w:val="0"/>
          <w:numId w:val="82"/>
        </w:numPr>
        <w:spacing w:after="0"/>
      </w:pPr>
      <w:r>
        <w:t>citizen assemblies</w:t>
      </w:r>
      <w:r>
        <w:br/>
      </w:r>
    </w:p>
    <w:p w14:paraId="0F5CC611" w14:textId="77777777" w:rsidR="00C02B03" w:rsidRDefault="00C624CC">
      <w:pPr>
        <w:numPr>
          <w:ilvl w:val="0"/>
          <w:numId w:val="82"/>
        </w:numPr>
        <w:spacing w:after="240"/>
      </w:pPr>
      <w:r>
        <w:t>sortition panels (randomly selected citizen panels)</w:t>
      </w:r>
    </w:p>
    <w:p w14:paraId="752720C3" w14:textId="77777777" w:rsidR="00C02B03" w:rsidRDefault="00C624CC">
      <w:pPr>
        <w:spacing w:before="240" w:after="240"/>
      </w:pPr>
      <w:r>
        <w:t>Citizen participation strengthens the legitimacy of decisions.</w:t>
      </w:r>
    </w:p>
    <w:p w14:paraId="7920C795" w14:textId="77777777" w:rsidR="00C02B03" w:rsidRDefault="00C624CC">
      <w:pPr>
        <w:spacing w:before="240" w:after="240"/>
      </w:pPr>
      <w:r>
        <w:t xml:space="preserve">SOE also encourages a </w:t>
      </w:r>
      <w:r>
        <w:rPr>
          <w:b/>
          <w:bCs/>
        </w:rPr>
        <w:t>voluntary participation society</w:t>
      </w:r>
      <w:r>
        <w:t>, where citizens choose their level of involvement according to their interests and capabilities.</w:t>
      </w:r>
    </w:p>
    <w:p w14:paraId="79958AF3" w14:textId="77777777" w:rsidR="00C02B03" w:rsidRDefault="00C624CC">
      <w:r>
        <w:pict w14:anchorId="65E8FD89">
          <v:rect id="_x0000_i1105" style="width:0;height:1.5pt" o:hralign="center" o:hrstd="t" o:hr="t" fillcolor="#a0a0a0" stroked="f"/>
        </w:pict>
      </w:r>
    </w:p>
    <w:p w14:paraId="790074CD" w14:textId="77777777" w:rsidR="00C02B03" w:rsidRDefault="00C624CC">
      <w:pPr>
        <w:pStyle w:val="Heading1"/>
        <w:keepNext w:val="0"/>
        <w:keepLines w:val="0"/>
        <w:rPr>
          <w:sz w:val="46"/>
          <w:szCs w:val="46"/>
        </w:rPr>
      </w:pPr>
      <w:bookmarkStart w:id="123" w:name="_p35gsymezfk0" w:colFirst="0" w:colLast="0"/>
      <w:bookmarkEnd w:id="123"/>
      <w:r>
        <w:rPr>
          <w:sz w:val="46"/>
          <w:szCs w:val="46"/>
        </w:rPr>
        <w:t>5.6 Expert Communication Channels</w:t>
      </w:r>
    </w:p>
    <w:p w14:paraId="218DC54D" w14:textId="77777777" w:rsidR="00C02B03" w:rsidRDefault="00C624CC">
      <w:pPr>
        <w:spacing w:before="240" w:after="240"/>
      </w:pPr>
      <w:r>
        <w:t xml:space="preserve">SOE establishes </w:t>
      </w:r>
      <w:r>
        <w:rPr>
          <w:b/>
          <w:bCs/>
        </w:rPr>
        <w:t>public communication channels for experts</w:t>
      </w:r>
      <w:r>
        <w:t>.</w:t>
      </w:r>
    </w:p>
    <w:p w14:paraId="56D6D2F1" w14:textId="77777777" w:rsidR="00C02B03" w:rsidRDefault="00C624CC">
      <w:pPr>
        <w:spacing w:before="240" w:after="240"/>
      </w:pPr>
      <w:r>
        <w:t>Through these channels, experts may explain to society:</w:t>
      </w:r>
    </w:p>
    <w:p w14:paraId="0A675BB1" w14:textId="77777777" w:rsidR="00C02B03" w:rsidRDefault="00C624CC">
      <w:pPr>
        <w:numPr>
          <w:ilvl w:val="0"/>
          <w:numId w:val="83"/>
        </w:numPr>
        <w:spacing w:before="240" w:after="0"/>
      </w:pPr>
      <w:r>
        <w:t>technical issues</w:t>
      </w:r>
      <w:r>
        <w:br/>
      </w:r>
    </w:p>
    <w:p w14:paraId="3A355D9B" w14:textId="77777777" w:rsidR="00C02B03" w:rsidRDefault="00C624CC">
      <w:pPr>
        <w:numPr>
          <w:ilvl w:val="0"/>
          <w:numId w:val="83"/>
        </w:numPr>
        <w:spacing w:after="0"/>
      </w:pPr>
      <w:r>
        <w:t>policy impacts</w:t>
      </w:r>
      <w:r>
        <w:br/>
      </w:r>
    </w:p>
    <w:p w14:paraId="2C54E804" w14:textId="77777777" w:rsidR="00C02B03" w:rsidRDefault="00C624CC">
      <w:pPr>
        <w:numPr>
          <w:ilvl w:val="0"/>
          <w:numId w:val="83"/>
        </w:numPr>
        <w:spacing w:after="240"/>
      </w:pPr>
      <w:r>
        <w:t>scientific conclusions</w:t>
      </w:r>
    </w:p>
    <w:p w14:paraId="505599B9" w14:textId="77777777" w:rsidR="00C02B03" w:rsidRDefault="00C624CC">
      <w:pPr>
        <w:spacing w:before="240" w:after="240"/>
      </w:pPr>
      <w:r>
        <w:t>This mechanism helps reduce:</w:t>
      </w:r>
    </w:p>
    <w:p w14:paraId="7EF737DA" w14:textId="77777777" w:rsidR="00C02B03" w:rsidRDefault="00C624CC">
      <w:pPr>
        <w:numPr>
          <w:ilvl w:val="0"/>
          <w:numId w:val="84"/>
        </w:numPr>
        <w:spacing w:before="240" w:after="0"/>
      </w:pPr>
      <w:r>
        <w:t>misinformation</w:t>
      </w:r>
      <w:r>
        <w:br/>
      </w:r>
    </w:p>
    <w:p w14:paraId="6D26AABE" w14:textId="77777777" w:rsidR="00C02B03" w:rsidRDefault="00C624CC">
      <w:pPr>
        <w:numPr>
          <w:ilvl w:val="0"/>
          <w:numId w:val="84"/>
        </w:numPr>
        <w:spacing w:after="0"/>
      </w:pPr>
      <w:r>
        <w:t>policy misunderstanding</w:t>
      </w:r>
      <w:r>
        <w:br/>
      </w:r>
    </w:p>
    <w:p w14:paraId="7F71214C" w14:textId="77777777" w:rsidR="00C02B03" w:rsidRDefault="00C624CC">
      <w:pPr>
        <w:numPr>
          <w:ilvl w:val="0"/>
          <w:numId w:val="84"/>
        </w:numPr>
        <w:spacing w:after="240"/>
      </w:pPr>
      <w:r>
        <w:t>technological panic</w:t>
      </w:r>
    </w:p>
    <w:p w14:paraId="32175E91" w14:textId="77777777" w:rsidR="00C02B03" w:rsidRDefault="00C624CC">
      <w:r>
        <w:pict w14:anchorId="3653515A">
          <v:rect id="_x0000_i1106" style="width:0;height:1.5pt" o:hralign="center" o:hrstd="t" o:hr="t" fillcolor="#a0a0a0" stroked="f"/>
        </w:pict>
      </w:r>
    </w:p>
    <w:p w14:paraId="4593A130" w14:textId="77777777" w:rsidR="00C02B03" w:rsidRDefault="00C624CC">
      <w:pPr>
        <w:pStyle w:val="Heading1"/>
        <w:keepNext w:val="0"/>
        <w:keepLines w:val="0"/>
        <w:rPr>
          <w:sz w:val="46"/>
          <w:szCs w:val="46"/>
        </w:rPr>
      </w:pPr>
      <w:bookmarkStart w:id="124" w:name="_pk7hhqyo6su0" w:colFirst="0" w:colLast="0"/>
      <w:bookmarkEnd w:id="124"/>
      <w:r>
        <w:rPr>
          <w:sz w:val="46"/>
          <w:szCs w:val="46"/>
        </w:rPr>
        <w:t>5.7 Decision Transparency</w:t>
      </w:r>
    </w:p>
    <w:p w14:paraId="4B9B9756" w14:textId="77777777" w:rsidR="00C02B03" w:rsidRDefault="00C624CC">
      <w:pPr>
        <w:spacing w:before="240" w:after="240"/>
      </w:pPr>
      <w:r>
        <w:t>Unless security concerns prevent it, decision-making processes should remain as transparent as possible.</w:t>
      </w:r>
    </w:p>
    <w:p w14:paraId="2B09A379" w14:textId="77777777" w:rsidR="00C02B03" w:rsidRDefault="00C624CC">
      <w:pPr>
        <w:spacing w:before="240" w:after="240"/>
      </w:pPr>
      <w:r>
        <w:t>Transparency mechanisms include:</w:t>
      </w:r>
    </w:p>
    <w:p w14:paraId="2BD11BA5" w14:textId="77777777" w:rsidR="00C02B03" w:rsidRDefault="00C624CC">
      <w:pPr>
        <w:numPr>
          <w:ilvl w:val="0"/>
          <w:numId w:val="85"/>
        </w:numPr>
        <w:spacing w:before="240" w:after="0"/>
      </w:pPr>
      <w:r>
        <w:t>public reports</w:t>
      </w:r>
      <w:r>
        <w:br/>
      </w:r>
    </w:p>
    <w:p w14:paraId="101E55BF" w14:textId="77777777" w:rsidR="00C02B03" w:rsidRDefault="00C624CC">
      <w:pPr>
        <w:numPr>
          <w:ilvl w:val="0"/>
          <w:numId w:val="85"/>
        </w:numPr>
        <w:spacing w:after="0"/>
      </w:pPr>
      <w:r>
        <w:t>decision records</w:t>
      </w:r>
      <w:r>
        <w:br/>
      </w:r>
    </w:p>
    <w:p w14:paraId="76CC3AD4" w14:textId="77777777" w:rsidR="00C02B03" w:rsidRDefault="00C624CC">
      <w:pPr>
        <w:numPr>
          <w:ilvl w:val="0"/>
          <w:numId w:val="85"/>
        </w:numPr>
        <w:spacing w:after="240"/>
      </w:pPr>
      <w:r>
        <w:t>open data</w:t>
      </w:r>
    </w:p>
    <w:p w14:paraId="13F9CAEF" w14:textId="77777777" w:rsidR="00C02B03" w:rsidRDefault="00C624CC">
      <w:pPr>
        <w:spacing w:before="240" w:after="240"/>
      </w:pPr>
      <w:r>
        <w:t xml:space="preserve">Transparency contributes to </w:t>
      </w:r>
      <w:r>
        <w:rPr>
          <w:b/>
          <w:bCs/>
        </w:rPr>
        <w:t>higher levels of social trust</w:t>
      </w:r>
      <w:r>
        <w:t>.</w:t>
      </w:r>
    </w:p>
    <w:p w14:paraId="70EAE64C" w14:textId="77777777" w:rsidR="00C02B03" w:rsidRDefault="00C624CC">
      <w:r>
        <w:pict w14:anchorId="3564C8B5">
          <v:rect id="_x0000_i1107" style="width:0;height:1.5pt" o:hralign="center" o:hrstd="t" o:hr="t" fillcolor="#a0a0a0" stroked="f"/>
        </w:pict>
      </w:r>
    </w:p>
    <w:p w14:paraId="7E91E9A4" w14:textId="77777777" w:rsidR="00C02B03" w:rsidRDefault="00C624CC">
      <w:pPr>
        <w:pStyle w:val="Heading1"/>
        <w:keepNext w:val="0"/>
        <w:keepLines w:val="0"/>
        <w:rPr>
          <w:sz w:val="46"/>
          <w:szCs w:val="46"/>
        </w:rPr>
      </w:pPr>
      <w:bookmarkStart w:id="125" w:name="_ub3lccz9cs8g" w:colFirst="0" w:colLast="0"/>
      <w:bookmarkEnd w:id="125"/>
      <w:r>
        <w:rPr>
          <w:sz w:val="46"/>
          <w:szCs w:val="46"/>
        </w:rPr>
        <w:t>5.8 Long-Term Objective of the Decision System</w:t>
      </w:r>
    </w:p>
    <w:p w14:paraId="3EBD387B" w14:textId="77777777" w:rsidR="00C02B03" w:rsidRDefault="00C624CC">
      <w:pPr>
        <w:spacing w:before="240" w:after="240"/>
      </w:pPr>
      <w:r>
        <w:t>The decision system of SOE aims to establish a governance model that enables civilization to:</w:t>
      </w:r>
    </w:p>
    <w:p w14:paraId="7C2CA2EB" w14:textId="77777777" w:rsidR="00C02B03" w:rsidRDefault="00C624CC">
      <w:pPr>
        <w:numPr>
          <w:ilvl w:val="0"/>
          <w:numId w:val="86"/>
        </w:numPr>
        <w:spacing w:before="240" w:after="0"/>
      </w:pPr>
      <w:r>
        <w:t>make high-quality decisions</w:t>
      </w:r>
      <w:r>
        <w:br/>
      </w:r>
    </w:p>
    <w:p w14:paraId="57730236" w14:textId="77777777" w:rsidR="00C02B03" w:rsidRDefault="00C624CC">
      <w:pPr>
        <w:numPr>
          <w:ilvl w:val="0"/>
          <w:numId w:val="86"/>
        </w:numPr>
        <w:spacing w:after="0"/>
      </w:pPr>
      <w:r>
        <w:t>reduce systemic errors</w:t>
      </w:r>
      <w:r>
        <w:br/>
      </w:r>
    </w:p>
    <w:p w14:paraId="7228C0BC" w14:textId="77777777" w:rsidR="00C02B03" w:rsidRDefault="00C624CC">
      <w:pPr>
        <w:numPr>
          <w:ilvl w:val="0"/>
          <w:numId w:val="86"/>
        </w:numPr>
        <w:spacing w:after="240"/>
      </w:pPr>
      <w:r>
        <w:t>maintain stability in the face of complex challenges</w:t>
      </w:r>
    </w:p>
    <w:p w14:paraId="2076D473" w14:textId="77777777" w:rsidR="00C02B03" w:rsidRDefault="00C624CC">
      <w:pPr>
        <w:spacing w:before="240" w:after="240"/>
      </w:pPr>
      <w:r>
        <w:t>This decision structure may continue to evolve alongside technological development.</w:t>
      </w:r>
    </w:p>
    <w:p w14:paraId="09C105D7" w14:textId="77777777" w:rsidR="00C02B03" w:rsidRDefault="00C624CC">
      <w:r>
        <w:pict w14:anchorId="76748784">
          <v:rect id="_x0000_i1108" style="width:0;height:1.5pt" o:hralign="center" o:hrstd="t" o:hr="t" fillcolor="#a0a0a0" stroked="f"/>
        </w:pict>
      </w:r>
    </w:p>
    <w:p w14:paraId="4D09B636" w14:textId="77777777" w:rsidR="00C02B03" w:rsidRDefault="00C624CC">
      <w:pPr>
        <w:pStyle w:val="Heading1"/>
        <w:keepNext w:val="0"/>
        <w:keepLines w:val="0"/>
        <w:rPr>
          <w:sz w:val="46"/>
          <w:szCs w:val="46"/>
        </w:rPr>
      </w:pPr>
      <w:bookmarkStart w:id="126" w:name="_be6v3tnv6p8k" w:colFirst="0" w:colLast="0"/>
      <w:bookmarkEnd w:id="126"/>
      <w:r>
        <w:rPr>
          <w:sz w:val="46"/>
          <w:szCs w:val="46"/>
        </w:rPr>
        <w:t>5.9 Meta-Compromise Mechanism</w:t>
      </w:r>
    </w:p>
    <w:p w14:paraId="08A01CCC" w14:textId="77777777" w:rsidR="00C02B03" w:rsidRDefault="00C624CC">
      <w:pPr>
        <w:spacing w:before="240" w:after="240"/>
      </w:pPr>
      <w:r>
        <w:t>This mechanism addresses situations in which the normal compromise process fails.</w:t>
      </w:r>
    </w:p>
    <w:p w14:paraId="017D7629" w14:textId="77777777" w:rsidR="00C02B03" w:rsidRDefault="00C624CC">
      <w:pPr>
        <w:spacing w:before="240" w:after="240"/>
      </w:pPr>
      <w:r>
        <w:t>Examples include:</w:t>
      </w:r>
    </w:p>
    <w:p w14:paraId="452AB146" w14:textId="77777777" w:rsidR="00C02B03" w:rsidRDefault="00C624CC">
      <w:pPr>
        <w:numPr>
          <w:ilvl w:val="0"/>
          <w:numId w:val="87"/>
        </w:numPr>
        <w:spacing w:before="240" w:after="0"/>
      </w:pPr>
      <w:r>
        <w:t>severe institutional deadlock</w:t>
      </w:r>
      <w:r>
        <w:br/>
      </w:r>
    </w:p>
    <w:p w14:paraId="11DFB4FB" w14:textId="77777777" w:rsidR="00C02B03" w:rsidRDefault="00C624CC">
      <w:pPr>
        <w:numPr>
          <w:ilvl w:val="0"/>
          <w:numId w:val="87"/>
        </w:numPr>
        <w:spacing w:after="0"/>
      </w:pPr>
      <w:r>
        <w:t>situations where multiple parties are completely unable to reach compromise</w:t>
      </w:r>
      <w:r>
        <w:br/>
      </w:r>
    </w:p>
    <w:p w14:paraId="4E2ECB5D" w14:textId="77777777" w:rsidR="00C02B03" w:rsidRDefault="00C624CC">
      <w:pPr>
        <w:numPr>
          <w:ilvl w:val="0"/>
          <w:numId w:val="87"/>
        </w:numPr>
        <w:spacing w:after="0"/>
      </w:pPr>
      <w:r>
        <w:t>major civilizational-level conflicts</w:t>
      </w:r>
      <w:r>
        <w:br/>
      </w:r>
    </w:p>
    <w:p w14:paraId="743C81E1" w14:textId="77777777" w:rsidR="00C02B03" w:rsidRDefault="00C624CC">
      <w:pPr>
        <w:numPr>
          <w:ilvl w:val="0"/>
          <w:numId w:val="87"/>
        </w:numPr>
        <w:spacing w:after="240"/>
      </w:pPr>
      <w:r>
        <w:t>serious disputes regarding the interpretation of core principles</w:t>
      </w:r>
    </w:p>
    <w:p w14:paraId="504F7F6F" w14:textId="77777777" w:rsidR="00C02B03" w:rsidRDefault="00C624CC">
      <w:pPr>
        <w:spacing w:before="240" w:after="240"/>
      </w:pPr>
      <w:r>
        <w:t xml:space="preserve">In such cases, a </w:t>
      </w:r>
      <w:r>
        <w:rPr>
          <w:b/>
          <w:bCs/>
        </w:rPr>
        <w:t>temporary meta-arbitration structure</w:t>
      </w:r>
      <w:r>
        <w:t xml:space="preserve">, known as the </w:t>
      </w:r>
      <w:r>
        <w:rPr>
          <w:b/>
          <w:bCs/>
        </w:rPr>
        <w:t>Meta-Compromise Mechanism</w:t>
      </w:r>
      <w:r>
        <w:t>, may be activated.</w:t>
      </w:r>
    </w:p>
    <w:p w14:paraId="14D8B858" w14:textId="77777777" w:rsidR="00C02B03" w:rsidRDefault="00C624CC">
      <w:r>
        <w:pict w14:anchorId="6F7FC2E5">
          <v:rect id="_x0000_i1109" style="width:0;height:1.5pt" o:hralign="center" o:hrstd="t" o:hr="t" fillcolor="#a0a0a0" stroked="f"/>
        </w:pict>
      </w:r>
    </w:p>
    <w:p w14:paraId="5924B47A" w14:textId="77777777" w:rsidR="00C02B03" w:rsidRDefault="00C624CC">
      <w:pPr>
        <w:pStyle w:val="Heading2"/>
        <w:keepNext w:val="0"/>
        <w:keepLines w:val="0"/>
        <w:spacing w:after="80"/>
        <w:rPr>
          <w:sz w:val="34"/>
          <w:szCs w:val="34"/>
        </w:rPr>
      </w:pPr>
      <w:bookmarkStart w:id="127" w:name="_88kt11l6oe9p" w:colFirst="0" w:colLast="0"/>
      <w:bookmarkEnd w:id="127"/>
      <w:r>
        <w:rPr>
          <w:sz w:val="34"/>
          <w:szCs w:val="34"/>
        </w:rPr>
        <w:t>Principles of the Temporary Mechanism</w:t>
      </w:r>
    </w:p>
    <w:p w14:paraId="702C821C" w14:textId="77777777" w:rsidR="00C02B03" w:rsidRDefault="00C624CC">
      <w:pPr>
        <w:spacing w:before="240" w:after="240"/>
      </w:pPr>
      <w:r>
        <w:t>The Meta-Compromise mechanism must follow these principles:</w:t>
      </w:r>
    </w:p>
    <w:p w14:paraId="76886B8C" w14:textId="77777777" w:rsidR="00C02B03" w:rsidRDefault="00C624CC">
      <w:pPr>
        <w:spacing w:before="240" w:after="240"/>
      </w:pPr>
      <w:r>
        <w:rPr>
          <w:b/>
          <w:bCs/>
        </w:rPr>
        <w:t>Temporariness</w:t>
      </w:r>
      <w:r>
        <w:rPr>
          <w:b/>
          <w:bCs/>
        </w:rPr>
        <w:br/>
      </w:r>
      <w:r>
        <w:t xml:space="preserve"> It must not become a permanent power institution.</w:t>
      </w:r>
    </w:p>
    <w:p w14:paraId="6A92D1F8" w14:textId="77777777" w:rsidR="00C02B03" w:rsidRDefault="00C624CC">
      <w:pPr>
        <w:spacing w:before="240" w:after="240"/>
      </w:pPr>
      <w:r>
        <w:rPr>
          <w:b/>
          <w:bCs/>
        </w:rPr>
        <w:t>Multi-Actor Participation</w:t>
      </w:r>
      <w:r>
        <w:rPr>
          <w:b/>
          <w:bCs/>
        </w:rPr>
        <w:br/>
      </w:r>
      <w:r>
        <w:t xml:space="preserve"> No single authority may control the process.</w:t>
      </w:r>
    </w:p>
    <w:p w14:paraId="1D8DF787" w14:textId="77777777" w:rsidR="00C02B03" w:rsidRDefault="00C624CC">
      <w:pPr>
        <w:spacing w:before="240" w:after="240"/>
      </w:pPr>
      <w:r>
        <w:rPr>
          <w:b/>
          <w:bCs/>
        </w:rPr>
        <w:t>Transparent Review</w:t>
      </w:r>
      <w:r>
        <w:rPr>
          <w:b/>
          <w:bCs/>
        </w:rPr>
        <w:br/>
      </w:r>
      <w:r>
        <w:t xml:space="preserve"> Decisions must remain subject to review and scrutiny.</w:t>
      </w:r>
    </w:p>
    <w:p w14:paraId="6A5DC71D" w14:textId="77777777" w:rsidR="00C02B03" w:rsidRDefault="00C624CC">
      <w:pPr>
        <w:spacing w:before="240" w:after="240"/>
      </w:pPr>
      <w:r>
        <w:rPr>
          <w:b/>
          <w:bCs/>
        </w:rPr>
        <w:t>System Recoverability</w:t>
      </w:r>
      <w:r>
        <w:rPr>
          <w:b/>
          <w:bCs/>
        </w:rPr>
        <w:br/>
      </w:r>
      <w:r>
        <w:t xml:space="preserve"> Once the crisis ends, the normal governance structure must be restored.</w:t>
      </w:r>
    </w:p>
    <w:p w14:paraId="2AAC91E8" w14:textId="77777777" w:rsidR="00C02B03" w:rsidRDefault="00C624CC">
      <w:r>
        <w:pict w14:anchorId="1364B36B">
          <v:rect id="_x0000_i1110" style="width:0;height:1.5pt" o:hralign="center" o:hrstd="t" o:hr="t" fillcolor="#a0a0a0" stroked="f"/>
        </w:pict>
      </w:r>
    </w:p>
    <w:p w14:paraId="39663A1D" w14:textId="77777777" w:rsidR="00C02B03" w:rsidRDefault="00C624CC">
      <w:pPr>
        <w:pStyle w:val="Heading1"/>
        <w:keepNext w:val="0"/>
        <w:keepLines w:val="0"/>
        <w:rPr>
          <w:sz w:val="46"/>
          <w:szCs w:val="46"/>
        </w:rPr>
      </w:pPr>
      <w:bookmarkStart w:id="128" w:name="_83pgonp0uinv" w:colFirst="0" w:colLast="0"/>
      <w:bookmarkEnd w:id="128"/>
      <w:r>
        <w:rPr>
          <w:sz w:val="46"/>
          <w:szCs w:val="46"/>
        </w:rPr>
        <w:t>Three-Layer Arbitration Structure</w:t>
      </w:r>
    </w:p>
    <w:p w14:paraId="21D0334B" w14:textId="77777777" w:rsidR="00C02B03" w:rsidRDefault="00C624CC">
      <w:pPr>
        <w:spacing w:before="240" w:after="240"/>
      </w:pPr>
      <w:r>
        <w:t xml:space="preserve">SOE employs a </w:t>
      </w:r>
      <w:r>
        <w:rPr>
          <w:b/>
          <w:bCs/>
        </w:rPr>
        <w:t>Hybrid Arbitration Structure</w:t>
      </w:r>
      <w:r>
        <w:t xml:space="preserve"> consisting of three layers.</w:t>
      </w:r>
    </w:p>
    <w:p w14:paraId="4B4C8608" w14:textId="77777777" w:rsidR="00C02B03" w:rsidRDefault="00C624CC">
      <w:r>
        <w:pict w14:anchorId="1943DCD3">
          <v:rect id="_x0000_i1111" style="width:0;height:1.5pt" o:hralign="center" o:hrstd="t" o:hr="t" fillcolor="#a0a0a0" stroked="f"/>
        </w:pict>
      </w:r>
    </w:p>
    <w:p w14:paraId="51BECD2D" w14:textId="77777777" w:rsidR="00C02B03" w:rsidRDefault="00C624CC">
      <w:pPr>
        <w:pStyle w:val="Heading3"/>
        <w:keepNext w:val="0"/>
        <w:keepLines w:val="0"/>
        <w:rPr>
          <w:color w:val="000000"/>
          <w:sz w:val="26"/>
          <w:szCs w:val="26"/>
        </w:rPr>
      </w:pPr>
      <w:bookmarkStart w:id="129" w:name="_ejp4h1hpre78" w:colFirst="0" w:colLast="0"/>
      <w:bookmarkEnd w:id="129"/>
      <w:r>
        <w:rPr>
          <w:color w:val="000000"/>
          <w:sz w:val="26"/>
          <w:szCs w:val="26"/>
        </w:rPr>
        <w:t>First Layer — Expert Evaluation</w:t>
      </w:r>
    </w:p>
    <w:p w14:paraId="1FD2233F" w14:textId="77777777" w:rsidR="00C02B03" w:rsidRDefault="00C624CC">
      <w:pPr>
        <w:spacing w:before="240" w:after="240"/>
      </w:pPr>
      <w:r>
        <w:t>Expert committees are responsible for:</w:t>
      </w:r>
    </w:p>
    <w:p w14:paraId="5B9EF0F1" w14:textId="77777777" w:rsidR="00C02B03" w:rsidRDefault="00C624CC">
      <w:pPr>
        <w:numPr>
          <w:ilvl w:val="0"/>
          <w:numId w:val="88"/>
        </w:numPr>
        <w:spacing w:before="240" w:after="0"/>
      </w:pPr>
      <w:r>
        <w:t>technical evaluation</w:t>
      </w:r>
      <w:r>
        <w:br/>
      </w:r>
    </w:p>
    <w:p w14:paraId="7B8E2B35" w14:textId="77777777" w:rsidR="00C02B03" w:rsidRDefault="00C624CC">
      <w:pPr>
        <w:numPr>
          <w:ilvl w:val="0"/>
          <w:numId w:val="88"/>
        </w:numPr>
        <w:spacing w:after="0"/>
      </w:pPr>
      <w:r>
        <w:t>risk analysis</w:t>
      </w:r>
      <w:r>
        <w:br/>
      </w:r>
    </w:p>
    <w:p w14:paraId="181C9268" w14:textId="77777777" w:rsidR="00C02B03" w:rsidRDefault="00C624CC">
      <w:pPr>
        <w:numPr>
          <w:ilvl w:val="0"/>
          <w:numId w:val="88"/>
        </w:numPr>
        <w:spacing w:after="240"/>
      </w:pPr>
      <w:r>
        <w:t>policy impact assessment</w:t>
      </w:r>
    </w:p>
    <w:p w14:paraId="1B2966E4" w14:textId="77777777" w:rsidR="00C02B03" w:rsidRDefault="00C624CC">
      <w:pPr>
        <w:spacing w:before="240" w:after="240"/>
      </w:pPr>
      <w:r>
        <w:t xml:space="preserve">The expert layer provides the </w:t>
      </w:r>
      <w:r>
        <w:rPr>
          <w:b/>
          <w:bCs/>
        </w:rPr>
        <w:t>foundation of professional judgment</w:t>
      </w:r>
      <w:r>
        <w:t>.</w:t>
      </w:r>
    </w:p>
    <w:p w14:paraId="1E5CFAC4" w14:textId="77777777" w:rsidR="00C02B03" w:rsidRDefault="00C624CC">
      <w:r>
        <w:pict w14:anchorId="5B7B5308">
          <v:rect id="_x0000_i1112" style="width:0;height:1.5pt" o:hralign="center" o:hrstd="t" o:hr="t" fillcolor="#a0a0a0" stroked="f"/>
        </w:pict>
      </w:r>
    </w:p>
    <w:p w14:paraId="700D050C" w14:textId="77777777" w:rsidR="00C02B03" w:rsidRDefault="00C624CC">
      <w:pPr>
        <w:pStyle w:val="Heading3"/>
        <w:keepNext w:val="0"/>
        <w:keepLines w:val="0"/>
        <w:rPr>
          <w:color w:val="000000"/>
          <w:sz w:val="26"/>
          <w:szCs w:val="26"/>
        </w:rPr>
      </w:pPr>
      <w:bookmarkStart w:id="130" w:name="_v5w2e2pdhyae" w:colFirst="0" w:colLast="0"/>
      <w:bookmarkEnd w:id="130"/>
      <w:r>
        <w:rPr>
          <w:color w:val="000000"/>
          <w:sz w:val="26"/>
          <w:szCs w:val="26"/>
        </w:rPr>
        <w:t>Second Layer — Random Citizen Arbitration</w:t>
      </w:r>
    </w:p>
    <w:p w14:paraId="3E878104" w14:textId="77777777" w:rsidR="00C02B03" w:rsidRDefault="00C624CC">
      <w:pPr>
        <w:spacing w:before="240" w:after="240"/>
      </w:pPr>
      <w:r>
        <w:t xml:space="preserve">SOE may randomly select citizens to form a </w:t>
      </w:r>
      <w:r>
        <w:rPr>
          <w:b/>
          <w:bCs/>
        </w:rPr>
        <w:t>Meta Citizen Panel</w:t>
      </w:r>
      <w:r>
        <w:t>.</w:t>
      </w:r>
    </w:p>
    <w:p w14:paraId="6F6D4068" w14:textId="77777777" w:rsidR="00C02B03" w:rsidRDefault="00C624CC">
      <w:pPr>
        <w:spacing w:before="240" w:after="240"/>
      </w:pPr>
      <w:r>
        <w:t>The role of citizen arbitration includes:</w:t>
      </w:r>
    </w:p>
    <w:p w14:paraId="4D4CBA56" w14:textId="77777777" w:rsidR="00C02B03" w:rsidRDefault="00C624CC">
      <w:pPr>
        <w:numPr>
          <w:ilvl w:val="0"/>
          <w:numId w:val="89"/>
        </w:numPr>
        <w:spacing w:before="240" w:after="0"/>
      </w:pPr>
      <w:r>
        <w:t>expressing social values</w:t>
      </w:r>
      <w:r>
        <w:br/>
      </w:r>
    </w:p>
    <w:p w14:paraId="13954618" w14:textId="77777777" w:rsidR="00C02B03" w:rsidRDefault="00C624CC">
      <w:pPr>
        <w:numPr>
          <w:ilvl w:val="0"/>
          <w:numId w:val="89"/>
        </w:numPr>
        <w:spacing w:after="0"/>
      </w:pPr>
      <w:r>
        <w:t>reviewing expert opinions</w:t>
      </w:r>
      <w:r>
        <w:br/>
      </w:r>
    </w:p>
    <w:p w14:paraId="60AEB9D1" w14:textId="77777777" w:rsidR="00C02B03" w:rsidRDefault="00C624CC">
      <w:pPr>
        <w:numPr>
          <w:ilvl w:val="0"/>
          <w:numId w:val="89"/>
        </w:numPr>
        <w:spacing w:after="240"/>
      </w:pPr>
      <w:r>
        <w:t>preventing elite dominance</w:t>
      </w:r>
      <w:r>
        <w:br/>
      </w:r>
    </w:p>
    <w:p w14:paraId="2A1B827C" w14:textId="77777777" w:rsidR="00C02B03" w:rsidRDefault="00C624CC">
      <w:pPr>
        <w:spacing w:before="240" w:after="240"/>
      </w:pPr>
      <w:r>
        <w:t xml:space="preserve">This mechanism resembles </w:t>
      </w:r>
      <w:r>
        <w:rPr>
          <w:b/>
          <w:bCs/>
        </w:rPr>
        <w:t>Sortition Democracy</w:t>
      </w:r>
      <w:r>
        <w:t>.</w:t>
      </w:r>
    </w:p>
    <w:p w14:paraId="7C6996AD" w14:textId="77777777" w:rsidR="00C02B03" w:rsidRDefault="00C624CC">
      <w:r>
        <w:pict w14:anchorId="252D4595">
          <v:rect id="_x0000_i1113" style="width:0;height:1.5pt" o:hralign="center" o:hrstd="t" o:hr="t" fillcolor="#a0a0a0" stroked="f"/>
        </w:pict>
      </w:r>
    </w:p>
    <w:p w14:paraId="79C65D8F" w14:textId="77777777" w:rsidR="00C02B03" w:rsidRDefault="00C624CC">
      <w:pPr>
        <w:pStyle w:val="Heading3"/>
        <w:keepNext w:val="0"/>
        <w:keepLines w:val="0"/>
        <w:rPr>
          <w:color w:val="000000"/>
          <w:sz w:val="26"/>
          <w:szCs w:val="26"/>
        </w:rPr>
      </w:pPr>
      <w:bookmarkStart w:id="131" w:name="_c6h8l9lv487b" w:colFirst="0" w:colLast="0"/>
      <w:bookmarkEnd w:id="131"/>
      <w:r>
        <w:rPr>
          <w:color w:val="000000"/>
          <w:sz w:val="26"/>
          <w:szCs w:val="26"/>
        </w:rPr>
        <w:t>Third Layer — AI Analytical Systems</w:t>
      </w:r>
    </w:p>
    <w:p w14:paraId="4A003ABF" w14:textId="77777777" w:rsidR="00C02B03" w:rsidRDefault="00C624CC">
      <w:pPr>
        <w:spacing w:before="240" w:after="240"/>
      </w:pPr>
      <w:r>
        <w:t>Multiple AI systems participate by performing:</w:t>
      </w:r>
    </w:p>
    <w:p w14:paraId="05DA9EB6" w14:textId="77777777" w:rsidR="00C02B03" w:rsidRDefault="00C624CC">
      <w:pPr>
        <w:numPr>
          <w:ilvl w:val="0"/>
          <w:numId w:val="90"/>
        </w:numPr>
        <w:spacing w:before="240" w:after="0"/>
      </w:pPr>
      <w:r>
        <w:t>risk simulations</w:t>
      </w:r>
      <w:r>
        <w:br/>
      </w:r>
    </w:p>
    <w:p w14:paraId="2F07601E" w14:textId="77777777" w:rsidR="00C02B03" w:rsidRDefault="00C624CC">
      <w:pPr>
        <w:numPr>
          <w:ilvl w:val="0"/>
          <w:numId w:val="90"/>
        </w:numPr>
        <w:spacing w:after="0"/>
      </w:pPr>
      <w:r>
        <w:t>outcome predictions</w:t>
      </w:r>
      <w:r>
        <w:br/>
      </w:r>
    </w:p>
    <w:p w14:paraId="48FF3AFC" w14:textId="77777777" w:rsidR="00C02B03" w:rsidRDefault="00C624CC">
      <w:pPr>
        <w:numPr>
          <w:ilvl w:val="0"/>
          <w:numId w:val="90"/>
        </w:numPr>
        <w:spacing w:after="240"/>
      </w:pPr>
      <w:r>
        <w:t>information analysis</w:t>
      </w:r>
    </w:p>
    <w:p w14:paraId="0286B875" w14:textId="77777777" w:rsidR="00C02B03" w:rsidRDefault="00C624CC">
      <w:pPr>
        <w:spacing w:before="240" w:after="240"/>
      </w:pPr>
      <w:r>
        <w:t xml:space="preserve">AI systems do </w:t>
      </w:r>
      <w:r>
        <w:rPr>
          <w:b/>
          <w:bCs/>
        </w:rPr>
        <w:t>not possess final decision authority</w:t>
      </w:r>
      <w:r>
        <w:t xml:space="preserve">, but provide </w:t>
      </w:r>
      <w:r>
        <w:rPr>
          <w:b/>
          <w:bCs/>
        </w:rPr>
        <w:t>system-level analytical support</w:t>
      </w:r>
      <w:r>
        <w:t>.</w:t>
      </w:r>
    </w:p>
    <w:p w14:paraId="055F0AFE" w14:textId="77777777" w:rsidR="00C02B03" w:rsidRDefault="00C624CC">
      <w:r>
        <w:pict w14:anchorId="54D31947">
          <v:rect id="_x0000_i1114" style="width:0;height:1.5pt" o:hralign="center" o:hrstd="t" o:hr="t" fillcolor="#a0a0a0" stroked="f"/>
        </w:pict>
      </w:r>
    </w:p>
    <w:p w14:paraId="2A356561" w14:textId="77777777" w:rsidR="00C02B03" w:rsidRDefault="00C624CC">
      <w:pPr>
        <w:pStyle w:val="Heading1"/>
        <w:keepNext w:val="0"/>
        <w:keepLines w:val="0"/>
        <w:rPr>
          <w:sz w:val="46"/>
          <w:szCs w:val="46"/>
        </w:rPr>
      </w:pPr>
      <w:bookmarkStart w:id="132" w:name="_wna2v3pjrgfg" w:colFirst="0" w:colLast="0"/>
      <w:bookmarkEnd w:id="132"/>
      <w:r>
        <w:rPr>
          <w:sz w:val="46"/>
          <w:szCs w:val="46"/>
        </w:rPr>
        <w:t>Multi-Actor Consensus Mechanism</w:t>
      </w:r>
    </w:p>
    <w:p w14:paraId="5D7F0010" w14:textId="77777777" w:rsidR="00C02B03" w:rsidRDefault="00C624CC">
      <w:pPr>
        <w:spacing w:before="240" w:after="240"/>
      </w:pPr>
      <w:r>
        <w:t>Final decisions generally require the joint participation of:</w:t>
      </w:r>
    </w:p>
    <w:p w14:paraId="6C323B7E" w14:textId="77777777" w:rsidR="00C02B03" w:rsidRDefault="00C624CC">
      <w:pPr>
        <w:spacing w:before="240" w:after="240"/>
        <w:rPr>
          <w:b/>
          <w:bCs/>
        </w:rPr>
      </w:pPr>
      <w:r>
        <w:rPr>
          <w:b/>
          <w:bCs/>
        </w:rPr>
        <w:t>Experts + Citizens + AI</w:t>
      </w:r>
    </w:p>
    <w:p w14:paraId="5E21327A" w14:textId="77777777" w:rsidR="00C02B03" w:rsidRDefault="00C624CC">
      <w:pPr>
        <w:spacing w:before="240" w:after="240"/>
      </w:pPr>
      <w:r>
        <w:t>No single actor may independently determine the final outcome.</w:t>
      </w:r>
    </w:p>
    <w:p w14:paraId="3A9A6D21" w14:textId="77777777" w:rsidR="00C02B03" w:rsidRDefault="00C624CC">
      <w:r>
        <w:pict w14:anchorId="417DA2D1">
          <v:rect id="_x0000_i1115" style="width:0;height:1.5pt" o:hralign="center" o:hrstd="t" o:hr="t" fillcolor="#a0a0a0" stroked="f"/>
        </w:pict>
      </w:r>
    </w:p>
    <w:p w14:paraId="515959AA" w14:textId="77777777" w:rsidR="00C02B03" w:rsidRDefault="00C624CC">
      <w:pPr>
        <w:pStyle w:val="Heading1"/>
        <w:keepNext w:val="0"/>
        <w:keepLines w:val="0"/>
        <w:rPr>
          <w:sz w:val="46"/>
          <w:szCs w:val="46"/>
        </w:rPr>
      </w:pPr>
      <w:bookmarkStart w:id="133" w:name="_vx4etdbdkd5t" w:colFirst="0" w:colLast="0"/>
      <w:bookmarkEnd w:id="133"/>
      <w:r>
        <w:rPr>
          <w:sz w:val="46"/>
          <w:szCs w:val="46"/>
        </w:rPr>
        <w:t>Automatic Expiration Mechanism</w:t>
      </w:r>
    </w:p>
    <w:p w14:paraId="6BD19DF4" w14:textId="77777777" w:rsidR="00C02B03" w:rsidRDefault="00C624CC">
      <w:pPr>
        <w:spacing w:before="240" w:after="240"/>
      </w:pPr>
      <w:r>
        <w:t>The Meta-Compromise Mechanism must automatically expire.</w:t>
      </w:r>
    </w:p>
    <w:p w14:paraId="63A5999E" w14:textId="77777777" w:rsidR="00C02B03" w:rsidRDefault="00C624CC">
      <w:pPr>
        <w:spacing w:before="240" w:after="240"/>
      </w:pPr>
      <w:r>
        <w:t>This occurs when:</w:t>
      </w:r>
    </w:p>
    <w:p w14:paraId="63032587" w14:textId="77777777" w:rsidR="00C02B03" w:rsidRDefault="00C624CC">
      <w:pPr>
        <w:numPr>
          <w:ilvl w:val="0"/>
          <w:numId w:val="91"/>
        </w:numPr>
        <w:spacing w:before="240" w:after="0"/>
      </w:pPr>
      <w:r>
        <w:t>the crisis ends</w:t>
      </w:r>
      <w:r>
        <w:br/>
      </w:r>
    </w:p>
    <w:p w14:paraId="0AC391CD" w14:textId="77777777" w:rsidR="00C02B03" w:rsidRDefault="00C624CC">
      <w:pPr>
        <w:numPr>
          <w:ilvl w:val="0"/>
          <w:numId w:val="91"/>
        </w:numPr>
        <w:spacing w:after="0"/>
      </w:pPr>
      <w:r>
        <w:t>institutional deadlock is resolved</w:t>
      </w:r>
      <w:r>
        <w:br/>
      </w:r>
    </w:p>
    <w:p w14:paraId="0BBD0C37" w14:textId="77777777" w:rsidR="00C02B03" w:rsidRDefault="00C624CC">
      <w:pPr>
        <w:numPr>
          <w:ilvl w:val="0"/>
          <w:numId w:val="91"/>
        </w:numPr>
        <w:spacing w:after="240"/>
      </w:pPr>
      <w:r>
        <w:t>normal governance structures are restored.</w:t>
      </w:r>
    </w:p>
    <w:p w14:paraId="6E8A49EF" w14:textId="77777777" w:rsidR="00C02B03" w:rsidRDefault="00C624CC">
      <w:r>
        <w:pict w14:anchorId="0BDC0698">
          <v:rect id="_x0000_i1116" style="width:0;height:1.5pt" o:hralign="center" o:hrstd="t" o:hr="t" fillcolor="#a0a0a0" stroked="f"/>
        </w:pict>
      </w:r>
    </w:p>
    <w:p w14:paraId="4A433941" w14:textId="77777777" w:rsidR="00C02B03" w:rsidRDefault="00C624CC">
      <w:pPr>
        <w:pStyle w:val="Heading1"/>
      </w:pPr>
      <w:r>
        <w:t xml:space="preserve">Chapter 6 </w:t>
      </w:r>
      <w:r>
        <w:t xml:space="preserve">- </w:t>
      </w:r>
      <w:r>
        <w:t>The Unification Method</w:t>
      </w:r>
    </w:p>
    <w:p w14:paraId="0FF84DF4" w14:textId="77777777" w:rsidR="00C02B03" w:rsidRDefault="00C624CC">
      <w:r>
        <w:t>A Structural Method for Persistent Conflict</w:t>
      </w:r>
    </w:p>
    <w:p w14:paraId="43D34D3A" w14:textId="77777777" w:rsidR="00C02B03" w:rsidRDefault="00C624CC">
      <w:pPr>
        <w:pStyle w:val="Heading2"/>
      </w:pPr>
      <w:r>
        <w:t>6.1 The Problem of Binary Conflict</w:t>
      </w:r>
    </w:p>
    <w:p w14:paraId="1C467DC5" w14:textId="77777777" w:rsidR="00C02B03" w:rsidRDefault="00C624CC">
      <w:r>
        <w:t>Conventional governance analysis often frames social disputes as binary choices (freedom vs. security, market vs. welfare, centralization vs. autonomy). These formulations are analytically useful but institutionally unstable when treated as mutually exclusive policy endpoints.</w:t>
      </w:r>
    </w:p>
    <w:p w14:paraId="57539DEC" w14:textId="77777777" w:rsidR="00C02B03" w:rsidRDefault="00C624CC">
      <w:r>
        <w:t>The Unification Method starts from a different assumption: many recurring conflicts are generated by structural framing constraints rather than by irreconcilable values.</w:t>
      </w:r>
    </w:p>
    <w:p w14:paraId="3DDE38C8" w14:textId="77777777" w:rsidR="00C02B03" w:rsidRDefault="00C624CC">
      <w:pPr>
        <w:pStyle w:val="Heading2"/>
      </w:pPr>
      <w:r>
        <w:t>6.2 Core Principle</w:t>
      </w:r>
    </w:p>
    <w:p w14:paraId="11352687" w14:textId="77777777" w:rsidR="00C02B03" w:rsidRDefault="00C624CC">
      <w:r>
        <w:t>Do not force a winner between opposites; redesign the structure that makes the opposition zero-sum.</w:t>
      </w:r>
    </w:p>
    <w:p w14:paraId="3F13C2AA" w14:textId="77777777" w:rsidR="00C02B03" w:rsidRDefault="00C624CC">
      <w:r>
        <w:t>The method does not erase difference, and it does not demand ideological consensus. It reorganizes value competition into a system where coexistence and adaptation are institutionally possible.</w:t>
      </w:r>
    </w:p>
    <w:p w14:paraId="741FC161" w14:textId="77777777" w:rsidR="00C02B03" w:rsidRDefault="00C624CC">
      <w:pPr>
        <w:pStyle w:val="Heading2"/>
      </w:pPr>
      <w:r>
        <w:t>6.3 Three Analytical Stages</w:t>
      </w:r>
    </w:p>
    <w:p w14:paraId="014AAD57" w14:textId="77777777" w:rsidR="00C02B03" w:rsidRDefault="00C624CC">
      <w:pPr>
        <w:pStyle w:val="Heading3"/>
      </w:pPr>
      <w:r>
        <w:t>6.3.1 Structural Abstraction (San Yuan Gui Er)</w:t>
      </w:r>
    </w:p>
    <w:p w14:paraId="28E882E7" w14:textId="77777777" w:rsidR="00C02B03" w:rsidRDefault="00C624CC">
      <w:r>
        <w:t>Reduce surface complexity to the smallest set of underlying structural dimensions that actually generate observable conflict.</w:t>
      </w:r>
    </w:p>
    <w:p w14:paraId="7AF29668" w14:textId="77777777" w:rsidR="00C02B03" w:rsidRDefault="00C624CC">
      <w:pPr>
        <w:pStyle w:val="Heading3"/>
      </w:pPr>
      <w:r>
        <w:t>6.3.2 Source Unification (Er Yuan Gui Yi)</w:t>
      </w:r>
    </w:p>
    <w:p w14:paraId="47810BDB" w14:textId="77777777" w:rsidR="00C02B03" w:rsidRDefault="00C624CC">
      <w:r>
        <w:t>Reinterpret apparent oppositions as conditional expressions of a shared generative structure, so that policy choices become context-sensitive strategies rather than fixed camps.</w:t>
      </w:r>
    </w:p>
    <w:p w14:paraId="3CB09A5D" w14:textId="77777777" w:rsidR="00C02B03" w:rsidRDefault="00C624CC">
      <w:pPr>
        <w:pStyle w:val="Heading3"/>
      </w:pPr>
      <w:r>
        <w:t>6.3.3 Boundary Reflexivity (Yi Yuan Gui Dao)</w:t>
      </w:r>
    </w:p>
    <w:p w14:paraId="5E1EB867" w14:textId="77777777" w:rsidR="00C02B03" w:rsidRDefault="00C624CC">
      <w:r>
        <w:t>Treat conceptual boundaries as revisable analytical tools. The objective is not to dissolve all constraints, but to reflect on the framework producing opposition and recontextualize it without over-unification.</w:t>
      </w:r>
    </w:p>
    <w:p w14:paraId="5B95205B" w14:textId="77777777" w:rsidR="00C02B03" w:rsidRDefault="00C624CC">
      <w:pPr>
        <w:pStyle w:val="Heading2"/>
      </w:pPr>
      <w:r>
        <w:t>6.4 Operational Mapping to Structural Allocation</w:t>
      </w:r>
    </w:p>
    <w:p w14:paraId="03073434" w14:textId="77777777" w:rsidR="00C02B03" w:rsidRDefault="00C624CC">
      <w:r>
        <w:t>The analytical stages above map to operational design forms as follows:</w:t>
      </w:r>
    </w:p>
    <w:tbl>
      <w:tblPr>
        <w:tblW w:w="0" w:type="auto"/>
        <w:tblCellMar>
          <w:left w:w="10" w:type="dxa"/>
          <w:right w:w="10" w:type="dxa"/>
        </w:tblCellMar>
        <w:tblLook w:val="04A0" w:firstRow="1" w:lastRow="0" w:firstColumn="1" w:lastColumn="0" w:noHBand="0" w:noVBand="1"/>
      </w:tblPr>
      <w:tblGrid>
        <w:gridCol w:w="2160"/>
        <w:gridCol w:w="2160"/>
        <w:gridCol w:w="2160"/>
        <w:gridCol w:w="2160"/>
      </w:tblGrid>
      <w:tr w:rsidR="00C02B03" w14:paraId="2130A204" w14:textId="77777777">
        <w:tc>
          <w:tcPr>
            <w:tcW w:w="2160" w:type="dxa"/>
          </w:tcPr>
          <w:p w14:paraId="466A6D02" w14:textId="77777777" w:rsidR="00C02B03" w:rsidRDefault="00C624CC">
            <w:r>
              <w:t>Analytical Stage</w:t>
            </w:r>
          </w:p>
        </w:tc>
        <w:tc>
          <w:tcPr>
            <w:tcW w:w="2160" w:type="dxa"/>
          </w:tcPr>
          <w:p w14:paraId="7BE4AF74" w14:textId="77777777" w:rsidR="00C02B03" w:rsidRDefault="00C624CC">
            <w:r>
              <w:t>Layer Allocation</w:t>
            </w:r>
          </w:p>
        </w:tc>
        <w:tc>
          <w:tcPr>
            <w:tcW w:w="2160" w:type="dxa"/>
          </w:tcPr>
          <w:p w14:paraId="0F2C0229" w14:textId="77777777" w:rsidR="00C02B03" w:rsidRDefault="00C624CC">
            <w:r>
              <w:t>Spatial Allocation</w:t>
            </w:r>
          </w:p>
        </w:tc>
        <w:tc>
          <w:tcPr>
            <w:tcW w:w="2160" w:type="dxa"/>
          </w:tcPr>
          <w:p w14:paraId="265B8CAD" w14:textId="77777777" w:rsidR="00C02B03" w:rsidRDefault="00C624CC">
            <w:r>
              <w:t>Temporal Allocation</w:t>
            </w:r>
          </w:p>
        </w:tc>
      </w:tr>
      <w:tr w:rsidR="00C02B03" w14:paraId="06E377CA" w14:textId="77777777">
        <w:tc>
          <w:tcPr>
            <w:tcW w:w="2160" w:type="dxa"/>
          </w:tcPr>
          <w:p w14:paraId="61C42CC6" w14:textId="77777777" w:rsidR="00C02B03" w:rsidRDefault="00C624CC">
            <w:r>
              <w:t>Structural Abstraction</w:t>
            </w:r>
          </w:p>
        </w:tc>
        <w:tc>
          <w:tcPr>
            <w:tcW w:w="2160" w:type="dxa"/>
          </w:tcPr>
          <w:p w14:paraId="3DF6800C" w14:textId="77777777" w:rsidR="00C02B03" w:rsidRDefault="00C624CC">
            <w:r>
              <w:t>Separate value domains across governance levels</w:t>
            </w:r>
          </w:p>
        </w:tc>
        <w:tc>
          <w:tcPr>
            <w:tcW w:w="2160" w:type="dxa"/>
          </w:tcPr>
          <w:p w14:paraId="349B1737" w14:textId="77777777" w:rsidR="00C02B03" w:rsidRDefault="00C624CC">
            <w:r>
              <w:t>Identify which node types can host distinct models</w:t>
            </w:r>
          </w:p>
        </w:tc>
        <w:tc>
          <w:tcPr>
            <w:tcW w:w="2160" w:type="dxa"/>
          </w:tcPr>
          <w:p w14:paraId="3CD65E11" w14:textId="77777777" w:rsidR="00C02B03" w:rsidRDefault="00C624CC">
            <w:r>
              <w:t>Define pilot windows and observation cycles</w:t>
            </w:r>
          </w:p>
        </w:tc>
      </w:tr>
      <w:tr w:rsidR="00C02B03" w14:paraId="2BBAB3B6" w14:textId="77777777">
        <w:tc>
          <w:tcPr>
            <w:tcW w:w="2160" w:type="dxa"/>
          </w:tcPr>
          <w:p w14:paraId="5F772A0B" w14:textId="77777777" w:rsidR="00C02B03" w:rsidRDefault="00C624CC">
            <w:r>
              <w:t>Source Unification</w:t>
            </w:r>
          </w:p>
        </w:tc>
        <w:tc>
          <w:tcPr>
            <w:tcW w:w="2160" w:type="dxa"/>
          </w:tcPr>
          <w:p w14:paraId="7994C188" w14:textId="77777777" w:rsidR="00C02B03" w:rsidRDefault="00C624CC">
            <w:r>
              <w:t>Align competing goals under shared protocol logic</w:t>
            </w:r>
          </w:p>
        </w:tc>
        <w:tc>
          <w:tcPr>
            <w:tcW w:w="2160" w:type="dxa"/>
          </w:tcPr>
          <w:p w14:paraId="5AD180EE" w14:textId="77777777" w:rsidR="00C02B03" w:rsidRDefault="00C624CC">
            <w:r>
              <w:t>Enable interoperable node coordination rules</w:t>
            </w:r>
          </w:p>
        </w:tc>
        <w:tc>
          <w:tcPr>
            <w:tcW w:w="2160" w:type="dxa"/>
          </w:tcPr>
          <w:p w14:paraId="324C147C" w14:textId="77777777" w:rsidR="00C02B03" w:rsidRDefault="00C624CC">
            <w:r>
              <w:t>Set adaptation criteria for scaling or rollback</w:t>
            </w:r>
          </w:p>
        </w:tc>
      </w:tr>
      <w:tr w:rsidR="00C02B03" w14:paraId="4A412521" w14:textId="77777777">
        <w:tc>
          <w:tcPr>
            <w:tcW w:w="2160" w:type="dxa"/>
          </w:tcPr>
          <w:p w14:paraId="348D1EB7" w14:textId="77777777" w:rsidR="00C02B03" w:rsidRDefault="00C624CC">
            <w:r>
              <w:t>Boundary Reflexivity</w:t>
            </w:r>
          </w:p>
        </w:tc>
        <w:tc>
          <w:tcPr>
            <w:tcW w:w="2160" w:type="dxa"/>
          </w:tcPr>
          <w:p w14:paraId="24E024E7" w14:textId="77777777" w:rsidR="00C02B03" w:rsidRDefault="00C624CC">
            <w:r>
              <w:t>Audit whether level boundaries still fit real conflicts</w:t>
            </w:r>
          </w:p>
        </w:tc>
        <w:tc>
          <w:tcPr>
            <w:tcW w:w="2160" w:type="dxa"/>
          </w:tcPr>
          <w:p w14:paraId="45F48444" w14:textId="77777777" w:rsidR="00C02B03" w:rsidRDefault="00C624CC">
            <w:r>
              <w:t>Reframe or redraw node boundaries when needed</w:t>
            </w:r>
          </w:p>
        </w:tc>
        <w:tc>
          <w:tcPr>
            <w:tcW w:w="2160" w:type="dxa"/>
          </w:tcPr>
          <w:p w14:paraId="5082F015" w14:textId="77777777" w:rsidR="00C02B03" w:rsidRDefault="00C624CC">
            <w:r>
              <w:t>Periodically re-evaluate category assumptions and recoupling risk</w:t>
            </w:r>
          </w:p>
        </w:tc>
      </w:tr>
    </w:tbl>
    <w:p w14:paraId="403A321D" w14:textId="77777777" w:rsidR="00C02B03" w:rsidRDefault="00C624CC">
      <w:pPr>
        <w:pStyle w:val="Heading2"/>
      </w:pPr>
      <w:r>
        <w:t>6.5 Political Implications</w:t>
      </w:r>
    </w:p>
    <w:p w14:paraId="13A1552F" w14:textId="77777777" w:rsidR="00C02B03" w:rsidRDefault="00C624CC">
      <w:r>
        <w:t>Structural allocation allows value-plural governance without mandatory ideological convergence. Competing political preferences can coexist across nodes while remaining coordinated by shared civilizational protocols.</w:t>
      </w:r>
    </w:p>
    <w:p w14:paraId="2F4DACF7" w14:textId="77777777" w:rsidR="00C02B03" w:rsidRDefault="00C624CC">
      <w:pPr>
        <w:pStyle w:val="Heading2"/>
      </w:pPr>
      <w:r>
        <w:t>6.6 Role Within SOE</w:t>
      </w:r>
    </w:p>
    <w:p w14:paraId="51F13EBF" w14:textId="77777777" w:rsidR="00C02B03" w:rsidRDefault="00C624CC">
      <w:r>
        <w:t>Within SOE, the Unification Method serves as the structural design logic behind the Compromise Principle: preserve diversity, prevent forced uniformity, and keep the system reconfigurable under changing constraints.</w:t>
      </w:r>
    </w:p>
    <w:p w14:paraId="2F00F603" w14:textId="77777777" w:rsidR="00C02B03" w:rsidRDefault="00C624CC">
      <w:pPr>
        <w:pStyle w:val="Heading2"/>
      </w:pPr>
      <w:r>
        <w:t>6.7 Summary</w:t>
      </w:r>
    </w:p>
    <w:p w14:paraId="52EA95A6" w14:textId="77777777" w:rsidR="00C02B03" w:rsidRDefault="00C624CC">
      <w:r>
        <w:t>Chapter 6 defines the method and its implementation logic: conflict is treated as a design problem, not a winner-take-all value war.</w:t>
      </w:r>
    </w:p>
    <w:p w14:paraId="0C7BE2DD" w14:textId="77777777" w:rsidR="00C02B03" w:rsidRDefault="00C02B03"/>
    <w:p w14:paraId="07BAFECC" w14:textId="77777777" w:rsidR="00C02B03" w:rsidRDefault="00C624CC">
      <w:pPr>
        <w:pStyle w:val="Heading1"/>
      </w:pPr>
      <w:r>
        <w:t xml:space="preserve">Chapter 7 </w:t>
      </w:r>
      <w:r>
        <w:t xml:space="preserve">- </w:t>
      </w:r>
      <w:r>
        <w:t>Philosophical Convergence Layer</w:t>
      </w:r>
    </w:p>
    <w:p w14:paraId="2BCD88AA" w14:textId="77777777" w:rsidR="00C02B03" w:rsidRDefault="00C624CC">
      <w:r>
        <w:t>Positioning SOE in Relation to Major Traditions</w:t>
      </w:r>
    </w:p>
    <w:p w14:paraId="0700B036" w14:textId="77777777" w:rsidR="00C02B03" w:rsidRDefault="00C624CC">
      <w:r>
        <w:t>Note: The full method definition is in Chapter 6. This chapter provides philosophical positioning, scope limits, and stability implications.</w:t>
      </w:r>
    </w:p>
    <w:p w14:paraId="4074C1E9" w14:textId="77777777" w:rsidR="00C02B03" w:rsidRDefault="00C624CC">
      <w:pPr>
        <w:pStyle w:val="Heading2"/>
      </w:pPr>
      <w:r>
        <w:t>7.1 Why Civilizational Conflict Persists</w:t>
      </w:r>
    </w:p>
    <w:p w14:paraId="5A3FED9F" w14:textId="77777777" w:rsidR="00C02B03" w:rsidRDefault="00C624CC">
      <w:r>
        <w:t>Philosophical systems often optimize different dimensions of the same structural problem. Persistent conflict is therefore not merely moral failure; it is frequently a structural feature of plural civilizations.</w:t>
      </w:r>
    </w:p>
    <w:p w14:paraId="618BCEC4" w14:textId="77777777" w:rsidR="00C02B03" w:rsidRDefault="00C624CC">
      <w:pPr>
        <w:pStyle w:val="Heading2"/>
      </w:pPr>
      <w:r>
        <w:t>7.2 Philosophical Positioning (Non-Substitution)</w:t>
      </w:r>
    </w:p>
    <w:p w14:paraId="4B882585" w14:textId="77777777" w:rsidR="00C02B03" w:rsidRDefault="00C624CC">
      <w:r>
        <w:t>SOE does not replace liberal, republican, utilitarian, or religious traditions with a single doctrine. It provides a structural layer that allows these traditions to coexist, interact, and be institutionally tested without requiring final synthesis.</w:t>
      </w:r>
    </w:p>
    <w:p w14:paraId="411443DF" w14:textId="77777777" w:rsidR="00C02B03" w:rsidRDefault="00C624CC">
      <w:pPr>
        <w:pStyle w:val="Heading2"/>
      </w:pPr>
      <w:r>
        <w:t>7.3 Hard-Constraint Filter and Domain Limits</w:t>
      </w:r>
    </w:p>
    <w:p w14:paraId="417C92B6" w14:textId="77777777" w:rsidR="00C02B03" w:rsidRDefault="00C624CC">
      <w:r>
        <w:t>SOE distinguishes unifiable conflicts from hard-constraint conflicts. The latter include physical scarcity, mutually exclusive territorial conditions, irreversible processes, and high-risk security couplings.</w:t>
      </w:r>
    </w:p>
    <w:p w14:paraId="63151BA5" w14:textId="77777777" w:rsidR="00C02B03" w:rsidRDefault="00C624CC">
      <w:r>
        <w:t>Where hard constraints dominate, SOE applies bounded coordination, separation, arbitration, and exit protocols rather than conceptual overreach.</w:t>
      </w:r>
    </w:p>
    <w:p w14:paraId="3BD26661" w14:textId="77777777" w:rsidR="00C02B03" w:rsidRDefault="00C624CC">
      <w:pPr>
        <w:pStyle w:val="Heading2"/>
      </w:pPr>
      <w:r>
        <w:t>7.4 Conflict Generation and Re-Coupling Dynamics</w:t>
      </w:r>
    </w:p>
    <w:p w14:paraId="11AE5E20" w14:textId="77777777" w:rsidR="00C02B03" w:rsidRDefault="00C624CC">
      <w:r>
        <w:t>Conflicts typically follow this chain: Differentiation -&gt; Structure -&gt; Opposition -&gt; Incentive Coupling -&gt; Conflict Activation. Decoupling can reduce escalation, but re-coupling pressure is recurrent under asymmetry and shocks. Stability is therefore dynamic, not terminal.</w:t>
      </w:r>
    </w:p>
    <w:p w14:paraId="695D9EA8" w14:textId="77777777" w:rsidR="00C02B03" w:rsidRDefault="00C624CC">
      <w:pPr>
        <w:pStyle w:val="Heading2"/>
      </w:pPr>
      <w:r>
        <w:t>7.5 Integration with the Trinity Framework</w:t>
      </w:r>
    </w:p>
    <w:p w14:paraId="479C733D" w14:textId="77777777" w:rsidR="00C02B03" w:rsidRDefault="00C624CC">
      <w:r>
        <w:t>Unification identifies structural generators of conflict. Emergence enables creation of alternative institutional forms. Paradoxical Coherence maintains cross-structure stability under tension. Together, they convert ideological confrontation into adaptive system design.</w:t>
      </w:r>
    </w:p>
    <w:p w14:paraId="57FDCDB1" w14:textId="77777777" w:rsidR="00C02B03" w:rsidRDefault="00C624CC">
      <w:pPr>
        <w:pStyle w:val="Heading2"/>
      </w:pPr>
      <w:r>
        <w:t>7.6 Civilizational Implication: Utopia as Direction</w:t>
      </w:r>
    </w:p>
    <w:p w14:paraId="3EC8D3AC" w14:textId="77777777" w:rsidR="00C02B03" w:rsidRDefault="00C624CC">
      <w:r>
        <w:t>In SOE, utopia is not a fixed end-state but a direction of iterative improvement under constraints. Civilizational continuity depends on preserving redesign capacity, not claiming final architecture.</w:t>
      </w:r>
    </w:p>
    <w:p w14:paraId="396D3531" w14:textId="77777777" w:rsidR="00C02B03" w:rsidRDefault="00C624CC">
      <w:pPr>
        <w:pStyle w:val="Heading2"/>
      </w:pPr>
      <w:r>
        <w:t>7.7 Chapter Note on Figure Placement</w:t>
      </w:r>
    </w:p>
    <w:p w14:paraId="2D9E6C1F" w14:textId="77777777" w:rsidR="00C02B03" w:rsidRDefault="00C624CC">
      <w:r>
        <w:t>Figure 5 (Civilizational Evolution Path) is relocated to Chapter 1.4 (Long-Term Civilizational Objective) to restore contextual continuity.</w:t>
      </w:r>
    </w:p>
    <w:p w14:paraId="31A6BA81" w14:textId="77777777" w:rsidR="00C02B03" w:rsidRDefault="00C02B03"/>
    <w:p w14:paraId="644DA726" w14:textId="77777777" w:rsidR="00C02B03" w:rsidRDefault="00C624CC">
      <w:pPr>
        <w:pStyle w:val="Heading1"/>
      </w:pPr>
      <w:r>
        <w:t xml:space="preserve">Chapter 8 </w:t>
      </w:r>
      <w:r>
        <w:t>-</w:t>
      </w:r>
      <w:r>
        <w:t xml:space="preserve"> Political Conflict Resolution</w:t>
      </w:r>
    </w:p>
    <w:p w14:paraId="1212572A" w14:textId="77777777" w:rsidR="00C02B03" w:rsidRDefault="00C624CC">
      <w:r>
        <w:t>From Structural Logic to Measurable Governance</w:t>
      </w:r>
    </w:p>
    <w:p w14:paraId="64A6B17C" w14:textId="77777777" w:rsidR="00C02B03" w:rsidRDefault="00C624CC">
      <w:pPr>
        <w:pStyle w:val="Heading2"/>
      </w:pPr>
      <w:r>
        <w:t>8.1 From Ideological Contest to Structural Resolution</w:t>
      </w:r>
    </w:p>
    <w:p w14:paraId="69F3C9F8" w14:textId="77777777" w:rsidR="00C02B03" w:rsidRDefault="00C624CC">
      <w:r>
        <w:t>SOE reframes political conflict as an institutional design problem. The policy question is not ?which ideology wins,? but ?which structural arrangement reduces recurrence and supports adaptive legitimacy.?</w:t>
      </w:r>
    </w:p>
    <w:p w14:paraId="48982CD3" w14:textId="77777777" w:rsidR="00C02B03" w:rsidRDefault="00C624CC">
      <w:r>
        <w:t>Resolution Indicators (minimum audit set):</w:t>
      </w:r>
    </w:p>
    <w:tbl>
      <w:tblPr>
        <w:tblW w:w="0" w:type="auto"/>
        <w:tblCellMar>
          <w:left w:w="10" w:type="dxa"/>
          <w:right w:w="10" w:type="dxa"/>
        </w:tblCellMar>
        <w:tblLook w:val="04A0" w:firstRow="1" w:lastRow="0" w:firstColumn="1" w:lastColumn="0" w:noHBand="0" w:noVBand="1"/>
      </w:tblPr>
      <w:tblGrid>
        <w:gridCol w:w="4320"/>
        <w:gridCol w:w="4320"/>
      </w:tblGrid>
      <w:tr w:rsidR="00C02B03" w14:paraId="44E73165" w14:textId="77777777">
        <w:tc>
          <w:tcPr>
            <w:tcW w:w="4320" w:type="dxa"/>
          </w:tcPr>
          <w:p w14:paraId="10FC6C8D" w14:textId="77777777" w:rsidR="00C02B03" w:rsidRDefault="00C624CC">
            <w:r>
              <w:t>Indicator</w:t>
            </w:r>
          </w:p>
        </w:tc>
        <w:tc>
          <w:tcPr>
            <w:tcW w:w="4320" w:type="dxa"/>
          </w:tcPr>
          <w:p w14:paraId="3EDD2527" w14:textId="77777777" w:rsidR="00C02B03" w:rsidRDefault="00C624CC">
            <w:r>
              <w:t>Interpretation</w:t>
            </w:r>
          </w:p>
        </w:tc>
      </w:tr>
      <w:tr w:rsidR="00C02B03" w14:paraId="2DECA1A6" w14:textId="77777777">
        <w:tc>
          <w:tcPr>
            <w:tcW w:w="4320" w:type="dxa"/>
          </w:tcPr>
          <w:p w14:paraId="745EBC91" w14:textId="77777777" w:rsidR="00C02B03" w:rsidRDefault="00C624CC">
            <w:r>
              <w:t>Inter-node migration rate</w:t>
            </w:r>
          </w:p>
        </w:tc>
        <w:tc>
          <w:tcPr>
            <w:tcW w:w="4320" w:type="dxa"/>
          </w:tcPr>
          <w:p w14:paraId="7174EE73" w14:textId="77777777" w:rsidR="00C02B03" w:rsidRDefault="00C624CC">
            <w:r>
              <w:t>Preference signal for institutional fit (voluntary movement)</w:t>
            </w:r>
          </w:p>
        </w:tc>
      </w:tr>
      <w:tr w:rsidR="00C02B03" w14:paraId="3C03EB31" w14:textId="77777777">
        <w:tc>
          <w:tcPr>
            <w:tcW w:w="4320" w:type="dxa"/>
          </w:tcPr>
          <w:p w14:paraId="6A02181F" w14:textId="77777777" w:rsidR="00C02B03" w:rsidRDefault="00C624CC">
            <w:r>
              <w:t>Protocol-level conflict recurrence rate</w:t>
            </w:r>
          </w:p>
        </w:tc>
        <w:tc>
          <w:tcPr>
            <w:tcW w:w="4320" w:type="dxa"/>
          </w:tcPr>
          <w:p w14:paraId="6D644DA7" w14:textId="77777777" w:rsidR="00C02B03" w:rsidRDefault="00C624CC">
            <w:r>
              <w:t>Whether conflict is reduced vs merely displaced</w:t>
            </w:r>
          </w:p>
        </w:tc>
      </w:tr>
      <w:tr w:rsidR="00C02B03" w14:paraId="5AF46508" w14:textId="77777777">
        <w:tc>
          <w:tcPr>
            <w:tcW w:w="4320" w:type="dxa"/>
          </w:tcPr>
          <w:p w14:paraId="7D628373" w14:textId="77777777" w:rsidR="00C02B03" w:rsidRDefault="00C624CC">
            <w:r>
              <w:t>Institutional adoption spread over time</w:t>
            </w:r>
          </w:p>
        </w:tc>
        <w:tc>
          <w:tcPr>
            <w:tcW w:w="4320" w:type="dxa"/>
          </w:tcPr>
          <w:p w14:paraId="4759CC03" w14:textId="77777777" w:rsidR="00C02B03" w:rsidRDefault="00C624CC">
            <w:r>
              <w:t>Evidence of adaptive selection and cross-node transferability</w:t>
            </w:r>
          </w:p>
        </w:tc>
      </w:tr>
    </w:tbl>
    <w:p w14:paraId="6CD4CADB" w14:textId="77777777" w:rsidR="00C02B03" w:rsidRDefault="00C624CC">
      <w:pPr>
        <w:pStyle w:val="Heading2"/>
      </w:pPr>
      <w:r>
        <w:t>8.2 Structural Resolution Framework (Node, Layer, Time)</w:t>
      </w:r>
    </w:p>
    <w:p w14:paraId="3A77236D" w14:textId="77777777" w:rsidR="00C02B03" w:rsidRDefault="00C624CC">
      <w:r>
        <w:t>Node diversity allows model coexistence. Multi-level allocation separates authority domains. Temporal evolution enables experimentation, rollback, and diffusion under monitored criteria.</w:t>
      </w:r>
    </w:p>
    <w:p w14:paraId="0796EDC9" w14:textId="77777777" w:rsidR="00C02B03" w:rsidRDefault="00C624CC">
      <w:r>
        <w:t>For high-contention domains (e.g., freedom vs security), the same indicator rubric is mandatory, with explicit thresholds defined by civilizational protocol.</w:t>
      </w:r>
    </w:p>
    <w:p w14:paraId="442CDBAF" w14:textId="77777777" w:rsidR="00C02B03" w:rsidRDefault="00C624CC">
      <w:pPr>
        <w:pStyle w:val="Heading2"/>
      </w:pPr>
      <w:r>
        <w:t>8.3 Case Domains (Illustrative)</w:t>
      </w:r>
    </w:p>
    <w:p w14:paraId="07F4B41A" w14:textId="77777777" w:rsidR="00C02B03" w:rsidRDefault="00C624CC">
      <w:r>
        <w:t>Market vs welfare; freedom vs security; centralization vs decentralization; cultural plurality. In each case, SOE treats opposition as configurable tension rather than final contradiction.</w:t>
      </w:r>
    </w:p>
    <w:p w14:paraId="51ADEFA8" w14:textId="77777777" w:rsidR="00C02B03" w:rsidRDefault="00C624CC">
      <w:pPr>
        <w:pStyle w:val="Heading2"/>
      </w:pPr>
      <w:r>
        <w:t>8.4 Constraint Handling</w:t>
      </w:r>
    </w:p>
    <w:p w14:paraId="18CFF24D" w14:textId="77777777" w:rsidR="00C02B03" w:rsidRDefault="00C624CC">
      <w:r>
        <w:t>When unification is blocked by hard constraints, SOE applies: structural separation, negotiation/arbitration layers, and rule-based exit mechanisms. These are fallback mechanisms, not failures of principle.</w:t>
      </w:r>
    </w:p>
    <w:p w14:paraId="7C8F2785" w14:textId="77777777" w:rsidR="00C02B03" w:rsidRDefault="00C624CC">
      <w:pPr>
        <w:pStyle w:val="Heading2"/>
      </w:pPr>
      <w:r>
        <w:t>8.5 From Competition to Evolutionary Governance</w:t>
      </w:r>
    </w:p>
    <w:p w14:paraId="1AEC1853" w14:textId="77777777" w:rsidR="00C02B03" w:rsidRDefault="00C624CC">
      <w:r>
        <w:t>Governance becomes an iterative process of trial, observation, selection, and redesign. Political legitimacy shifts from ideological victory to measurable adaptive performance.</w:t>
      </w:r>
    </w:p>
    <w:p w14:paraId="6E6DD721" w14:textId="77777777" w:rsidR="00C02B03" w:rsidRDefault="00C624CC">
      <w:pPr>
        <w:pStyle w:val="Heading2"/>
      </w:pPr>
      <w:r>
        <w:t>8.6 Stability Through Design, Not Homogeneity</w:t>
      </w:r>
    </w:p>
    <w:p w14:paraId="06E308EC" w14:textId="77777777" w:rsidR="00C02B03" w:rsidRDefault="00C624CC">
      <w:r>
        <w:t>SOE does not assume conflict disappearance. It seeks bounded conflict, manageable recoupling, and structural resilience under diversity.</w:t>
      </w:r>
    </w:p>
    <w:p w14:paraId="4EDA09FE" w14:textId="77777777" w:rsidR="00C02B03" w:rsidRDefault="00C624CC">
      <w:pPr>
        <w:pStyle w:val="Heading2"/>
      </w:pPr>
      <w:r>
        <w:t>8.7 Integration Across Chapters 6?8</w:t>
      </w:r>
    </w:p>
    <w:p w14:paraId="1DBE4153" w14:textId="77777777" w:rsidR="00C02B03" w:rsidRDefault="00C624CC">
      <w:r>
        <w:t>Chapter 6 defines method. Chapter 7 defines scope and philosophical limits. Chapter 8 defines operational resolution and metrics. This sequencing prevents abstraction drift and policy vagueness.</w:t>
      </w:r>
    </w:p>
    <w:p w14:paraId="26DCBDC8" w14:textId="77777777" w:rsidR="00C02B03" w:rsidRDefault="00C624CC">
      <w:pPr>
        <w:pStyle w:val="Heading2"/>
      </w:pPr>
      <w:r>
        <w:t>8.8 Closing Boundary Statement</w:t>
      </w:r>
    </w:p>
    <w:p w14:paraId="7D697712" w14:textId="77777777" w:rsidR="00C02B03" w:rsidRDefault="00C624CC">
      <w:r>
        <w:t>This chapter does not claim that structural diversity eliminates political conflict. It claims conflict can be transformed into a governable design problem under measurable criteria. As the Simulation Log suggests (including governance null outcomes), governance claims require validation under stress, not assumption by theory.</w:t>
      </w:r>
    </w:p>
    <w:p w14:paraId="5209F070" w14:textId="77777777" w:rsidR="00C02B03" w:rsidRDefault="00C624CC">
      <w:pPr>
        <w:pStyle w:val="Heading2"/>
        <w:keepNext w:val="0"/>
        <w:keepLines w:val="0"/>
        <w:spacing w:after="80"/>
        <w:rPr>
          <w:sz w:val="34"/>
          <w:szCs w:val="34"/>
        </w:rPr>
      </w:pPr>
      <w:bookmarkStart w:id="134" w:name="_tg11mt7k9tl" w:colFirst="0" w:colLast="0"/>
      <w:bookmarkEnd w:id="134"/>
      <w:r>
        <w:rPr>
          <w:sz w:val="34"/>
          <w:szCs w:val="34"/>
        </w:rPr>
        <w:t>Chapter 9 — Risk Governance</w:t>
      </w:r>
    </w:p>
    <w:p w14:paraId="6259DF1D" w14:textId="77777777" w:rsidR="00C02B03" w:rsidRDefault="00C624CC">
      <w:pPr>
        <w:spacing w:before="240" w:after="240"/>
        <w:rPr>
          <w:b/>
          <w:bCs/>
        </w:rPr>
      </w:pPr>
      <w:r>
        <w:rPr>
          <w:b/>
          <w:bCs/>
        </w:rPr>
        <w:t>This chapter defines the institutional structures within the System of Eternity (SOE) for managing civilizational risks.</w:t>
      </w:r>
    </w:p>
    <w:p w14:paraId="2CD140FD" w14:textId="77777777" w:rsidR="00C02B03" w:rsidRDefault="00C624CC">
      <w:pPr>
        <w:spacing w:before="240" w:after="240"/>
      </w:pPr>
      <w:r>
        <w:t>With ongoing technological development, certain emerging technologies may introduce extremely high risks, including:</w:t>
      </w:r>
    </w:p>
    <w:p w14:paraId="72B70180" w14:textId="77777777" w:rsidR="00C02B03" w:rsidRDefault="00C624CC">
      <w:pPr>
        <w:numPr>
          <w:ilvl w:val="0"/>
          <w:numId w:val="92"/>
        </w:numPr>
        <w:spacing w:before="240" w:after="0"/>
      </w:pPr>
      <w:r>
        <w:t>advanced artificial intelligence</w:t>
      </w:r>
      <w:r>
        <w:br/>
      </w:r>
    </w:p>
    <w:p w14:paraId="71C1724D" w14:textId="77777777" w:rsidR="00C02B03" w:rsidRDefault="00C624CC">
      <w:pPr>
        <w:numPr>
          <w:ilvl w:val="0"/>
          <w:numId w:val="92"/>
        </w:numPr>
        <w:spacing w:after="0"/>
      </w:pPr>
      <w:r>
        <w:t>biotechnology</w:t>
      </w:r>
      <w:r>
        <w:br/>
      </w:r>
    </w:p>
    <w:p w14:paraId="254AD5E8" w14:textId="77777777" w:rsidR="00C02B03" w:rsidRDefault="00C624CC">
      <w:pPr>
        <w:numPr>
          <w:ilvl w:val="0"/>
          <w:numId w:val="92"/>
        </w:numPr>
        <w:spacing w:after="0"/>
      </w:pPr>
      <w:r>
        <w:t>automated warfare systems</w:t>
      </w:r>
      <w:r>
        <w:br/>
      </w:r>
    </w:p>
    <w:p w14:paraId="42FCE858" w14:textId="77777777" w:rsidR="00C02B03" w:rsidRDefault="00C624CC">
      <w:pPr>
        <w:numPr>
          <w:ilvl w:val="0"/>
          <w:numId w:val="92"/>
        </w:numPr>
        <w:spacing w:after="240"/>
      </w:pPr>
      <w:r>
        <w:t>large-scale information manipulation technologies</w:t>
      </w:r>
      <w:r>
        <w:br/>
      </w:r>
    </w:p>
    <w:p w14:paraId="7B6A413F" w14:textId="77777777" w:rsidR="00C02B03" w:rsidRDefault="00C624CC">
      <w:pPr>
        <w:spacing w:before="240" w:after="240"/>
      </w:pPr>
      <w:r>
        <w:t>Without effective governance, these technologies may pose serious threats to civilization itself.</w:t>
      </w:r>
    </w:p>
    <w:p w14:paraId="36560074" w14:textId="77777777" w:rsidR="00C02B03" w:rsidRDefault="00C624CC">
      <w:pPr>
        <w:spacing w:before="240" w:after="240"/>
      </w:pPr>
      <w:r>
        <w:t>For this reason, SOE establishes a Multi-Layer Risk Governance System.</w:t>
      </w:r>
    </w:p>
    <w:p w14:paraId="1C5C31A4" w14:textId="77777777" w:rsidR="00C02B03" w:rsidRDefault="00C624CC">
      <w:pPr>
        <w:spacing w:before="240" w:after="240"/>
        <w:rPr>
          <w:b/>
          <w:bCs/>
        </w:rPr>
      </w:pPr>
      <w:r>
        <w:pict w14:anchorId="12F5A075">
          <v:rect id="_x0000_i1117" style="width:0;height:1.5pt" o:hralign="center" o:hrstd="t" o:hr="t" fillcolor="#a0a0a0" stroked="f"/>
        </w:pict>
      </w:r>
    </w:p>
    <w:p w14:paraId="17E92FB5" w14:textId="77777777" w:rsidR="00C02B03" w:rsidRDefault="00C624CC">
      <w:pPr>
        <w:pStyle w:val="Heading1"/>
        <w:keepNext w:val="0"/>
        <w:keepLines w:val="0"/>
        <w:rPr>
          <w:sz w:val="46"/>
          <w:szCs w:val="46"/>
        </w:rPr>
      </w:pPr>
      <w:bookmarkStart w:id="135" w:name="_r07bfiy2a9ft" w:colFirst="0" w:colLast="0"/>
      <w:bookmarkEnd w:id="135"/>
      <w:r>
        <w:rPr>
          <w:sz w:val="46"/>
          <w:szCs w:val="46"/>
        </w:rPr>
        <w:t>9.1 Risk Categories</w:t>
      </w:r>
    </w:p>
    <w:p w14:paraId="67D7DF09" w14:textId="77777777" w:rsidR="00C02B03" w:rsidRDefault="00C624CC">
      <w:pPr>
        <w:spacing w:before="240" w:after="240"/>
        <w:rPr>
          <w:b/>
          <w:bCs/>
        </w:rPr>
      </w:pPr>
      <w:r>
        <w:rPr>
          <w:b/>
          <w:bCs/>
        </w:rPr>
        <w:t>SOE classifies risks into different levels so that appropriate governance methods can be applied.</w:t>
      </w:r>
    </w:p>
    <w:p w14:paraId="5F944385" w14:textId="77777777" w:rsidR="00C02B03" w:rsidRDefault="00C624CC">
      <w:pPr>
        <w:pStyle w:val="Heading3"/>
        <w:keepNext w:val="0"/>
        <w:keepLines w:val="0"/>
        <w:rPr>
          <w:color w:val="000000"/>
          <w:sz w:val="26"/>
          <w:szCs w:val="26"/>
        </w:rPr>
      </w:pPr>
      <w:bookmarkStart w:id="136" w:name="_viuihcdqd23y" w:colFirst="0" w:colLast="0"/>
      <w:bookmarkEnd w:id="136"/>
      <w:r>
        <w:rPr>
          <w:color w:val="000000"/>
          <w:sz w:val="26"/>
          <w:szCs w:val="26"/>
        </w:rPr>
        <w:t>Ordinary Risks</w:t>
      </w:r>
    </w:p>
    <w:p w14:paraId="55EF2AB2" w14:textId="77777777" w:rsidR="00C02B03" w:rsidRDefault="00C624CC">
      <w:pPr>
        <w:spacing w:before="240" w:after="240"/>
      </w:pPr>
      <w:r>
        <w:t>Examples include:</w:t>
      </w:r>
    </w:p>
    <w:p w14:paraId="5345BF49" w14:textId="77777777" w:rsidR="00C02B03" w:rsidRDefault="00C624CC">
      <w:pPr>
        <w:numPr>
          <w:ilvl w:val="0"/>
          <w:numId w:val="93"/>
        </w:numPr>
        <w:spacing w:before="240" w:after="0"/>
      </w:pPr>
      <w:r>
        <w:t>everyday social risks</w:t>
      </w:r>
      <w:r>
        <w:br/>
      </w:r>
    </w:p>
    <w:p w14:paraId="35C83E71" w14:textId="77777777" w:rsidR="00C02B03" w:rsidRDefault="00C624CC">
      <w:pPr>
        <w:numPr>
          <w:ilvl w:val="0"/>
          <w:numId w:val="93"/>
        </w:numPr>
        <w:spacing w:after="240"/>
      </w:pPr>
      <w:r>
        <w:t>local policy issues</w:t>
      </w:r>
      <w:r>
        <w:br/>
      </w:r>
    </w:p>
    <w:p w14:paraId="5E10569B" w14:textId="77777777" w:rsidR="00C02B03" w:rsidRDefault="00C624CC">
      <w:pPr>
        <w:spacing w:before="240" w:after="240"/>
      </w:pPr>
      <w:r>
        <w:t>These risks are typically handled by node-level governance systems.</w:t>
      </w:r>
    </w:p>
    <w:p w14:paraId="33D7652E" w14:textId="77777777" w:rsidR="00C02B03" w:rsidRDefault="00C624CC">
      <w:pPr>
        <w:spacing w:before="240" w:after="240"/>
        <w:rPr>
          <w:b/>
          <w:bCs/>
        </w:rPr>
      </w:pPr>
      <w:r>
        <w:pict w14:anchorId="7419548F">
          <v:rect id="_x0000_i1118" style="width:0;height:1.5pt" o:hralign="center" o:hrstd="t" o:hr="t" fillcolor="#a0a0a0" stroked="f"/>
        </w:pict>
      </w:r>
    </w:p>
    <w:p w14:paraId="69516CA0" w14:textId="77777777" w:rsidR="00C02B03" w:rsidRDefault="00C624CC">
      <w:pPr>
        <w:pStyle w:val="Heading3"/>
        <w:keepNext w:val="0"/>
        <w:keepLines w:val="0"/>
        <w:rPr>
          <w:color w:val="000000"/>
          <w:sz w:val="26"/>
          <w:szCs w:val="26"/>
        </w:rPr>
      </w:pPr>
      <w:bookmarkStart w:id="137" w:name="_jwffcxss6iix" w:colFirst="0" w:colLast="0"/>
      <w:bookmarkEnd w:id="137"/>
      <w:r>
        <w:rPr>
          <w:color w:val="000000"/>
          <w:sz w:val="26"/>
          <w:szCs w:val="26"/>
        </w:rPr>
        <w:t>Technological Risks</w:t>
      </w:r>
    </w:p>
    <w:p w14:paraId="73C12AEF" w14:textId="77777777" w:rsidR="00C02B03" w:rsidRDefault="00C624CC">
      <w:pPr>
        <w:spacing w:before="240" w:after="240"/>
      </w:pPr>
      <w:r>
        <w:t>Examples include:</w:t>
      </w:r>
    </w:p>
    <w:p w14:paraId="549919D8" w14:textId="77777777" w:rsidR="00C02B03" w:rsidRDefault="00C624CC">
      <w:pPr>
        <w:numPr>
          <w:ilvl w:val="0"/>
          <w:numId w:val="94"/>
        </w:numPr>
        <w:spacing w:before="240" w:after="0"/>
      </w:pPr>
      <w:r>
        <w:t>emerging technology applications</w:t>
      </w:r>
      <w:r>
        <w:br/>
      </w:r>
    </w:p>
    <w:p w14:paraId="10815999" w14:textId="77777777" w:rsidR="00C02B03" w:rsidRDefault="00C624CC">
      <w:pPr>
        <w:numPr>
          <w:ilvl w:val="0"/>
          <w:numId w:val="94"/>
        </w:numPr>
        <w:spacing w:after="0"/>
      </w:pPr>
      <w:r>
        <w:t>industrial safety concerns</w:t>
      </w:r>
      <w:r>
        <w:br/>
      </w:r>
    </w:p>
    <w:p w14:paraId="4D570C29" w14:textId="77777777" w:rsidR="00C02B03" w:rsidRDefault="00C624CC">
      <w:pPr>
        <w:numPr>
          <w:ilvl w:val="0"/>
          <w:numId w:val="94"/>
        </w:numPr>
        <w:spacing w:after="240"/>
      </w:pPr>
      <w:r>
        <w:t>scientific research and experimentation</w:t>
      </w:r>
      <w:r>
        <w:br/>
      </w:r>
    </w:p>
    <w:p w14:paraId="1F7A68F9" w14:textId="77777777" w:rsidR="00C02B03" w:rsidRDefault="00C624CC">
      <w:pPr>
        <w:spacing w:before="240" w:after="240"/>
      </w:pPr>
      <w:r>
        <w:t>These risks typically require management by specialized regulatory institutions.</w:t>
      </w:r>
    </w:p>
    <w:p w14:paraId="3619D766" w14:textId="77777777" w:rsidR="00C02B03" w:rsidRDefault="00C624CC">
      <w:pPr>
        <w:spacing w:before="240" w:after="240"/>
        <w:rPr>
          <w:b/>
          <w:bCs/>
        </w:rPr>
      </w:pPr>
      <w:r>
        <w:pict w14:anchorId="0ACDEAAA">
          <v:rect id="_x0000_i1119" style="width:0;height:1.5pt" o:hralign="center" o:hrstd="t" o:hr="t" fillcolor="#a0a0a0" stroked="f"/>
        </w:pict>
      </w:r>
    </w:p>
    <w:p w14:paraId="18692DB6" w14:textId="77777777" w:rsidR="00C02B03" w:rsidRDefault="00C624CC">
      <w:pPr>
        <w:pStyle w:val="Heading3"/>
        <w:keepNext w:val="0"/>
        <w:keepLines w:val="0"/>
        <w:rPr>
          <w:color w:val="000000"/>
          <w:sz w:val="26"/>
          <w:szCs w:val="26"/>
        </w:rPr>
      </w:pPr>
      <w:bookmarkStart w:id="138" w:name="_m5cibhz5cpri" w:colFirst="0" w:colLast="0"/>
      <w:bookmarkEnd w:id="138"/>
      <w:r>
        <w:rPr>
          <w:color w:val="000000"/>
          <w:sz w:val="26"/>
          <w:szCs w:val="26"/>
        </w:rPr>
        <w:t>Civilizational Risks</w:t>
      </w:r>
    </w:p>
    <w:p w14:paraId="160B67CD" w14:textId="77777777" w:rsidR="00C02B03" w:rsidRDefault="00C624CC">
      <w:pPr>
        <w:spacing w:before="240" w:after="240"/>
      </w:pPr>
      <w:r>
        <w:t>Examples include:</w:t>
      </w:r>
    </w:p>
    <w:p w14:paraId="4E99DE4A" w14:textId="77777777" w:rsidR="00C02B03" w:rsidRDefault="00C624CC">
      <w:pPr>
        <w:numPr>
          <w:ilvl w:val="0"/>
          <w:numId w:val="95"/>
        </w:numPr>
        <w:spacing w:before="240" w:after="0"/>
      </w:pPr>
      <w:r>
        <w:t>uncontrolled artificial intelligence</w:t>
      </w:r>
      <w:r>
        <w:br/>
      </w:r>
    </w:p>
    <w:p w14:paraId="7FF1AD46" w14:textId="77777777" w:rsidR="00C02B03" w:rsidRDefault="00C624CC">
      <w:pPr>
        <w:numPr>
          <w:ilvl w:val="0"/>
          <w:numId w:val="95"/>
        </w:numPr>
        <w:spacing w:after="0"/>
      </w:pPr>
      <w:r>
        <w:t>advanced biological weapons</w:t>
      </w:r>
      <w:r>
        <w:br/>
      </w:r>
    </w:p>
    <w:p w14:paraId="759141F3" w14:textId="77777777" w:rsidR="00C02B03" w:rsidRDefault="00C624CC">
      <w:pPr>
        <w:numPr>
          <w:ilvl w:val="0"/>
          <w:numId w:val="95"/>
        </w:numPr>
        <w:spacing w:after="240"/>
      </w:pPr>
      <w:r>
        <w:t>large-scale automated warfare systems</w:t>
      </w:r>
      <w:r>
        <w:br/>
      </w:r>
    </w:p>
    <w:p w14:paraId="609BFA4A" w14:textId="77777777" w:rsidR="00C02B03" w:rsidRDefault="00C624CC">
      <w:pPr>
        <w:spacing w:before="240" w:after="240"/>
      </w:pPr>
      <w:r>
        <w:t>Such risks may threaten the entire civilizational system, and therefore require the highest level of governance mechanisms.</w:t>
      </w:r>
    </w:p>
    <w:p w14:paraId="5ADDE231" w14:textId="77777777" w:rsidR="00C02B03" w:rsidRDefault="00C624CC">
      <w:pPr>
        <w:spacing w:before="240" w:after="240"/>
        <w:rPr>
          <w:b/>
          <w:bCs/>
        </w:rPr>
      </w:pPr>
      <w:r>
        <w:pict w14:anchorId="18B020DA">
          <v:rect id="_x0000_i1120" style="width:0;height:1.5pt" o:hralign="center" o:hrstd="t" o:hr="t" fillcolor="#a0a0a0" stroked="f"/>
        </w:pict>
      </w:r>
    </w:p>
    <w:p w14:paraId="0D3B4E91" w14:textId="77777777" w:rsidR="00C02B03" w:rsidRDefault="00C624CC">
      <w:pPr>
        <w:pStyle w:val="Heading1"/>
        <w:keepNext w:val="0"/>
        <w:keepLines w:val="0"/>
        <w:rPr>
          <w:sz w:val="46"/>
          <w:szCs w:val="46"/>
        </w:rPr>
      </w:pPr>
      <w:bookmarkStart w:id="139" w:name="_woqvjoyrzpuy" w:colFirst="0" w:colLast="0"/>
      <w:bookmarkEnd w:id="139"/>
      <w:r>
        <w:rPr>
          <w:sz w:val="46"/>
          <w:szCs w:val="46"/>
        </w:rPr>
        <w:t>9.2 Multi-Layer Review System</w:t>
      </w:r>
    </w:p>
    <w:p w14:paraId="3741BF35" w14:textId="77777777" w:rsidR="00C02B03" w:rsidRDefault="00C624CC">
      <w:pPr>
        <w:spacing w:before="240" w:after="240"/>
      </w:pPr>
      <w:r>
        <w:t>SOE adopts a Multi-Layer Review System to evaluate potentially high-risk technologies.</w:t>
      </w:r>
    </w:p>
    <w:p w14:paraId="7051265F" w14:textId="77777777" w:rsidR="00C02B03" w:rsidRDefault="00C624CC">
      <w:pPr>
        <w:spacing w:before="240" w:after="240"/>
      </w:pPr>
      <w:r>
        <w:t>Any technology that may involve significant risk must typically undergo multiple levels of review, including:</w:t>
      </w:r>
    </w:p>
    <w:p w14:paraId="743A0DB5" w14:textId="77777777" w:rsidR="00C02B03" w:rsidRDefault="00C624CC">
      <w:pPr>
        <w:pStyle w:val="Heading3"/>
        <w:keepNext w:val="0"/>
        <w:keepLines w:val="0"/>
        <w:rPr>
          <w:color w:val="000000"/>
          <w:sz w:val="26"/>
          <w:szCs w:val="26"/>
        </w:rPr>
      </w:pPr>
      <w:bookmarkStart w:id="140" w:name="_q7xqkx4tik16" w:colFirst="0" w:colLast="0"/>
      <w:bookmarkEnd w:id="140"/>
      <w:r>
        <w:rPr>
          <w:color w:val="000000"/>
          <w:sz w:val="26"/>
          <w:szCs w:val="26"/>
        </w:rPr>
        <w:t>Expert Evaluation</w:t>
      </w:r>
    </w:p>
    <w:p w14:paraId="722CDB0D" w14:textId="77777777" w:rsidR="00C02B03" w:rsidRDefault="00C624CC">
      <w:pPr>
        <w:spacing w:before="240" w:after="240"/>
      </w:pPr>
      <w:r>
        <w:t>Scientists and technical experts analyze technological risks.</w:t>
      </w:r>
    </w:p>
    <w:p w14:paraId="3DDC7D21" w14:textId="77777777" w:rsidR="00C02B03" w:rsidRDefault="00C624CC">
      <w:pPr>
        <w:pStyle w:val="Heading3"/>
        <w:keepNext w:val="0"/>
        <w:keepLines w:val="0"/>
        <w:rPr>
          <w:color w:val="000000"/>
          <w:sz w:val="26"/>
          <w:szCs w:val="26"/>
        </w:rPr>
      </w:pPr>
      <w:bookmarkStart w:id="141" w:name="_rros58empy19" w:colFirst="0" w:colLast="0"/>
      <w:bookmarkEnd w:id="141"/>
      <w:r>
        <w:rPr>
          <w:color w:val="000000"/>
          <w:sz w:val="26"/>
          <w:szCs w:val="26"/>
        </w:rPr>
        <w:t>AI Risk Simulation</w:t>
      </w:r>
    </w:p>
    <w:p w14:paraId="4EB93B1F" w14:textId="77777777" w:rsidR="00C02B03" w:rsidRDefault="00C624CC">
      <w:pPr>
        <w:spacing w:before="240" w:after="240"/>
      </w:pPr>
      <w:r>
        <w:t>Artificial intelligence systems conduct long-term risk forecasting and simulation.</w:t>
      </w:r>
    </w:p>
    <w:p w14:paraId="331DEFD3" w14:textId="77777777" w:rsidR="00C02B03" w:rsidRDefault="00C624CC">
      <w:pPr>
        <w:pStyle w:val="Heading3"/>
        <w:keepNext w:val="0"/>
        <w:keepLines w:val="0"/>
        <w:rPr>
          <w:color w:val="000000"/>
          <w:sz w:val="26"/>
          <w:szCs w:val="26"/>
        </w:rPr>
      </w:pPr>
      <w:bookmarkStart w:id="142" w:name="_iaq58ghcjlf3" w:colFirst="0" w:colLast="0"/>
      <w:bookmarkEnd w:id="142"/>
      <w:r>
        <w:rPr>
          <w:color w:val="000000"/>
          <w:sz w:val="26"/>
          <w:szCs w:val="26"/>
        </w:rPr>
        <w:t>Institutional Review</w:t>
      </w:r>
    </w:p>
    <w:p w14:paraId="1E864A25" w14:textId="77777777" w:rsidR="00C02B03" w:rsidRDefault="00C624CC">
      <w:pPr>
        <w:spacing w:before="240" w:after="240"/>
      </w:pPr>
      <w:r>
        <w:t>Governance institutions evaluate policy implications and societal impacts.</w:t>
      </w:r>
    </w:p>
    <w:p w14:paraId="20D734C6" w14:textId="77777777" w:rsidR="00C02B03" w:rsidRDefault="00C624CC">
      <w:pPr>
        <w:pStyle w:val="Heading3"/>
        <w:keepNext w:val="0"/>
        <w:keepLines w:val="0"/>
        <w:rPr>
          <w:color w:val="000000"/>
          <w:sz w:val="26"/>
          <w:szCs w:val="26"/>
        </w:rPr>
      </w:pPr>
      <w:bookmarkStart w:id="143" w:name="_9meizbxeyln8" w:colFirst="0" w:colLast="0"/>
      <w:bookmarkEnd w:id="143"/>
      <w:r>
        <w:rPr>
          <w:color w:val="000000"/>
          <w:sz w:val="26"/>
          <w:szCs w:val="26"/>
        </w:rPr>
        <w:t>Public Information Disclosure</w:t>
      </w:r>
    </w:p>
    <w:p w14:paraId="7B1066C5" w14:textId="77777777" w:rsidR="00C02B03" w:rsidRDefault="00C624CC">
      <w:pPr>
        <w:spacing w:before="240" w:after="240"/>
      </w:pPr>
      <w:r>
        <w:t>Relevant information is disclosed to the public where security conditions allow.</w:t>
      </w:r>
    </w:p>
    <w:p w14:paraId="3F438169" w14:textId="77777777" w:rsidR="00C02B03" w:rsidRDefault="00C624CC">
      <w:pPr>
        <w:spacing w:before="240" w:after="240"/>
      </w:pPr>
      <w:r>
        <w:t>This multi-layer review structure helps reduce decision-making errors.</w:t>
      </w:r>
    </w:p>
    <w:p w14:paraId="1BC87E13" w14:textId="77777777" w:rsidR="00C02B03" w:rsidRDefault="00C624CC">
      <w:pPr>
        <w:spacing w:before="240" w:after="240"/>
        <w:rPr>
          <w:b/>
          <w:bCs/>
        </w:rPr>
      </w:pPr>
      <w:r>
        <w:pict w14:anchorId="37E8FB4D">
          <v:rect id="_x0000_i1121" style="width:0;height:1.5pt" o:hralign="center" o:hrstd="t" o:hr="t" fillcolor="#a0a0a0" stroked="f"/>
        </w:pict>
      </w:r>
    </w:p>
    <w:p w14:paraId="75996C13" w14:textId="77777777" w:rsidR="00C02B03" w:rsidRDefault="00C624CC">
      <w:pPr>
        <w:pStyle w:val="Heading1"/>
        <w:keepNext w:val="0"/>
        <w:keepLines w:val="0"/>
        <w:rPr>
          <w:sz w:val="46"/>
          <w:szCs w:val="46"/>
        </w:rPr>
      </w:pPr>
      <w:bookmarkStart w:id="144" w:name="_a2ygxnmig2ac" w:colFirst="0" w:colLast="0"/>
      <w:bookmarkEnd w:id="144"/>
      <w:r>
        <w:rPr>
          <w:sz w:val="46"/>
          <w:szCs w:val="46"/>
        </w:rPr>
        <w:t>9.3 Veto Mechanism</w:t>
      </w:r>
    </w:p>
    <w:p w14:paraId="19D4188E" w14:textId="77777777" w:rsidR="00C02B03" w:rsidRDefault="00C624CC">
      <w:pPr>
        <w:spacing w:before="240" w:after="240"/>
      </w:pPr>
      <w:r>
        <w:t>For civilizational risks, SOE establishes a</w:t>
      </w:r>
      <w:r>
        <w:rPr>
          <w:b/>
          <w:bCs/>
        </w:rPr>
        <w:t xml:space="preserve"> Veto Mechanism</w:t>
      </w:r>
      <w:r>
        <w:t>.</w:t>
      </w:r>
    </w:p>
    <w:p w14:paraId="78BEB89A" w14:textId="77777777" w:rsidR="00C02B03" w:rsidRDefault="00C624CC">
      <w:pPr>
        <w:spacing w:before="240" w:after="240"/>
      </w:pPr>
      <w:r>
        <w:t>If a particular technology is considered to pose severe risks, authorized institutions may exercise veto authority to prevent its deployment.</w:t>
      </w:r>
    </w:p>
    <w:p w14:paraId="47BCF4EA" w14:textId="77777777" w:rsidR="00C02B03" w:rsidRDefault="00C624CC">
      <w:pPr>
        <w:spacing w:before="240" w:after="240"/>
      </w:pPr>
      <w:r>
        <w:t>Entities that may possess veto authority include:</w:t>
      </w:r>
    </w:p>
    <w:p w14:paraId="370C9059" w14:textId="77777777" w:rsidR="00C02B03" w:rsidRDefault="00C624CC">
      <w:pPr>
        <w:numPr>
          <w:ilvl w:val="0"/>
          <w:numId w:val="96"/>
        </w:numPr>
        <w:spacing w:before="240" w:after="0"/>
      </w:pPr>
      <w:r>
        <w:t>civilizational security institutions</w:t>
      </w:r>
      <w:r>
        <w:br/>
      </w:r>
    </w:p>
    <w:p w14:paraId="780A69EA" w14:textId="77777777" w:rsidR="00C02B03" w:rsidRDefault="00C624CC">
      <w:pPr>
        <w:numPr>
          <w:ilvl w:val="0"/>
          <w:numId w:val="96"/>
        </w:numPr>
        <w:spacing w:after="0"/>
      </w:pPr>
      <w:r>
        <w:t>risk assessment councils</w:t>
      </w:r>
      <w:r>
        <w:br/>
      </w:r>
    </w:p>
    <w:p w14:paraId="428E3011" w14:textId="77777777" w:rsidR="00C02B03" w:rsidRDefault="00C624CC">
      <w:pPr>
        <w:numPr>
          <w:ilvl w:val="0"/>
          <w:numId w:val="96"/>
        </w:numPr>
        <w:spacing w:after="240"/>
      </w:pPr>
      <w:r>
        <w:t>judicial systems</w:t>
      </w:r>
      <w:r>
        <w:br/>
      </w:r>
    </w:p>
    <w:p w14:paraId="63D6D1F8" w14:textId="77777777" w:rsidR="00C02B03" w:rsidRDefault="00C624CC">
      <w:pPr>
        <w:spacing w:before="240" w:after="240"/>
      </w:pPr>
      <w:r>
        <w:t>The objective of the veto mechanism is to prevent irreversible civilizational catastrophes.</w:t>
      </w:r>
    </w:p>
    <w:p w14:paraId="4341F01C" w14:textId="77777777" w:rsidR="00C02B03" w:rsidRDefault="00C624CC">
      <w:pPr>
        <w:spacing w:before="240" w:after="240"/>
        <w:rPr>
          <w:b/>
          <w:bCs/>
        </w:rPr>
      </w:pPr>
      <w:r>
        <w:pict w14:anchorId="7FFD83F9">
          <v:rect id="_x0000_i1122" style="width:0;height:1.5pt" o:hralign="center" o:hrstd="t" o:hr="t" fillcolor="#a0a0a0" stroked="f"/>
        </w:pict>
      </w:r>
    </w:p>
    <w:p w14:paraId="53A533EB" w14:textId="77777777" w:rsidR="00C02B03" w:rsidRDefault="00C624CC">
      <w:pPr>
        <w:pStyle w:val="Heading1"/>
        <w:keepNext w:val="0"/>
        <w:keepLines w:val="0"/>
        <w:rPr>
          <w:sz w:val="46"/>
          <w:szCs w:val="46"/>
        </w:rPr>
      </w:pPr>
      <w:bookmarkStart w:id="145" w:name="_24zy0j9eq4ng" w:colFirst="0" w:colLast="0"/>
      <w:bookmarkEnd w:id="145"/>
      <w:r>
        <w:rPr>
          <w:sz w:val="46"/>
          <w:szCs w:val="46"/>
        </w:rPr>
        <w:t>9.4 Risk Monitoring System</w:t>
      </w:r>
    </w:p>
    <w:p w14:paraId="03C59EBC" w14:textId="77777777" w:rsidR="00C02B03" w:rsidRDefault="00C624CC">
      <w:pPr>
        <w:spacing w:before="240" w:after="240"/>
      </w:pPr>
      <w:r>
        <w:t>SOE establishes a continuously operating Risk Monitoring System.</w:t>
      </w:r>
    </w:p>
    <w:p w14:paraId="4F673609" w14:textId="77777777" w:rsidR="00C02B03" w:rsidRDefault="00C624CC">
      <w:pPr>
        <w:spacing w:before="240" w:after="240"/>
      </w:pPr>
      <w:r>
        <w:t>Artificial intelligence systems may assist in monitoring:</w:t>
      </w:r>
    </w:p>
    <w:p w14:paraId="4590E9C3" w14:textId="77777777" w:rsidR="00C02B03" w:rsidRDefault="00C624CC">
      <w:pPr>
        <w:numPr>
          <w:ilvl w:val="0"/>
          <w:numId w:val="97"/>
        </w:numPr>
        <w:spacing w:before="240" w:after="0"/>
      </w:pPr>
      <w:r>
        <w:t>technological development trends</w:t>
      </w:r>
      <w:r>
        <w:br/>
      </w:r>
    </w:p>
    <w:p w14:paraId="6364A64B" w14:textId="77777777" w:rsidR="00C02B03" w:rsidRDefault="00C624CC">
      <w:pPr>
        <w:numPr>
          <w:ilvl w:val="0"/>
          <w:numId w:val="97"/>
        </w:numPr>
        <w:spacing w:after="0"/>
      </w:pPr>
      <w:r>
        <w:t>information manipulation activities</w:t>
      </w:r>
      <w:r>
        <w:br/>
      </w:r>
    </w:p>
    <w:p w14:paraId="274C7DE3" w14:textId="77777777" w:rsidR="00C02B03" w:rsidRDefault="00C624CC">
      <w:pPr>
        <w:numPr>
          <w:ilvl w:val="0"/>
          <w:numId w:val="97"/>
        </w:numPr>
        <w:spacing w:after="240"/>
      </w:pPr>
      <w:r>
        <w:t>systemic risks</w:t>
      </w:r>
    </w:p>
    <w:p w14:paraId="3C8643DC" w14:textId="77777777" w:rsidR="00C02B03" w:rsidRDefault="00C624CC">
      <w:pPr>
        <w:spacing w:before="240" w:after="240"/>
      </w:pPr>
      <w:r>
        <w:t>When potential threats are detected, the system may trigger an Early Warning Mechanism.</w:t>
      </w:r>
    </w:p>
    <w:p w14:paraId="05E612F6" w14:textId="77777777" w:rsidR="00C02B03" w:rsidRDefault="00C624CC">
      <w:pPr>
        <w:spacing w:before="240" w:after="240"/>
        <w:rPr>
          <w:b/>
          <w:bCs/>
        </w:rPr>
      </w:pPr>
      <w:r>
        <w:pict w14:anchorId="3BBCE0D7">
          <v:rect id="_x0000_i1123" style="width:0;height:1.5pt" o:hralign="center" o:hrstd="t" o:hr="t" fillcolor="#a0a0a0" stroked="f"/>
        </w:pict>
      </w:r>
    </w:p>
    <w:p w14:paraId="66721825" w14:textId="77777777" w:rsidR="00C02B03" w:rsidRDefault="00C624CC">
      <w:pPr>
        <w:pStyle w:val="Heading1"/>
        <w:keepNext w:val="0"/>
        <w:keepLines w:val="0"/>
        <w:rPr>
          <w:sz w:val="46"/>
          <w:szCs w:val="46"/>
        </w:rPr>
      </w:pPr>
      <w:bookmarkStart w:id="146" w:name="_313z2bmdg5wq" w:colFirst="0" w:colLast="0"/>
      <w:bookmarkEnd w:id="146"/>
      <w:r>
        <w:rPr>
          <w:sz w:val="46"/>
          <w:szCs w:val="46"/>
        </w:rPr>
        <w:t>9.5 Technological Transparency</w:t>
      </w:r>
    </w:p>
    <w:p w14:paraId="421526CC" w14:textId="77777777" w:rsidR="00C02B03" w:rsidRDefault="00C624CC">
      <w:pPr>
        <w:spacing w:before="240" w:after="240"/>
      </w:pPr>
      <w:r>
        <w:t>When security considerations permit, information regarding technological risks should remain as transparent as possible.</w:t>
      </w:r>
    </w:p>
    <w:p w14:paraId="407E3467" w14:textId="77777777" w:rsidR="00C02B03" w:rsidRDefault="00C624CC">
      <w:pPr>
        <w:spacing w:before="240" w:after="240"/>
      </w:pPr>
      <w:r>
        <w:t>Transparency mechanisms may:</w:t>
      </w:r>
    </w:p>
    <w:p w14:paraId="44AD3A85" w14:textId="77777777" w:rsidR="00C02B03" w:rsidRDefault="00C624CC">
      <w:pPr>
        <w:numPr>
          <w:ilvl w:val="0"/>
          <w:numId w:val="98"/>
        </w:numPr>
        <w:spacing w:before="240" w:after="0"/>
      </w:pPr>
      <w:r>
        <w:t>increase social trust</w:t>
      </w:r>
      <w:r>
        <w:br/>
      </w:r>
    </w:p>
    <w:p w14:paraId="44AAD7C2" w14:textId="77777777" w:rsidR="00C02B03" w:rsidRDefault="00C624CC">
      <w:pPr>
        <w:numPr>
          <w:ilvl w:val="0"/>
          <w:numId w:val="98"/>
        </w:numPr>
        <w:spacing w:after="0"/>
      </w:pPr>
      <w:r>
        <w:t>reduce technological panic</w:t>
      </w:r>
      <w:r>
        <w:br/>
      </w:r>
    </w:p>
    <w:p w14:paraId="69240657" w14:textId="77777777" w:rsidR="00C02B03" w:rsidRDefault="00C624CC">
      <w:pPr>
        <w:numPr>
          <w:ilvl w:val="0"/>
          <w:numId w:val="98"/>
        </w:numPr>
        <w:spacing w:after="240"/>
      </w:pPr>
      <w:r>
        <w:t>encourage open scientific discussion</w:t>
      </w:r>
      <w:r>
        <w:br/>
      </w:r>
    </w:p>
    <w:p w14:paraId="261421C8" w14:textId="77777777" w:rsidR="00C02B03" w:rsidRDefault="00C624CC">
      <w:pPr>
        <w:spacing w:before="240" w:after="240"/>
      </w:pPr>
      <w:r>
        <w:t>However, for certain extremely high-risk technologies, information disclosure may require appropriate limitations.</w:t>
      </w:r>
    </w:p>
    <w:p w14:paraId="6D60B7E4" w14:textId="77777777" w:rsidR="00C02B03" w:rsidRDefault="00C624CC">
      <w:pPr>
        <w:spacing w:before="240" w:after="240"/>
        <w:rPr>
          <w:b/>
          <w:bCs/>
        </w:rPr>
      </w:pPr>
      <w:r>
        <w:pict w14:anchorId="580A7BD5">
          <v:rect id="_x0000_i1124" style="width:0;height:1.5pt" o:hralign="center" o:hrstd="t" o:hr="t" fillcolor="#a0a0a0" stroked="f"/>
        </w:pict>
      </w:r>
    </w:p>
    <w:p w14:paraId="327B958C" w14:textId="77777777" w:rsidR="00C02B03" w:rsidRDefault="00C624CC">
      <w:pPr>
        <w:pStyle w:val="Heading1"/>
        <w:keepNext w:val="0"/>
        <w:keepLines w:val="0"/>
        <w:rPr>
          <w:sz w:val="46"/>
          <w:szCs w:val="46"/>
        </w:rPr>
      </w:pPr>
      <w:bookmarkStart w:id="147" w:name="_wrkcuq2amp0x" w:colFirst="0" w:colLast="0"/>
      <w:bookmarkEnd w:id="147"/>
      <w:r>
        <w:rPr>
          <w:sz w:val="46"/>
          <w:szCs w:val="46"/>
        </w:rPr>
        <w:t>9.6 Objectives of Risk Governance</w:t>
      </w:r>
    </w:p>
    <w:p w14:paraId="4A24EF1B" w14:textId="77777777" w:rsidR="00C02B03" w:rsidRDefault="00C624CC">
      <w:pPr>
        <w:spacing w:before="240" w:after="240"/>
      </w:pPr>
      <w:r>
        <w:t>The objective of SOE’s risk governance framework is:</w:t>
      </w:r>
    </w:p>
    <w:p w14:paraId="05F5B115" w14:textId="77777777" w:rsidR="00C02B03" w:rsidRDefault="00C624CC">
      <w:pPr>
        <w:spacing w:before="240" w:after="240"/>
      </w:pPr>
      <w:r>
        <w:t>to encourage technological development while preventing civilizational-scale disasters.</w:t>
      </w:r>
    </w:p>
    <w:p w14:paraId="3D97370A" w14:textId="77777777" w:rsidR="00C02B03" w:rsidRDefault="00C624CC">
      <w:pPr>
        <w:spacing w:before="240" w:after="240"/>
      </w:pPr>
      <w:r>
        <w:t>The risk governance system must possess the following characteristics:</w:t>
      </w:r>
    </w:p>
    <w:p w14:paraId="6D274E40" w14:textId="77777777" w:rsidR="00C02B03" w:rsidRDefault="00C624CC">
      <w:pPr>
        <w:numPr>
          <w:ilvl w:val="0"/>
          <w:numId w:val="99"/>
        </w:numPr>
        <w:spacing w:before="240" w:after="0"/>
      </w:pPr>
      <w:r>
        <w:t>prudence</w:t>
      </w:r>
      <w:r>
        <w:br/>
      </w:r>
    </w:p>
    <w:p w14:paraId="17F1E25E" w14:textId="77777777" w:rsidR="00C02B03" w:rsidRDefault="00C624CC">
      <w:pPr>
        <w:numPr>
          <w:ilvl w:val="0"/>
          <w:numId w:val="99"/>
        </w:numPr>
        <w:spacing w:after="0"/>
      </w:pPr>
      <w:r>
        <w:t>multi-layer evaluation mechanisms</w:t>
      </w:r>
      <w:r>
        <w:br/>
      </w:r>
    </w:p>
    <w:p w14:paraId="3585E007" w14:textId="77777777" w:rsidR="00C02B03" w:rsidRDefault="00C624CC">
      <w:pPr>
        <w:numPr>
          <w:ilvl w:val="0"/>
          <w:numId w:val="99"/>
        </w:numPr>
        <w:spacing w:after="240"/>
      </w:pPr>
      <w:r>
        <w:t>long-term operational sustainability</w:t>
      </w:r>
    </w:p>
    <w:p w14:paraId="6BF04901" w14:textId="77777777" w:rsidR="00C02B03" w:rsidRDefault="00C624CC">
      <w:pPr>
        <w:spacing w:before="240" w:after="240"/>
      </w:pPr>
      <w:r>
        <w:t>Through this structure, civilization can maintain stability and security during an era of accelerating technological development.</w:t>
      </w:r>
    </w:p>
    <w:p w14:paraId="7C2D8ABE" w14:textId="77777777" w:rsidR="00C02B03" w:rsidRDefault="00C624CC">
      <w:pPr>
        <w:pStyle w:val="Heading1"/>
        <w:keepNext w:val="0"/>
        <w:keepLines w:val="0"/>
        <w:rPr>
          <w:sz w:val="46"/>
          <w:szCs w:val="46"/>
        </w:rPr>
      </w:pPr>
      <w:bookmarkStart w:id="148" w:name="_pvmmdu3087rn" w:colFirst="0" w:colLast="0"/>
      <w:bookmarkEnd w:id="148"/>
      <w:r>
        <w:rPr>
          <w:sz w:val="46"/>
          <w:szCs w:val="46"/>
        </w:rPr>
        <w:t>Chapter 10 — Crisis Mechanisms</w:t>
      </w:r>
    </w:p>
    <w:p w14:paraId="7A30A410" w14:textId="77777777" w:rsidR="00C02B03" w:rsidRDefault="00C624CC">
      <w:pPr>
        <w:spacing w:before="240" w:after="240"/>
      </w:pPr>
      <w:r>
        <w:t>This chapter defines the governance mechanisms used by the System of Eternity (SOE) when confronting major crises.</w:t>
      </w:r>
    </w:p>
    <w:p w14:paraId="3713028F" w14:textId="77777777" w:rsidR="00C02B03" w:rsidRDefault="00C624CC">
      <w:pPr>
        <w:spacing w:before="240" w:after="240"/>
      </w:pPr>
      <w:r>
        <w:t>In certain circumstances, civilization may face emergency situations such as:</w:t>
      </w:r>
    </w:p>
    <w:p w14:paraId="6F55EE74" w14:textId="77777777" w:rsidR="00C02B03" w:rsidRDefault="00C624CC">
      <w:pPr>
        <w:numPr>
          <w:ilvl w:val="0"/>
          <w:numId w:val="100"/>
        </w:numPr>
        <w:spacing w:before="240" w:after="0"/>
      </w:pPr>
      <w:r>
        <w:t>war</w:t>
      </w:r>
      <w:r>
        <w:br/>
      </w:r>
    </w:p>
    <w:p w14:paraId="4EA9D56C" w14:textId="77777777" w:rsidR="00C02B03" w:rsidRDefault="00C624CC">
      <w:pPr>
        <w:numPr>
          <w:ilvl w:val="0"/>
          <w:numId w:val="100"/>
        </w:numPr>
        <w:spacing w:after="0"/>
      </w:pPr>
      <w:r>
        <w:t>large-scale disasters</w:t>
      </w:r>
      <w:r>
        <w:br/>
      </w:r>
    </w:p>
    <w:p w14:paraId="646D5EAF" w14:textId="77777777" w:rsidR="00C02B03" w:rsidRDefault="00C624CC">
      <w:pPr>
        <w:numPr>
          <w:ilvl w:val="0"/>
          <w:numId w:val="100"/>
        </w:numPr>
        <w:spacing w:after="0"/>
      </w:pPr>
      <w:r>
        <w:t>technological accidents</w:t>
      </w:r>
      <w:r>
        <w:br/>
      </w:r>
    </w:p>
    <w:p w14:paraId="52D6403B" w14:textId="77777777" w:rsidR="00C02B03" w:rsidRDefault="00C624CC">
      <w:pPr>
        <w:numPr>
          <w:ilvl w:val="0"/>
          <w:numId w:val="100"/>
        </w:numPr>
        <w:spacing w:after="240"/>
      </w:pPr>
      <w:r>
        <w:t>systemic security threats</w:t>
      </w:r>
      <w:r>
        <w:br/>
      </w:r>
    </w:p>
    <w:p w14:paraId="006AFD6A" w14:textId="77777777" w:rsidR="00C02B03" w:rsidRDefault="00C624CC">
      <w:pPr>
        <w:spacing w:before="240" w:after="240"/>
      </w:pPr>
      <w:r>
        <w:t>In such situations, governance systems may require faster decision-making capabilities.</w:t>
      </w:r>
    </w:p>
    <w:p w14:paraId="23888727" w14:textId="77777777" w:rsidR="00C02B03" w:rsidRDefault="00C624CC">
      <w:pPr>
        <w:spacing w:before="240" w:after="240"/>
      </w:pPr>
      <w:r>
        <w:t>However, historical experience shows that emergency powers are often vulnerable to abuse.</w:t>
      </w:r>
    </w:p>
    <w:p w14:paraId="47B5AD20" w14:textId="77777777" w:rsidR="00C02B03" w:rsidRDefault="00C624CC">
      <w:pPr>
        <w:spacing w:before="240" w:after="240"/>
      </w:pPr>
      <w:r>
        <w:t>For this reason, SOE establishes a strictly limited Emergency Governance Mechanism.</w:t>
      </w:r>
    </w:p>
    <w:p w14:paraId="1FBF6E52" w14:textId="77777777" w:rsidR="00C02B03" w:rsidRDefault="00C624CC">
      <w:pPr>
        <w:spacing w:before="240" w:after="240"/>
        <w:rPr>
          <w:b/>
          <w:bCs/>
        </w:rPr>
      </w:pPr>
      <w:r>
        <w:pict w14:anchorId="253D9184">
          <v:rect id="_x0000_i1125" style="width:0;height:1.5pt" o:hralign="center" o:hrstd="t" o:hr="t" fillcolor="#a0a0a0" stroked="f"/>
        </w:pict>
      </w:r>
    </w:p>
    <w:p w14:paraId="0DF7F8BD" w14:textId="77777777" w:rsidR="00C02B03" w:rsidRDefault="00C624CC">
      <w:pPr>
        <w:pStyle w:val="Heading1"/>
        <w:keepNext w:val="0"/>
        <w:keepLines w:val="0"/>
        <w:rPr>
          <w:sz w:val="46"/>
          <w:szCs w:val="46"/>
        </w:rPr>
      </w:pPr>
      <w:bookmarkStart w:id="149" w:name="_ggkle54j3cmi" w:colFirst="0" w:colLast="0"/>
      <w:bookmarkEnd w:id="149"/>
      <w:r>
        <w:rPr>
          <w:sz w:val="46"/>
          <w:szCs w:val="46"/>
        </w:rPr>
        <w:t>10.1 State of Emergency</w:t>
      </w:r>
    </w:p>
    <w:p w14:paraId="7D0E1FEE" w14:textId="77777777" w:rsidR="00C02B03" w:rsidRDefault="00C624CC">
      <w:pPr>
        <w:spacing w:before="240" w:after="240"/>
      </w:pPr>
      <w:r>
        <w:t>A State of Emergency is a temporary governance condition activated only during major crises.</w:t>
      </w:r>
    </w:p>
    <w:p w14:paraId="21EBF349" w14:textId="77777777" w:rsidR="00C02B03" w:rsidRDefault="00C624CC">
      <w:pPr>
        <w:spacing w:before="240" w:after="240"/>
      </w:pPr>
      <w:r>
        <w:t>Such conditions may include:</w:t>
      </w:r>
    </w:p>
    <w:p w14:paraId="73E0FAE1" w14:textId="77777777" w:rsidR="00C02B03" w:rsidRDefault="00C624CC">
      <w:pPr>
        <w:numPr>
          <w:ilvl w:val="0"/>
          <w:numId w:val="101"/>
        </w:numPr>
        <w:spacing w:before="240" w:after="0"/>
      </w:pPr>
      <w:r>
        <w:t>external military threats</w:t>
      </w:r>
      <w:r>
        <w:br/>
      </w:r>
    </w:p>
    <w:p w14:paraId="19056EE5" w14:textId="77777777" w:rsidR="00C02B03" w:rsidRDefault="00C624CC">
      <w:pPr>
        <w:numPr>
          <w:ilvl w:val="0"/>
          <w:numId w:val="101"/>
        </w:numPr>
        <w:spacing w:after="0"/>
      </w:pPr>
      <w:r>
        <w:t>large-scale natural disasters</w:t>
      </w:r>
      <w:r>
        <w:br/>
      </w:r>
    </w:p>
    <w:p w14:paraId="007C0310" w14:textId="77777777" w:rsidR="00C02B03" w:rsidRDefault="00C624CC">
      <w:pPr>
        <w:numPr>
          <w:ilvl w:val="0"/>
          <w:numId w:val="101"/>
        </w:numPr>
        <w:spacing w:after="0"/>
      </w:pPr>
      <w:r>
        <w:t>civilizational-level technological accidents</w:t>
      </w:r>
      <w:r>
        <w:br/>
      </w:r>
    </w:p>
    <w:p w14:paraId="308E354F" w14:textId="77777777" w:rsidR="00C02B03" w:rsidRDefault="00C624CC">
      <w:pPr>
        <w:numPr>
          <w:ilvl w:val="0"/>
          <w:numId w:val="101"/>
        </w:numPr>
        <w:spacing w:after="240"/>
      </w:pPr>
      <w:r>
        <w:t>systemic social crises</w:t>
      </w:r>
      <w:r>
        <w:br/>
      </w:r>
    </w:p>
    <w:p w14:paraId="5A9FEFE4" w14:textId="77777777" w:rsidR="00C02B03" w:rsidRDefault="00C624CC">
      <w:pPr>
        <w:spacing w:before="240" w:after="240"/>
      </w:pPr>
      <w:r>
        <w:t>The goal of a state of emergency is to allow rapid decision-making while maintaining institutional security.</w:t>
      </w:r>
    </w:p>
    <w:p w14:paraId="44C2DB27" w14:textId="77777777" w:rsidR="00C02B03" w:rsidRDefault="00C624CC">
      <w:pPr>
        <w:spacing w:before="240" w:after="240"/>
        <w:rPr>
          <w:b/>
          <w:bCs/>
        </w:rPr>
      </w:pPr>
      <w:r>
        <w:pict w14:anchorId="46044773">
          <v:rect id="_x0000_i1126" style="width:0;height:1.5pt" o:hralign="center" o:hrstd="t" o:hr="t" fillcolor="#a0a0a0" stroked="f"/>
        </w:pict>
      </w:r>
    </w:p>
    <w:p w14:paraId="025E36BF" w14:textId="77777777" w:rsidR="00C02B03" w:rsidRDefault="00C624CC">
      <w:pPr>
        <w:pStyle w:val="Heading1"/>
        <w:keepNext w:val="0"/>
        <w:keepLines w:val="0"/>
        <w:rPr>
          <w:sz w:val="46"/>
          <w:szCs w:val="46"/>
        </w:rPr>
      </w:pPr>
      <w:bookmarkStart w:id="150" w:name="_bd9wscicvumk" w:colFirst="0" w:colLast="0"/>
      <w:bookmarkEnd w:id="150"/>
      <w:r>
        <w:rPr>
          <w:sz w:val="46"/>
          <w:szCs w:val="46"/>
        </w:rPr>
        <w:t>10.2 Activation of Emergency State</w:t>
      </w:r>
    </w:p>
    <w:p w14:paraId="7366ED1D" w14:textId="77777777" w:rsidR="00C02B03" w:rsidRDefault="00C624CC">
      <w:pPr>
        <w:spacing w:before="240" w:after="240"/>
      </w:pPr>
      <w:r>
        <w:t>A state of emergency is typically proposed by executive institutions.</w:t>
      </w:r>
    </w:p>
    <w:p w14:paraId="4EA3666D" w14:textId="77777777" w:rsidR="00C02B03" w:rsidRDefault="00C624CC">
      <w:pPr>
        <w:spacing w:before="240" w:after="240"/>
      </w:pPr>
      <w:r>
        <w:t>However, this decision must undergo multi-layer review procedures.</w:t>
      </w:r>
    </w:p>
    <w:p w14:paraId="6D9D3BF0" w14:textId="77777777" w:rsidR="00C02B03" w:rsidRDefault="00C624CC">
      <w:pPr>
        <w:spacing w:before="240" w:after="240"/>
      </w:pPr>
      <w:r>
        <w:t>The activation process usually includes:</w:t>
      </w:r>
    </w:p>
    <w:p w14:paraId="441145F2" w14:textId="77777777" w:rsidR="00C02B03" w:rsidRDefault="00C624CC">
      <w:pPr>
        <w:numPr>
          <w:ilvl w:val="0"/>
          <w:numId w:val="102"/>
        </w:numPr>
        <w:spacing w:before="240" w:after="0"/>
      </w:pPr>
      <w:r>
        <w:t>The executive authority declares a state of emergency.</w:t>
      </w:r>
      <w:r>
        <w:br/>
      </w:r>
    </w:p>
    <w:p w14:paraId="65B53425" w14:textId="77777777" w:rsidR="00C02B03" w:rsidRDefault="00C624CC">
      <w:pPr>
        <w:numPr>
          <w:ilvl w:val="0"/>
          <w:numId w:val="102"/>
        </w:numPr>
        <w:spacing w:after="0"/>
      </w:pPr>
      <w:r>
        <w:t>Risk assessment institutions conduct a risk evaluation.</w:t>
      </w:r>
      <w:r>
        <w:br/>
      </w:r>
    </w:p>
    <w:p w14:paraId="739E6A79" w14:textId="77777777" w:rsidR="00C02B03" w:rsidRDefault="00C624CC">
      <w:pPr>
        <w:numPr>
          <w:ilvl w:val="0"/>
          <w:numId w:val="102"/>
        </w:numPr>
        <w:spacing w:after="240"/>
      </w:pPr>
      <w:r>
        <w:t>The judicial system reviews the legality of the emergency declaration.</w:t>
      </w:r>
      <w:r>
        <w:br/>
      </w:r>
    </w:p>
    <w:p w14:paraId="1F67878A" w14:textId="77777777" w:rsidR="00C02B03" w:rsidRDefault="00C624CC">
      <w:pPr>
        <w:spacing w:before="240" w:after="240"/>
      </w:pPr>
      <w:r>
        <w:t>If the review does not pass, the emergency state must be terminated.</w:t>
      </w:r>
    </w:p>
    <w:p>
      <w:pPr/>
      <w:r>
        <w:t>Emergency and crisis activation procedures in this chapter are subject to Chapter 3.6 trigger authority constraints without exception. Specifically: (1) all threshold evaluations require multi-source verification from at least two non-correlated independent sources; (2) a human review layer is required before activation; (3) a defined review window must precede irreversible actions; (4) logged evidence, uncertainty estimate, and source component must be recorded for each classification decision; (5) emergency powers do not auto-renew — continuation beyond the initial activation window requires a fresh multi-source verification cycle. No emergency condition suspends these constraints. Chapter 10 mechanisms that conflict with Chapter 3.6 are superseded by Chapter 3.6.</w:t>
      </w:r>
    </w:p>
    <w:p w14:paraId="61C77C0B" w14:textId="77777777" w:rsidR="00C02B03" w:rsidRDefault="00C624CC">
      <w:pPr>
        <w:spacing w:before="240" w:after="240"/>
        <w:rPr>
          <w:b/>
          <w:bCs/>
        </w:rPr>
      </w:pPr>
      <w:r>
        <w:pict w14:anchorId="2D35E018">
          <v:rect id="_x0000_i1127" style="width:0;height:1.5pt" o:hralign="center" o:hrstd="t" o:hr="t" fillcolor="#a0a0a0" stroked="f"/>
        </w:pict>
      </w:r>
    </w:p>
    <w:p w14:paraId="3CEE93B4" w14:textId="77777777" w:rsidR="00C02B03" w:rsidRDefault="00C624CC">
      <w:pPr>
        <w:pStyle w:val="Heading1"/>
        <w:keepNext w:val="0"/>
        <w:keepLines w:val="0"/>
        <w:rPr>
          <w:sz w:val="46"/>
          <w:szCs w:val="46"/>
        </w:rPr>
      </w:pPr>
      <w:bookmarkStart w:id="151" w:name="_3gtk4wh4rlx7" w:colFirst="0" w:colLast="0"/>
      <w:bookmarkEnd w:id="151"/>
      <w:r>
        <w:rPr>
          <w:sz w:val="46"/>
          <w:szCs w:val="46"/>
        </w:rPr>
        <w:t>10.3 Multi-Layer Confirmation Mechanism</w:t>
      </w:r>
    </w:p>
    <w:p w14:paraId="27A534D6" w14:textId="77777777" w:rsidR="00C02B03" w:rsidRDefault="00C624CC">
      <w:pPr>
        <w:spacing w:before="240" w:after="240"/>
      </w:pPr>
      <w:r>
        <w:t>To prevent the abuse of emergency powers, SOE establishes a multi-layer confirmation mechanism.</w:t>
      </w:r>
    </w:p>
    <w:p w14:paraId="07E8C46C" w14:textId="77777777" w:rsidR="00C02B03" w:rsidRDefault="00C624CC">
      <w:pPr>
        <w:spacing w:before="240" w:after="240"/>
      </w:pPr>
      <w:r>
        <w:t>A state of emergency must receive confirmation from multiple governance actors, including:</w:t>
      </w:r>
    </w:p>
    <w:p w14:paraId="07C40C13" w14:textId="77777777" w:rsidR="00C02B03" w:rsidRDefault="00C624CC">
      <w:pPr>
        <w:numPr>
          <w:ilvl w:val="0"/>
          <w:numId w:val="103"/>
        </w:numPr>
        <w:spacing w:before="240" w:after="0"/>
      </w:pPr>
      <w:r>
        <w:t>executive institutions</w:t>
      </w:r>
      <w:r>
        <w:br/>
      </w:r>
    </w:p>
    <w:p w14:paraId="070FE828" w14:textId="77777777" w:rsidR="00C02B03" w:rsidRDefault="00C624CC">
      <w:pPr>
        <w:numPr>
          <w:ilvl w:val="0"/>
          <w:numId w:val="103"/>
        </w:numPr>
        <w:spacing w:after="0"/>
      </w:pPr>
      <w:r>
        <w:t>risk assessment bodies</w:t>
      </w:r>
      <w:r>
        <w:br/>
      </w:r>
    </w:p>
    <w:p w14:paraId="084A034D" w14:textId="77777777" w:rsidR="00C02B03" w:rsidRDefault="00C624CC">
      <w:pPr>
        <w:numPr>
          <w:ilvl w:val="0"/>
          <w:numId w:val="103"/>
        </w:numPr>
        <w:spacing w:after="0"/>
      </w:pPr>
      <w:r>
        <w:t>judicial systems</w:t>
      </w:r>
      <w:r>
        <w:br/>
      </w:r>
    </w:p>
    <w:p w14:paraId="1A6D605D" w14:textId="77777777" w:rsidR="00C02B03" w:rsidRDefault="00C624CC">
      <w:pPr>
        <w:numPr>
          <w:ilvl w:val="0"/>
          <w:numId w:val="103"/>
        </w:numPr>
        <w:spacing w:after="240"/>
      </w:pPr>
      <w:r>
        <w:t>citizen participation mechanisms</w:t>
      </w:r>
      <w:r>
        <w:br/>
      </w:r>
    </w:p>
    <w:p w14:paraId="71169CE2" w14:textId="77777777" w:rsidR="00C02B03" w:rsidRDefault="00C624CC">
      <w:pPr>
        <w:spacing w:before="240" w:after="240"/>
      </w:pPr>
      <w:r>
        <w:t>This structure prevents any single authority from maintaining long-term control over emergency powers.</w:t>
      </w:r>
    </w:p>
    <w:p w14:paraId="0B8D86C9" w14:textId="77777777" w:rsidR="00C02B03" w:rsidRDefault="00C624CC">
      <w:pPr>
        <w:spacing w:before="240" w:after="240"/>
        <w:rPr>
          <w:b/>
          <w:bCs/>
        </w:rPr>
      </w:pPr>
      <w:r>
        <w:pict w14:anchorId="06E2BFFB">
          <v:rect id="_x0000_i1128" style="width:0;height:1.5pt" o:hralign="center" o:hrstd="t" o:hr="t" fillcolor="#a0a0a0" stroked="f"/>
        </w:pict>
      </w:r>
    </w:p>
    <w:p w14:paraId="4F788A16" w14:textId="77777777" w:rsidR="00C02B03" w:rsidRDefault="00C624CC">
      <w:pPr>
        <w:pStyle w:val="Heading1"/>
        <w:keepNext w:val="0"/>
        <w:keepLines w:val="0"/>
        <w:rPr>
          <w:sz w:val="46"/>
          <w:szCs w:val="46"/>
        </w:rPr>
      </w:pPr>
      <w:bookmarkStart w:id="152" w:name="_sp0hrwbxm3uy" w:colFirst="0" w:colLast="0"/>
      <w:bookmarkEnd w:id="152"/>
      <w:r>
        <w:rPr>
          <w:sz w:val="46"/>
          <w:szCs w:val="46"/>
        </w:rPr>
        <w:t>10.4 Limitations on Emergency Powers</w:t>
      </w:r>
    </w:p>
    <w:p w14:paraId="5E564941" w14:textId="77777777" w:rsidR="00C02B03" w:rsidRDefault="00C624CC">
      <w:pPr>
        <w:spacing w:before="240" w:after="240"/>
      </w:pPr>
      <w:r>
        <w:t>Emergency powers must remain strictly limited.</w:t>
      </w:r>
    </w:p>
    <w:p w14:paraId="2F452598" w14:textId="77777777" w:rsidR="00C02B03" w:rsidRDefault="00C624CC">
      <w:pPr>
        <w:spacing w:before="240" w:after="240"/>
      </w:pPr>
      <w:r>
        <w:t>Key limitations include:</w:t>
      </w:r>
    </w:p>
    <w:p w14:paraId="0AC0100A" w14:textId="77777777" w:rsidR="00C02B03" w:rsidRDefault="00C624CC">
      <w:pPr>
        <w:spacing w:before="240" w:after="240"/>
      </w:pPr>
      <w:r>
        <w:t>Time Limits</w:t>
      </w:r>
    </w:p>
    <w:p w14:paraId="0533FE9E" w14:textId="77777777" w:rsidR="00C02B03" w:rsidRDefault="00C624CC">
      <w:pPr>
        <w:spacing w:before="240" w:after="240"/>
      </w:pPr>
      <w:r>
        <w:t>A state of emergency may only remain in effect for a limited duration.</w:t>
      </w:r>
    </w:p>
    <w:p w14:paraId="36BBA29B" w14:textId="77777777" w:rsidR="00C02B03" w:rsidRDefault="00C624CC">
      <w:pPr>
        <w:spacing w:before="240" w:after="240"/>
      </w:pPr>
      <w:r>
        <w:t>Review Mechanisms</w:t>
      </w:r>
    </w:p>
    <w:p w14:paraId="5759D86B" w14:textId="77777777" w:rsidR="00C02B03" w:rsidRDefault="00C624CC">
      <w:pPr>
        <w:spacing w:before="240" w:after="240"/>
      </w:pPr>
      <w:r>
        <w:t>Emergency decisions must remain subject to ongoing institutional review.</w:t>
      </w:r>
    </w:p>
    <w:p w14:paraId="2CD05EFC" w14:textId="77777777" w:rsidR="00C02B03" w:rsidRDefault="00C624CC">
      <w:pPr>
        <w:spacing w:before="240" w:after="240"/>
      </w:pPr>
      <w:r>
        <w:t>Transparency</w:t>
      </w:r>
    </w:p>
    <w:p w14:paraId="50D8A26B" w14:textId="77777777" w:rsidR="00C02B03" w:rsidRDefault="00C624CC">
      <w:pPr>
        <w:spacing w:before="240" w:after="240"/>
      </w:pPr>
      <w:r>
        <w:t>When security conditions permit, emergency measures should remain as transparent as possible.</w:t>
      </w:r>
    </w:p>
    <w:p w14:paraId="21DBB78B" w14:textId="77777777" w:rsidR="00C02B03" w:rsidRDefault="00C624CC">
      <w:pPr>
        <w:spacing w:before="240" w:after="240"/>
        <w:rPr>
          <w:b/>
          <w:bCs/>
        </w:rPr>
      </w:pPr>
      <w:r>
        <w:pict w14:anchorId="43EBA9B2">
          <v:rect id="_x0000_i1129" style="width:0;height:1.5pt" o:hralign="center" o:hrstd="t" o:hr="t" fillcolor="#a0a0a0" stroked="f"/>
        </w:pict>
      </w:r>
    </w:p>
    <w:p w14:paraId="051D0CB7" w14:textId="77777777" w:rsidR="00C02B03" w:rsidRDefault="00C624CC">
      <w:pPr>
        <w:pStyle w:val="Heading1"/>
        <w:keepNext w:val="0"/>
        <w:keepLines w:val="0"/>
        <w:rPr>
          <w:sz w:val="46"/>
          <w:szCs w:val="46"/>
        </w:rPr>
      </w:pPr>
      <w:bookmarkStart w:id="153" w:name="_osds5n60fard" w:colFirst="0" w:colLast="0"/>
      <w:bookmarkEnd w:id="153"/>
      <w:r>
        <w:rPr>
          <w:sz w:val="46"/>
          <w:szCs w:val="46"/>
        </w:rPr>
        <w:t>10.5 Restoration Mechanism</w:t>
      </w:r>
    </w:p>
    <w:p w14:paraId="467D8B51" w14:textId="77777777" w:rsidR="00C02B03" w:rsidRDefault="00C624CC">
      <w:pPr>
        <w:spacing w:before="240" w:after="240"/>
      </w:pPr>
      <w:r>
        <w:t>Once the crisis ends, the governance system must return to its normal structure.</w:t>
      </w:r>
    </w:p>
    <w:p w14:paraId="59567D2A" w14:textId="77777777" w:rsidR="00C02B03" w:rsidRDefault="00C624CC">
      <w:pPr>
        <w:spacing w:before="240" w:after="240"/>
      </w:pPr>
      <w:r>
        <w:t>Emergency powers must automatically expire.</w:t>
      </w:r>
    </w:p>
    <w:p w14:paraId="660C8CD2" w14:textId="77777777" w:rsidR="00C02B03" w:rsidRDefault="00C624CC">
      <w:pPr>
        <w:spacing w:before="240" w:after="240"/>
      </w:pPr>
      <w:r>
        <w:t>All temporary measures must undergo:</w:t>
      </w:r>
    </w:p>
    <w:p w14:paraId="0A8348F5" w14:textId="77777777" w:rsidR="00C02B03" w:rsidRDefault="00C624CC">
      <w:pPr>
        <w:numPr>
          <w:ilvl w:val="0"/>
          <w:numId w:val="104"/>
        </w:numPr>
        <w:spacing w:before="240" w:after="0"/>
      </w:pPr>
      <w:r>
        <w:t>institutional review</w:t>
      </w:r>
      <w:r>
        <w:br/>
      </w:r>
    </w:p>
    <w:p w14:paraId="69928B5C" w14:textId="77777777" w:rsidR="00C02B03" w:rsidRDefault="00C624CC">
      <w:pPr>
        <w:numPr>
          <w:ilvl w:val="0"/>
          <w:numId w:val="104"/>
        </w:numPr>
        <w:spacing w:after="0"/>
      </w:pPr>
      <w:r>
        <w:t>public oversight</w:t>
      </w:r>
      <w:r>
        <w:br/>
      </w:r>
    </w:p>
    <w:p w14:paraId="35F936A4" w14:textId="77777777" w:rsidR="00C02B03" w:rsidRDefault="00C624CC">
      <w:pPr>
        <w:numPr>
          <w:ilvl w:val="0"/>
          <w:numId w:val="104"/>
        </w:numPr>
        <w:spacing w:after="240"/>
      </w:pPr>
      <w:r>
        <w:t>legal evaluation</w:t>
      </w:r>
      <w:r>
        <w:br/>
      </w:r>
    </w:p>
    <w:p w14:paraId="34B212D6" w14:textId="77777777" w:rsidR="00C02B03" w:rsidRDefault="00C624CC">
      <w:pPr>
        <w:spacing w:before="240" w:after="240"/>
      </w:pPr>
      <w:r>
        <w:t>This mechanism prevents emergency powers from evolving into permanent instruments of rule.</w:t>
      </w:r>
    </w:p>
    <w:p w14:paraId="2E896CBE" w14:textId="77777777" w:rsidR="00C02B03" w:rsidRDefault="00C624CC">
      <w:pPr>
        <w:spacing w:before="240" w:after="240"/>
        <w:rPr>
          <w:b/>
          <w:bCs/>
        </w:rPr>
      </w:pPr>
      <w:r>
        <w:pict w14:anchorId="42D9DD44">
          <v:rect id="_x0000_i1130" style="width:0;height:1.5pt" o:hralign="center" o:hrstd="t" o:hr="t" fillcolor="#a0a0a0" stroked="f"/>
        </w:pict>
      </w:r>
    </w:p>
    <w:p w14:paraId="691D760F" w14:textId="77777777" w:rsidR="00C02B03" w:rsidRDefault="00C624CC">
      <w:pPr>
        <w:pStyle w:val="Heading1"/>
        <w:keepNext w:val="0"/>
        <w:keepLines w:val="0"/>
        <w:rPr>
          <w:sz w:val="46"/>
          <w:szCs w:val="46"/>
        </w:rPr>
      </w:pPr>
      <w:bookmarkStart w:id="154" w:name="_fia7tsj4vtz5" w:colFirst="0" w:colLast="0"/>
      <w:bookmarkEnd w:id="154"/>
      <w:r>
        <w:rPr>
          <w:sz w:val="46"/>
          <w:szCs w:val="46"/>
        </w:rPr>
        <w:t>10.6 Objectives of Crisis Mechanisms</w:t>
      </w:r>
    </w:p>
    <w:p w14:paraId="2A4710C4" w14:textId="77777777" w:rsidR="00C02B03" w:rsidRDefault="00C624CC">
      <w:pPr>
        <w:spacing w:before="240" w:after="240"/>
      </w:pPr>
      <w:r>
        <w:t>The goal of SOE’s crisis governance framework is:</w:t>
      </w:r>
    </w:p>
    <w:p w14:paraId="035AF796" w14:textId="77777777" w:rsidR="00C02B03" w:rsidRDefault="00C624CC">
      <w:pPr>
        <w:spacing w:before="240" w:after="240"/>
      </w:pPr>
      <w:r>
        <w:t>to maintain decision efficiency during emergencies while protecting the institutional structure of civilization.</w:t>
      </w:r>
    </w:p>
    <w:p w14:paraId="53D8FACD" w14:textId="77777777" w:rsidR="00C02B03" w:rsidRDefault="00C624CC">
      <w:pPr>
        <w:spacing w:before="240" w:after="240"/>
      </w:pPr>
      <w:r>
        <w:t>Crisis mechanisms must possess the following characteristics:</w:t>
      </w:r>
    </w:p>
    <w:p w14:paraId="461A64FC" w14:textId="77777777" w:rsidR="00C02B03" w:rsidRDefault="00C624CC">
      <w:pPr>
        <w:numPr>
          <w:ilvl w:val="0"/>
          <w:numId w:val="105"/>
        </w:numPr>
        <w:spacing w:before="240" w:after="0"/>
      </w:pPr>
      <w:r>
        <w:t>effectiveness</w:t>
      </w:r>
      <w:r>
        <w:br/>
      </w:r>
    </w:p>
    <w:p w14:paraId="7DA10191" w14:textId="77777777" w:rsidR="00C02B03" w:rsidRDefault="00C624CC">
      <w:pPr>
        <w:numPr>
          <w:ilvl w:val="0"/>
          <w:numId w:val="105"/>
        </w:numPr>
        <w:spacing w:after="0"/>
      </w:pPr>
      <w:r>
        <w:t>controllability</w:t>
      </w:r>
      <w:r>
        <w:br/>
      </w:r>
    </w:p>
    <w:p w14:paraId="24C618B4" w14:textId="77777777" w:rsidR="00C02B03" w:rsidRDefault="00C624CC">
      <w:pPr>
        <w:numPr>
          <w:ilvl w:val="0"/>
          <w:numId w:val="105"/>
        </w:numPr>
        <w:spacing w:after="240"/>
      </w:pPr>
      <w:r>
        <w:t>recoverability</w:t>
      </w:r>
      <w:r>
        <w:br/>
      </w:r>
    </w:p>
    <w:p w14:paraId="5EAE8323" w14:textId="77777777" w:rsidR="00C02B03" w:rsidRDefault="00C624CC">
      <w:pPr>
        <w:spacing w:before="240" w:after="240"/>
      </w:pPr>
      <w:r>
        <w:t>Through such structures, civilization can maintain institutional stability even under extreme conditions.</w:t>
      </w:r>
    </w:p>
    <w:p w14:paraId="67E9B612" w14:textId="77777777" w:rsidR="00C02B03" w:rsidRDefault="00C624CC">
      <w:pPr>
        <w:spacing w:before="240" w:after="240"/>
        <w:rPr>
          <w:b/>
          <w:bCs/>
        </w:rPr>
      </w:pPr>
      <w:r>
        <w:pict w14:anchorId="3B0A5E1C">
          <v:rect id="_x0000_i1131" style="width:0;height:1.5pt" o:hralign="center" o:hrstd="t" o:hr="t" fillcolor="#a0a0a0" stroked="f"/>
        </w:pict>
      </w:r>
    </w:p>
    <w:p w14:paraId="0BFAC103" w14:textId="77777777" w:rsidR="00C02B03" w:rsidRDefault="00C624CC">
      <w:pPr>
        <w:spacing w:before="240" w:after="240"/>
        <w:rPr>
          <w:b/>
          <w:bCs/>
        </w:rPr>
      </w:pPr>
      <w:r>
        <w:rPr>
          <w:rFonts w:ascii="Arial Unicode MS" w:eastAsia="Arial Unicode MS" w:hAnsi="Arial Unicode MS" w:cs="Arial Unicode MS"/>
          <w:b/>
          <w:bCs/>
        </w:rPr>
        <w:t>Risk Prevention</w:t>
      </w:r>
      <w:r>
        <w:rPr>
          <w:rFonts w:ascii="Arial Unicode MS" w:eastAsia="Arial Unicode MS" w:hAnsi="Arial Unicode MS" w:cs="Arial Unicode MS"/>
          <w:b/>
          <w:bCs/>
        </w:rPr>
        <w:br/>
        <w:t xml:space="preserve"> ↓</w:t>
      </w:r>
      <w:r>
        <w:rPr>
          <w:rFonts w:ascii="Arial Unicode MS" w:eastAsia="Arial Unicode MS" w:hAnsi="Arial Unicode MS" w:cs="Arial Unicode MS"/>
          <w:b/>
          <w:bCs/>
        </w:rPr>
        <w:br/>
        <w:t>Crisis Response</w:t>
      </w:r>
      <w:r>
        <w:rPr>
          <w:rFonts w:ascii="Arial Unicode MS" w:eastAsia="Arial Unicode MS" w:hAnsi="Arial Unicode MS" w:cs="Arial Unicode MS"/>
          <w:b/>
          <w:bCs/>
        </w:rPr>
        <w:br/>
        <w:t xml:space="preserve"> ↓</w:t>
      </w:r>
      <w:r>
        <w:rPr>
          <w:rFonts w:ascii="Arial Unicode MS" w:eastAsia="Arial Unicode MS" w:hAnsi="Arial Unicode MS" w:cs="Arial Unicode MS"/>
          <w:b/>
          <w:bCs/>
        </w:rPr>
        <w:br/>
        <w:t>Information System Protection</w:t>
      </w:r>
    </w:p>
    <w:p w14:paraId="2DCB35DB" w14:textId="77777777" w:rsidR="00C02B03" w:rsidRDefault="00C624CC">
      <w:pPr>
        <w:spacing w:before="240" w:after="240"/>
        <w:rPr>
          <w:b/>
          <w:bCs/>
        </w:rPr>
      </w:pPr>
      <w:r>
        <w:pict w14:anchorId="17C91AF0">
          <v:rect id="_x0000_i1132" style="width:0;height:1.5pt" o:hralign="center" o:hrstd="t" o:hr="t" fillcolor="#a0a0a0" stroked="f"/>
        </w:pict>
      </w:r>
    </w:p>
    <w:p w14:paraId="67DDDB03" w14:textId="77777777" w:rsidR="00C02B03" w:rsidRDefault="00C624CC">
      <w:pPr>
        <w:pStyle w:val="Heading1"/>
        <w:keepNext w:val="0"/>
        <w:keepLines w:val="0"/>
        <w:rPr>
          <w:sz w:val="46"/>
          <w:szCs w:val="46"/>
        </w:rPr>
      </w:pPr>
      <w:bookmarkStart w:id="155" w:name="_rb45l0xemc27" w:colFirst="0" w:colLast="0"/>
      <w:bookmarkEnd w:id="155"/>
      <w:r>
        <w:rPr>
          <w:sz w:val="46"/>
          <w:szCs w:val="46"/>
        </w:rPr>
        <w:t>Chapter 11 — Information Integrity</w:t>
      </w:r>
    </w:p>
    <w:p w14:paraId="4527F4BB" w14:textId="77777777" w:rsidR="00C02B03" w:rsidRDefault="00C624CC">
      <w:pPr>
        <w:spacing w:before="240" w:after="240"/>
      </w:pPr>
      <w:r>
        <w:t>Modern societies rely heavily on information systems.</w:t>
      </w:r>
    </w:p>
    <w:p w14:paraId="28E48054" w14:textId="77777777" w:rsidR="00C02B03" w:rsidRDefault="00C624CC">
      <w:pPr>
        <w:spacing w:before="240" w:after="240"/>
      </w:pPr>
      <w:r>
        <w:t>However, the information environment can also become a major source of social conflict. Examples include:</w:t>
      </w:r>
    </w:p>
    <w:p w14:paraId="611BDA8C" w14:textId="77777777" w:rsidR="00C02B03" w:rsidRDefault="00C624CC">
      <w:pPr>
        <w:numPr>
          <w:ilvl w:val="0"/>
          <w:numId w:val="106"/>
        </w:numPr>
        <w:spacing w:before="240" w:after="0"/>
      </w:pPr>
      <w:r>
        <w:t>misinformation</w:t>
      </w:r>
      <w:r>
        <w:br/>
      </w:r>
    </w:p>
    <w:p w14:paraId="049C2A5E" w14:textId="77777777" w:rsidR="00C02B03" w:rsidRDefault="00C624CC">
      <w:pPr>
        <w:numPr>
          <w:ilvl w:val="0"/>
          <w:numId w:val="106"/>
        </w:numPr>
        <w:spacing w:after="0"/>
      </w:pPr>
      <w:r>
        <w:t>propaganda and information manipulation</w:t>
      </w:r>
      <w:r>
        <w:br/>
      </w:r>
    </w:p>
    <w:p w14:paraId="76121523" w14:textId="77777777" w:rsidR="00C02B03" w:rsidRDefault="00C624CC">
      <w:pPr>
        <w:numPr>
          <w:ilvl w:val="0"/>
          <w:numId w:val="106"/>
        </w:numPr>
        <w:spacing w:after="0"/>
      </w:pPr>
      <w:r>
        <w:t>information polarization</w:t>
      </w:r>
      <w:r>
        <w:br/>
      </w:r>
    </w:p>
    <w:p w14:paraId="2EC1DA60" w14:textId="77777777" w:rsidR="00C02B03" w:rsidRDefault="00C624CC">
      <w:pPr>
        <w:numPr>
          <w:ilvl w:val="0"/>
          <w:numId w:val="106"/>
        </w:numPr>
        <w:spacing w:after="240"/>
      </w:pPr>
      <w:r>
        <w:t>false narratives</w:t>
      </w:r>
      <w:r>
        <w:br/>
      </w:r>
    </w:p>
    <w:p w14:paraId="5DE355B0" w14:textId="77777777" w:rsidR="00C02B03" w:rsidRDefault="00C624CC">
      <w:pPr>
        <w:spacing w:before="240" w:after="240"/>
      </w:pPr>
      <w:r>
        <w:t>If the information environment becomes severely distorted, both democratic decision-making and social stability may be undermined.</w:t>
      </w:r>
    </w:p>
    <w:p w14:paraId="755B1F58" w14:textId="77777777" w:rsidR="00C02B03" w:rsidRDefault="00C624CC">
      <w:pPr>
        <w:spacing w:before="240" w:after="240"/>
      </w:pPr>
      <w:r>
        <w:t>Therefore, the System of Eternity (SOE) establishes an Information Integrity Mechanism.</w:t>
      </w:r>
    </w:p>
    <w:p w14:paraId="43CE6E13" w14:textId="77777777" w:rsidR="00C02B03" w:rsidRDefault="00C624CC">
      <w:pPr>
        <w:spacing w:before="240" w:after="240"/>
        <w:rPr>
          <w:b/>
          <w:bCs/>
        </w:rPr>
      </w:pPr>
      <w:r>
        <w:pict w14:anchorId="191B1699">
          <v:rect id="_x0000_i1133" style="width:0;height:1.5pt" o:hralign="center" o:hrstd="t" o:hr="t" fillcolor="#a0a0a0" stroked="f"/>
        </w:pict>
      </w:r>
    </w:p>
    <w:p w14:paraId="6161B986" w14:textId="77777777" w:rsidR="00C02B03" w:rsidRDefault="00C624CC">
      <w:pPr>
        <w:pStyle w:val="Heading1"/>
        <w:keepNext w:val="0"/>
        <w:keepLines w:val="0"/>
        <w:rPr>
          <w:sz w:val="46"/>
          <w:szCs w:val="46"/>
        </w:rPr>
      </w:pPr>
      <w:bookmarkStart w:id="156" w:name="_tc6zlyl301z" w:colFirst="0" w:colLast="0"/>
      <w:bookmarkEnd w:id="156"/>
      <w:r>
        <w:rPr>
          <w:sz w:val="46"/>
          <w:szCs w:val="46"/>
        </w:rPr>
        <w:t>11.1 Principle of Information Freedom</w:t>
      </w:r>
    </w:p>
    <w:p w14:paraId="7D1735B9" w14:textId="77777777" w:rsidR="00C02B03" w:rsidRDefault="00C624CC">
      <w:pPr>
        <w:spacing w:before="240" w:after="240"/>
      </w:pPr>
      <w:r>
        <w:t>SOE recognizes the importance of information freedom.</w:t>
      </w:r>
    </w:p>
    <w:p w14:paraId="7E74F78F" w14:textId="77777777" w:rsidR="00C02B03" w:rsidRDefault="00C624CC">
      <w:pPr>
        <w:spacing w:before="240" w:after="240"/>
      </w:pPr>
      <w:r>
        <w:t>Freedom of expression and open discussion are fundamental foundations of civilizational development.</w:t>
      </w:r>
    </w:p>
    <w:p w14:paraId="684A24CE" w14:textId="77777777" w:rsidR="00C02B03" w:rsidRDefault="00C624CC">
      <w:pPr>
        <w:spacing w:before="240" w:after="240"/>
      </w:pPr>
      <w:r>
        <w:t>For this reason, SOE does not seek to establish strict information control systems.</w:t>
      </w:r>
    </w:p>
    <w:p w14:paraId="7F72D669" w14:textId="77777777" w:rsidR="00C02B03" w:rsidRDefault="00C624CC">
      <w:pPr>
        <w:spacing w:before="240" w:after="240"/>
      </w:pPr>
      <w:r>
        <w:t>Instead, the information environment should remain as open and free as possible.</w:t>
      </w:r>
    </w:p>
    <w:p w14:paraId="739889B4" w14:textId="77777777" w:rsidR="00C02B03" w:rsidRDefault="00C624CC">
      <w:pPr>
        <w:spacing w:before="240" w:after="240"/>
        <w:rPr>
          <w:b/>
          <w:bCs/>
        </w:rPr>
      </w:pPr>
      <w:r>
        <w:pict w14:anchorId="3F3EA1E8">
          <v:rect id="_x0000_i1134" style="width:0;height:1.5pt" o:hralign="center" o:hrstd="t" o:hr="t" fillcolor="#a0a0a0" stroked="f"/>
        </w:pict>
      </w:r>
    </w:p>
    <w:p w14:paraId="3DE7BF7E" w14:textId="77777777" w:rsidR="00C02B03" w:rsidRDefault="00C624CC">
      <w:pPr>
        <w:pStyle w:val="Heading1"/>
        <w:keepNext w:val="0"/>
        <w:keepLines w:val="0"/>
        <w:rPr>
          <w:sz w:val="46"/>
          <w:szCs w:val="46"/>
        </w:rPr>
      </w:pPr>
      <w:bookmarkStart w:id="157" w:name="_ccn0uirf0lkh" w:colFirst="0" w:colLast="0"/>
      <w:bookmarkEnd w:id="157"/>
      <w:r>
        <w:rPr>
          <w:sz w:val="46"/>
          <w:szCs w:val="46"/>
        </w:rPr>
        <w:t>11.2 Information Distortion</w:t>
      </w:r>
    </w:p>
    <w:p w14:paraId="7EAA1D69" w14:textId="77777777" w:rsidR="00C02B03" w:rsidRDefault="00C624CC">
      <w:pPr>
        <w:spacing w:before="240" w:after="240"/>
      </w:pPr>
      <w:r>
        <w:t>Although information freedom is essential, information systems may still be heavily manipulated.</w:t>
      </w:r>
    </w:p>
    <w:p w14:paraId="5F3740C6" w14:textId="77777777" w:rsidR="00C02B03" w:rsidRDefault="00C624CC">
      <w:pPr>
        <w:spacing w:before="240" w:after="240"/>
      </w:pPr>
      <w:r>
        <w:t>Examples include:</w:t>
      </w:r>
    </w:p>
    <w:p w14:paraId="65BCE10A" w14:textId="77777777" w:rsidR="00C02B03" w:rsidRDefault="00C624CC">
      <w:pPr>
        <w:numPr>
          <w:ilvl w:val="0"/>
          <w:numId w:val="107"/>
        </w:numPr>
        <w:spacing w:before="240" w:after="0"/>
      </w:pPr>
      <w:r>
        <w:t>deliberate dissemination of false information</w:t>
      </w:r>
      <w:r>
        <w:br/>
      </w:r>
    </w:p>
    <w:p w14:paraId="1A12392B" w14:textId="77777777" w:rsidR="00C02B03" w:rsidRDefault="00C624CC">
      <w:pPr>
        <w:numPr>
          <w:ilvl w:val="0"/>
          <w:numId w:val="107"/>
        </w:numPr>
        <w:spacing w:after="0"/>
      </w:pPr>
      <w:r>
        <w:t>state-level propaganda systems</w:t>
      </w:r>
      <w:r>
        <w:br/>
      </w:r>
    </w:p>
    <w:p w14:paraId="4827D5C0" w14:textId="77777777" w:rsidR="00C02B03" w:rsidRDefault="00C624CC">
      <w:pPr>
        <w:numPr>
          <w:ilvl w:val="0"/>
          <w:numId w:val="107"/>
        </w:numPr>
        <w:spacing w:after="0"/>
      </w:pPr>
      <w:r>
        <w:t>automated information manipulation</w:t>
      </w:r>
      <w:r>
        <w:br/>
      </w:r>
    </w:p>
    <w:p w14:paraId="3B400A41" w14:textId="77777777" w:rsidR="00C02B03" w:rsidRDefault="00C624CC">
      <w:pPr>
        <w:numPr>
          <w:ilvl w:val="0"/>
          <w:numId w:val="107"/>
        </w:numPr>
        <w:spacing w:after="240"/>
      </w:pPr>
      <w:r>
        <w:t>amplification effects from social media systems</w:t>
      </w:r>
      <w:r>
        <w:br/>
      </w:r>
    </w:p>
    <w:p w14:paraId="22D641D9" w14:textId="77777777" w:rsidR="00C02B03" w:rsidRDefault="00C624CC">
      <w:pPr>
        <w:spacing w:before="240" w:after="240"/>
      </w:pPr>
      <w:r>
        <w:t>These phenomena may result in:</w:t>
      </w:r>
    </w:p>
    <w:p w14:paraId="10A8DA55" w14:textId="77777777" w:rsidR="00C02B03" w:rsidRDefault="00C624CC">
      <w:pPr>
        <w:numPr>
          <w:ilvl w:val="0"/>
          <w:numId w:val="108"/>
        </w:numPr>
        <w:spacing w:before="240" w:after="0"/>
      </w:pPr>
      <w:r>
        <w:t>social polarization</w:t>
      </w:r>
      <w:r>
        <w:br/>
      </w:r>
    </w:p>
    <w:p w14:paraId="38CCA0B5" w14:textId="77777777" w:rsidR="00C02B03" w:rsidRDefault="00C624CC">
      <w:pPr>
        <w:numPr>
          <w:ilvl w:val="0"/>
          <w:numId w:val="108"/>
        </w:numPr>
        <w:spacing w:after="0"/>
      </w:pPr>
      <w:r>
        <w:t>policy misjudgment</w:t>
      </w:r>
      <w:r>
        <w:br/>
      </w:r>
    </w:p>
    <w:p w14:paraId="1D3E1194" w14:textId="77777777" w:rsidR="00C02B03" w:rsidRDefault="00C624CC">
      <w:pPr>
        <w:numPr>
          <w:ilvl w:val="0"/>
          <w:numId w:val="108"/>
        </w:numPr>
        <w:spacing w:after="240"/>
      </w:pPr>
      <w:r>
        <w:t>distortion of democratic decision-making</w:t>
      </w:r>
      <w:r>
        <w:br/>
      </w:r>
    </w:p>
    <w:p w14:paraId="71351BBA" w14:textId="77777777" w:rsidR="00C02B03" w:rsidRDefault="00C624CC">
      <w:pPr>
        <w:spacing w:before="240" w:after="240"/>
      </w:pPr>
      <w:r>
        <w:t>Therefore, civilization must establish mechanisms to identify and analyze information distortion.</w:t>
      </w:r>
    </w:p>
    <w:p w14:paraId="1D759AEB" w14:textId="77777777" w:rsidR="00C02B03" w:rsidRDefault="00C624CC">
      <w:pPr>
        <w:spacing w:before="240" w:after="240"/>
        <w:rPr>
          <w:b/>
          <w:bCs/>
        </w:rPr>
      </w:pPr>
      <w:r>
        <w:pict w14:anchorId="60D60F34">
          <v:rect id="_x0000_i1135" style="width:0;height:1.5pt" o:hralign="center" o:hrstd="t" o:hr="t" fillcolor="#a0a0a0" stroked="f"/>
        </w:pict>
      </w:r>
    </w:p>
    <w:p w14:paraId="43C4F606" w14:textId="77777777" w:rsidR="00C02B03" w:rsidRDefault="00C624CC">
      <w:pPr>
        <w:pStyle w:val="Heading1"/>
        <w:keepNext w:val="0"/>
        <w:keepLines w:val="0"/>
        <w:rPr>
          <w:sz w:val="46"/>
          <w:szCs w:val="46"/>
        </w:rPr>
      </w:pPr>
      <w:bookmarkStart w:id="158" w:name="_q7f65pyjh8nr" w:colFirst="0" w:colLast="0"/>
      <w:bookmarkEnd w:id="158"/>
      <w:r>
        <w:rPr>
          <w:sz w:val="46"/>
          <w:szCs w:val="46"/>
        </w:rPr>
        <w:t>11.3 Multi-Layer Fact System</w:t>
      </w:r>
    </w:p>
    <w:p w14:paraId="761F170C" w14:textId="77777777" w:rsidR="00C02B03" w:rsidRDefault="00C624CC">
      <w:pPr>
        <w:spacing w:before="240" w:after="240"/>
        <w:rPr>
          <w:b/>
          <w:bCs/>
        </w:rPr>
      </w:pPr>
      <w:r>
        <w:rPr>
          <w:b/>
          <w:bCs/>
        </w:rPr>
        <w:t>SOE adopts a Multi-Layer Fact System.</w:t>
      </w:r>
    </w:p>
    <w:p w14:paraId="21C42385" w14:textId="77777777" w:rsidR="00C02B03" w:rsidRDefault="00C624CC">
      <w:pPr>
        <w:spacing w:before="240" w:after="240"/>
      </w:pPr>
      <w:r>
        <w:t>Determinations of factual information are not made by a single institution but are formed through multiple layers.</w:t>
      </w:r>
    </w:p>
    <w:p w14:paraId="7C93580A" w14:textId="77777777" w:rsidR="00C02B03" w:rsidRDefault="00C624CC">
      <w:pPr>
        <w:spacing w:before="240" w:after="240"/>
      </w:pPr>
      <w:r>
        <w:t>These include:</w:t>
      </w:r>
    </w:p>
    <w:p w14:paraId="3BA576B6" w14:textId="77777777" w:rsidR="00C02B03" w:rsidRDefault="00C624CC">
      <w:pPr>
        <w:spacing w:before="240" w:after="240"/>
      </w:pPr>
      <w:r>
        <w:t>Expert Institutions</w:t>
      </w:r>
    </w:p>
    <w:p w14:paraId="55C8005A" w14:textId="77777777" w:rsidR="00C02B03" w:rsidRDefault="00C624CC">
      <w:pPr>
        <w:spacing w:before="240" w:after="240"/>
      </w:pPr>
      <w:r>
        <w:t>Scientists, scholars, and professional organizations provide factual analysis.</w:t>
      </w:r>
    </w:p>
    <w:p w14:paraId="74C26D89" w14:textId="77777777" w:rsidR="00C02B03" w:rsidRDefault="00C624CC">
      <w:pPr>
        <w:spacing w:before="240" w:after="240"/>
      </w:pPr>
      <w:r>
        <w:t>AI Analytical Systems</w:t>
      </w:r>
    </w:p>
    <w:p w14:paraId="61F10FBD" w14:textId="77777777" w:rsidR="00C02B03" w:rsidRDefault="00C624CC">
      <w:pPr>
        <w:spacing w:before="240" w:after="240"/>
      </w:pPr>
      <w:r>
        <w:t>Artificial intelligence systems help identify:</w:t>
      </w:r>
    </w:p>
    <w:p w14:paraId="77F59FF2" w14:textId="77777777" w:rsidR="00C02B03" w:rsidRDefault="00C624CC">
      <w:pPr>
        <w:numPr>
          <w:ilvl w:val="0"/>
          <w:numId w:val="109"/>
        </w:numPr>
        <w:spacing w:before="240" w:after="0"/>
      </w:pPr>
      <w:r>
        <w:t>large-scale information manipulation</w:t>
      </w:r>
      <w:r>
        <w:br/>
      </w:r>
    </w:p>
    <w:p w14:paraId="25060266" w14:textId="77777777" w:rsidR="00C02B03" w:rsidRDefault="00C624CC">
      <w:pPr>
        <w:numPr>
          <w:ilvl w:val="0"/>
          <w:numId w:val="109"/>
        </w:numPr>
        <w:spacing w:after="0"/>
      </w:pPr>
      <w:r>
        <w:t>patterns of misinformation dissemination</w:t>
      </w:r>
      <w:r>
        <w:br/>
      </w:r>
    </w:p>
    <w:p w14:paraId="7296C3B7" w14:textId="77777777" w:rsidR="00C02B03" w:rsidRDefault="00C624CC">
      <w:pPr>
        <w:numPr>
          <w:ilvl w:val="0"/>
          <w:numId w:val="109"/>
        </w:numPr>
        <w:spacing w:after="240"/>
      </w:pPr>
      <w:r>
        <w:t>automated propaganda networks</w:t>
      </w:r>
      <w:r>
        <w:br/>
      </w:r>
    </w:p>
    <w:p w14:paraId="1CDF3A52" w14:textId="77777777" w:rsidR="00C02B03" w:rsidRDefault="00C624CC">
      <w:pPr>
        <w:spacing w:before="240" w:after="240"/>
      </w:pPr>
      <w:r>
        <w:t>Public Discussion</w:t>
      </w:r>
    </w:p>
    <w:p w14:paraId="3ACD1290" w14:textId="77777777" w:rsidR="00C02B03" w:rsidRDefault="00C624CC">
      <w:pPr>
        <w:spacing w:before="240" w:after="240"/>
      </w:pPr>
      <w:r>
        <w:t>The public may question and debate factual analyses.</w:t>
      </w:r>
    </w:p>
    <w:p w14:paraId="684DEFAF" w14:textId="77777777" w:rsidR="00C02B03" w:rsidRDefault="00C624CC">
      <w:pPr>
        <w:spacing w:before="240" w:after="240"/>
      </w:pPr>
      <w:r>
        <w:t>This multi-layer structure helps reduce information monopolies.</w:t>
      </w:r>
    </w:p>
    <w:p w14:paraId="10F0F075" w14:textId="77777777" w:rsidR="00C02B03" w:rsidRDefault="00C624CC">
      <w:pPr>
        <w:spacing w:before="240" w:after="240"/>
        <w:rPr>
          <w:b/>
          <w:bCs/>
        </w:rPr>
      </w:pPr>
      <w:r>
        <w:pict w14:anchorId="0F123A80">
          <v:rect id="_x0000_i1136" style="width:0;height:1.5pt" o:hralign="center" o:hrstd="t" o:hr="t" fillcolor="#a0a0a0" stroked="f"/>
        </w:pict>
      </w:r>
    </w:p>
    <w:p w14:paraId="064570DB" w14:textId="77777777" w:rsidR="00C02B03" w:rsidRDefault="00C624CC">
      <w:pPr>
        <w:pStyle w:val="Heading1"/>
        <w:keepNext w:val="0"/>
        <w:keepLines w:val="0"/>
        <w:rPr>
          <w:sz w:val="46"/>
          <w:szCs w:val="46"/>
        </w:rPr>
      </w:pPr>
      <w:bookmarkStart w:id="159" w:name="_1l09p6gx6nqf" w:colFirst="0" w:colLast="0"/>
      <w:bookmarkEnd w:id="159"/>
      <w:r>
        <w:rPr>
          <w:sz w:val="46"/>
          <w:szCs w:val="46"/>
        </w:rPr>
        <w:t>11.4 Fact Panels</w:t>
      </w:r>
    </w:p>
    <w:p w14:paraId="31072573" w14:textId="77777777" w:rsidR="00C02B03" w:rsidRDefault="00C624CC">
      <w:pPr>
        <w:spacing w:before="240" w:after="240"/>
      </w:pPr>
      <w:r>
        <w:t>For certain major issues, Fact Panels may be established.</w:t>
      </w:r>
    </w:p>
    <w:p w14:paraId="7A3486D7" w14:textId="77777777" w:rsidR="00C02B03" w:rsidRDefault="00C624CC">
      <w:pPr>
        <w:spacing w:before="240" w:after="240"/>
      </w:pPr>
      <w:r>
        <w:t>Fact Panels typically include:</w:t>
      </w:r>
    </w:p>
    <w:p w14:paraId="4C25CCAF" w14:textId="77777777" w:rsidR="00C02B03" w:rsidRDefault="00C624CC">
      <w:pPr>
        <w:numPr>
          <w:ilvl w:val="0"/>
          <w:numId w:val="110"/>
        </w:numPr>
        <w:spacing w:before="240" w:after="0"/>
      </w:pPr>
      <w:r>
        <w:t>experts</w:t>
      </w:r>
      <w:r>
        <w:br/>
      </w:r>
    </w:p>
    <w:p w14:paraId="612A22AC" w14:textId="77777777" w:rsidR="00C02B03" w:rsidRDefault="00C624CC">
      <w:pPr>
        <w:numPr>
          <w:ilvl w:val="0"/>
          <w:numId w:val="110"/>
        </w:numPr>
        <w:spacing w:after="0"/>
      </w:pPr>
      <w:r>
        <w:t>technical analysis systems</w:t>
      </w:r>
      <w:r>
        <w:br/>
      </w:r>
    </w:p>
    <w:p w14:paraId="28811D2B" w14:textId="77777777" w:rsidR="00C02B03" w:rsidRDefault="00C624CC">
      <w:pPr>
        <w:numPr>
          <w:ilvl w:val="0"/>
          <w:numId w:val="110"/>
        </w:numPr>
        <w:spacing w:after="240"/>
      </w:pPr>
      <w:r>
        <w:t>publicly available data</w:t>
      </w:r>
      <w:r>
        <w:br/>
      </w:r>
    </w:p>
    <w:p w14:paraId="7C48B7AF" w14:textId="77777777" w:rsidR="00C02B03" w:rsidRDefault="00C624CC">
      <w:pPr>
        <w:spacing w:before="240" w:after="240"/>
      </w:pPr>
      <w:r>
        <w:t>Their primary role is to provide structured factual information, not to replace public judgment.</w:t>
      </w:r>
    </w:p>
    <w:p w14:paraId="0CBBB634" w14:textId="77777777" w:rsidR="00C02B03" w:rsidRDefault="00C624CC">
      <w:pPr>
        <w:spacing w:before="240" w:after="240"/>
        <w:rPr>
          <w:b/>
          <w:bCs/>
        </w:rPr>
      </w:pPr>
      <w:r>
        <w:pict w14:anchorId="495AF699">
          <v:rect id="_x0000_i1137" style="width:0;height:1.5pt" o:hralign="center" o:hrstd="t" o:hr="t" fillcolor="#a0a0a0" stroked="f"/>
        </w:pict>
      </w:r>
    </w:p>
    <w:p w14:paraId="1849A5A9" w14:textId="77777777" w:rsidR="00C02B03" w:rsidRDefault="00C624CC">
      <w:pPr>
        <w:pStyle w:val="Heading1"/>
        <w:keepNext w:val="0"/>
        <w:keepLines w:val="0"/>
        <w:rPr>
          <w:sz w:val="46"/>
          <w:szCs w:val="46"/>
        </w:rPr>
      </w:pPr>
      <w:bookmarkStart w:id="160" w:name="_up3rnw90b7zl" w:colFirst="0" w:colLast="0"/>
      <w:bookmarkEnd w:id="160"/>
      <w:r>
        <w:rPr>
          <w:sz w:val="46"/>
          <w:szCs w:val="46"/>
        </w:rPr>
        <w:t>11.5 Information Transparency</w:t>
      </w:r>
    </w:p>
    <w:p w14:paraId="5C6503C8" w14:textId="77777777" w:rsidR="00C02B03" w:rsidRDefault="00C624CC">
      <w:pPr>
        <w:spacing w:before="240" w:after="240"/>
      </w:pPr>
      <w:r>
        <w:t>SOE encourages information transparency mechanisms.</w:t>
      </w:r>
    </w:p>
    <w:p w14:paraId="2A4F031F" w14:textId="77777777" w:rsidR="00C02B03" w:rsidRDefault="00C624CC">
      <w:pPr>
        <w:spacing w:before="240" w:after="240"/>
      </w:pPr>
      <w:r>
        <w:t>These mechanisms include:</w:t>
      </w:r>
    </w:p>
    <w:p w14:paraId="34379295" w14:textId="77777777" w:rsidR="00C02B03" w:rsidRDefault="00C624CC">
      <w:pPr>
        <w:numPr>
          <w:ilvl w:val="0"/>
          <w:numId w:val="111"/>
        </w:numPr>
        <w:spacing w:before="240" w:after="0"/>
      </w:pPr>
      <w:r>
        <w:t>public data disclosure</w:t>
      </w:r>
      <w:r>
        <w:br/>
      </w:r>
    </w:p>
    <w:p w14:paraId="52FF1B32" w14:textId="77777777" w:rsidR="00C02B03" w:rsidRDefault="00C624CC">
      <w:pPr>
        <w:numPr>
          <w:ilvl w:val="0"/>
          <w:numId w:val="111"/>
        </w:numPr>
        <w:spacing w:after="0"/>
      </w:pPr>
      <w:r>
        <w:t>decision records</w:t>
      </w:r>
      <w:r>
        <w:br/>
      </w:r>
    </w:p>
    <w:p w14:paraId="1FC3286E" w14:textId="77777777" w:rsidR="00C02B03" w:rsidRDefault="00C624CC">
      <w:pPr>
        <w:numPr>
          <w:ilvl w:val="0"/>
          <w:numId w:val="111"/>
        </w:numPr>
        <w:spacing w:after="240"/>
      </w:pPr>
      <w:r>
        <w:t>policy explanations</w:t>
      </w:r>
      <w:r>
        <w:br/>
      </w:r>
    </w:p>
    <w:p w14:paraId="1CF2C095" w14:textId="77777777" w:rsidR="00C02B03" w:rsidRDefault="00C624CC">
      <w:pPr>
        <w:spacing w:before="240" w:after="240"/>
      </w:pPr>
      <w:r>
        <w:t>Transparency helps to:</w:t>
      </w:r>
    </w:p>
    <w:p w14:paraId="27D2C595" w14:textId="77777777" w:rsidR="00C02B03" w:rsidRDefault="00C624CC">
      <w:pPr>
        <w:numPr>
          <w:ilvl w:val="0"/>
          <w:numId w:val="112"/>
        </w:numPr>
        <w:spacing w:before="240" w:after="0"/>
      </w:pPr>
      <w:r>
        <w:t>increase social trust</w:t>
      </w:r>
      <w:r>
        <w:br/>
      </w:r>
    </w:p>
    <w:p w14:paraId="5BF2BA79" w14:textId="77777777" w:rsidR="00C02B03" w:rsidRDefault="00C624CC">
      <w:pPr>
        <w:numPr>
          <w:ilvl w:val="0"/>
          <w:numId w:val="112"/>
        </w:numPr>
        <w:spacing w:after="240"/>
      </w:pPr>
      <w:r>
        <w:t>reduce opportunities for information manipulation</w:t>
      </w:r>
      <w:r>
        <w:br/>
      </w:r>
    </w:p>
    <w:p w14:paraId="09E88987" w14:textId="77777777" w:rsidR="00C02B03" w:rsidRDefault="00C624CC">
      <w:pPr>
        <w:spacing w:before="240" w:after="240"/>
      </w:pPr>
      <w:r>
        <w:t>However, certain security-sensitive information may require appropriate protection.</w:t>
      </w:r>
    </w:p>
    <w:p w14:paraId="38F0C427" w14:textId="77777777" w:rsidR="00C02B03" w:rsidRDefault="00C624CC">
      <w:pPr>
        <w:spacing w:before="240" w:after="240"/>
        <w:rPr>
          <w:b/>
          <w:bCs/>
        </w:rPr>
      </w:pPr>
      <w:r>
        <w:pict w14:anchorId="41B32AF7">
          <v:rect id="_x0000_i1138" style="width:0;height:1.5pt" o:hralign="center" o:hrstd="t" o:hr="t" fillcolor="#a0a0a0" stroked="f"/>
        </w:pict>
      </w:r>
    </w:p>
    <w:p w14:paraId="07A1EA48" w14:textId="77777777" w:rsidR="00C02B03" w:rsidRDefault="00C624CC">
      <w:pPr>
        <w:pStyle w:val="Heading1"/>
        <w:keepNext w:val="0"/>
        <w:keepLines w:val="0"/>
        <w:rPr>
          <w:sz w:val="46"/>
          <w:szCs w:val="46"/>
        </w:rPr>
      </w:pPr>
      <w:bookmarkStart w:id="161" w:name="_r3tqg03317cd" w:colFirst="0" w:colLast="0"/>
      <w:bookmarkEnd w:id="161"/>
      <w:r>
        <w:rPr>
          <w:sz w:val="46"/>
          <w:szCs w:val="46"/>
        </w:rPr>
        <w:t>11.6 Objectives of the Information System</w:t>
      </w:r>
    </w:p>
    <w:p w14:paraId="69A58506" w14:textId="77777777" w:rsidR="00C02B03" w:rsidRDefault="00C624CC">
      <w:pPr>
        <w:spacing w:before="240" w:after="240"/>
      </w:pPr>
      <w:r>
        <w:t>The goal of SOE’s information system is to maintain balance between:</w:t>
      </w:r>
    </w:p>
    <w:p w14:paraId="0DED3237" w14:textId="77777777" w:rsidR="00C02B03" w:rsidRDefault="00C624CC">
      <w:pPr>
        <w:spacing w:before="240" w:after="240"/>
      </w:pPr>
      <w:r>
        <w:t>information freedom and factual reliability.</w:t>
      </w:r>
    </w:p>
    <w:p w14:paraId="5FAC2532" w14:textId="77777777" w:rsidR="00C02B03" w:rsidRDefault="00C624CC">
      <w:pPr>
        <w:spacing w:before="240" w:after="240"/>
      </w:pPr>
      <w:r>
        <w:t>An ideal information environment should:</w:t>
      </w:r>
    </w:p>
    <w:p w14:paraId="6A1BD85C" w14:textId="77777777" w:rsidR="00C02B03" w:rsidRDefault="00C624CC">
      <w:pPr>
        <w:numPr>
          <w:ilvl w:val="0"/>
          <w:numId w:val="113"/>
        </w:numPr>
        <w:spacing w:before="240" w:after="0"/>
      </w:pPr>
      <w:r>
        <w:t>allow open discussion</w:t>
      </w:r>
      <w:r>
        <w:br/>
      </w:r>
    </w:p>
    <w:p w14:paraId="49484286" w14:textId="77777777" w:rsidR="00C02B03" w:rsidRDefault="00C624CC">
      <w:pPr>
        <w:numPr>
          <w:ilvl w:val="0"/>
          <w:numId w:val="113"/>
        </w:numPr>
        <w:spacing w:after="0"/>
      </w:pPr>
      <w:r>
        <w:t>reduce information manipulation</w:t>
      </w:r>
      <w:r>
        <w:br/>
      </w:r>
    </w:p>
    <w:p w14:paraId="742CE73E" w14:textId="77777777" w:rsidR="00C02B03" w:rsidRDefault="00C624CC">
      <w:pPr>
        <w:numPr>
          <w:ilvl w:val="0"/>
          <w:numId w:val="113"/>
        </w:numPr>
        <w:spacing w:after="240"/>
      </w:pPr>
      <w:r>
        <w:t>provide reliable sources of factual information</w:t>
      </w:r>
      <w:r>
        <w:br/>
      </w:r>
    </w:p>
    <w:p w14:paraId="79B02A2F" w14:textId="77777777" w:rsidR="00C02B03" w:rsidRDefault="00C624CC">
      <w:pPr>
        <w:spacing w:before="240" w:after="240"/>
      </w:pPr>
      <w:r>
        <w:t>Through these mechanisms, information systems can support the long-term stability of civilization.</w:t>
      </w:r>
    </w:p>
    <w:p w14:paraId="764F463B" w14:textId="77777777" w:rsidR="00C02B03" w:rsidRDefault="00C624CC">
      <w:pPr>
        <w:pStyle w:val="Heading1"/>
        <w:keepNext w:val="0"/>
        <w:keepLines w:val="0"/>
        <w:rPr>
          <w:sz w:val="46"/>
          <w:szCs w:val="46"/>
        </w:rPr>
      </w:pPr>
      <w:bookmarkStart w:id="162" w:name="_c112dypv5k1e" w:colFirst="0" w:colLast="0"/>
      <w:bookmarkEnd w:id="162"/>
      <w:r>
        <w:rPr>
          <w:sz w:val="46"/>
          <w:szCs w:val="46"/>
        </w:rPr>
        <w:t>Chapter 12 — System Upgrade</w:t>
      </w:r>
    </w:p>
    <w:p w14:paraId="5A463AB2" w14:textId="77777777" w:rsidR="00C02B03" w:rsidRDefault="00C624CC">
      <w:pPr>
        <w:spacing w:before="240" w:after="240"/>
      </w:pPr>
      <w:r>
        <w:t>This chapter defines the mechanisms used in the System of Eternity (SOE) to implement institutional improvements and structural updates.</w:t>
      </w:r>
    </w:p>
    <w:p w14:paraId="5346A2D8" w14:textId="77777777" w:rsidR="00C02B03" w:rsidRDefault="00C624CC">
      <w:pPr>
        <w:spacing w:before="240" w:after="240"/>
      </w:pPr>
      <w:r>
        <w:t>Historically, many political systems develop institutional rigidity after long periods of operation.</w:t>
      </w:r>
    </w:p>
    <w:p w14:paraId="57E20CB0" w14:textId="77777777" w:rsidR="00C02B03" w:rsidRDefault="00C624CC">
      <w:pPr>
        <w:spacing w:before="240" w:after="240"/>
      </w:pPr>
      <w:r>
        <w:t>Institutions may become difficult to change for several reasons, including:</w:t>
      </w:r>
    </w:p>
    <w:p w14:paraId="160D9C13" w14:textId="77777777" w:rsidR="00C02B03" w:rsidRDefault="00C624CC">
      <w:pPr>
        <w:numPr>
          <w:ilvl w:val="0"/>
          <w:numId w:val="114"/>
        </w:numPr>
        <w:spacing w:before="240" w:after="0"/>
      </w:pPr>
      <w:r>
        <w:t>power structures protecting themselves</w:t>
      </w:r>
      <w:r>
        <w:br/>
      </w:r>
    </w:p>
    <w:p w14:paraId="23293A1B" w14:textId="77777777" w:rsidR="00C02B03" w:rsidRDefault="00C624CC">
      <w:pPr>
        <w:numPr>
          <w:ilvl w:val="0"/>
          <w:numId w:val="114"/>
        </w:numPr>
        <w:spacing w:after="0"/>
      </w:pPr>
      <w:r>
        <w:t>political interests blocking reform</w:t>
      </w:r>
      <w:r>
        <w:br/>
      </w:r>
    </w:p>
    <w:p w14:paraId="7FA6CFEF" w14:textId="77777777" w:rsidR="00C02B03" w:rsidRDefault="00C624CC">
      <w:pPr>
        <w:numPr>
          <w:ilvl w:val="0"/>
          <w:numId w:val="114"/>
        </w:numPr>
        <w:spacing w:after="240"/>
      </w:pPr>
      <w:r>
        <w:t>the absence of formal upgrade mechanisms</w:t>
      </w:r>
      <w:r>
        <w:br/>
      </w:r>
    </w:p>
    <w:p w14:paraId="3D83F185" w14:textId="77777777" w:rsidR="00C02B03" w:rsidRDefault="00C624CC">
      <w:pPr>
        <w:spacing w:before="240" w:after="240"/>
      </w:pPr>
      <w:r>
        <w:t>For this reason, SOE establishes a stable and continuous System Upgrade Mechanism.</w:t>
      </w:r>
    </w:p>
    <w:p w14:paraId="09D55229" w14:textId="77777777" w:rsidR="00C02B03" w:rsidRDefault="00C624CC">
      <w:pPr>
        <w:spacing w:before="240" w:after="240"/>
        <w:rPr>
          <w:b/>
          <w:bCs/>
        </w:rPr>
      </w:pPr>
      <w:r>
        <w:pict w14:anchorId="11842857">
          <v:rect id="_x0000_i1139" style="width:0;height:1.5pt" o:hralign="center" o:hrstd="t" o:hr="t" fillcolor="#a0a0a0" stroked="f"/>
        </w:pict>
      </w:r>
    </w:p>
    <w:p w14:paraId="57BDB660" w14:textId="77777777" w:rsidR="00C02B03" w:rsidRDefault="00C624CC">
      <w:pPr>
        <w:pStyle w:val="Heading1"/>
        <w:keepNext w:val="0"/>
        <w:keepLines w:val="0"/>
        <w:rPr>
          <w:sz w:val="46"/>
          <w:szCs w:val="46"/>
        </w:rPr>
      </w:pPr>
      <w:bookmarkStart w:id="163" w:name="_1ce9rb6lg11r" w:colFirst="0" w:colLast="0"/>
      <w:bookmarkEnd w:id="163"/>
      <w:r>
        <w:rPr>
          <w:sz w:val="46"/>
          <w:szCs w:val="46"/>
        </w:rPr>
        <w:t>12.1 Principles of System Upgrade</w:t>
      </w:r>
    </w:p>
    <w:p w14:paraId="240A65A8" w14:textId="77777777" w:rsidR="00C02B03" w:rsidRDefault="00C624CC">
      <w:pPr>
        <w:spacing w:before="240" w:after="240"/>
      </w:pPr>
      <w:r>
        <w:t>System upgrades must follow the core principles of SOE:</w:t>
      </w:r>
    </w:p>
    <w:p w14:paraId="3DEA9D45" w14:textId="77777777" w:rsidR="00C02B03" w:rsidRDefault="00C624CC">
      <w:pPr>
        <w:numPr>
          <w:ilvl w:val="0"/>
          <w:numId w:val="115"/>
        </w:numPr>
        <w:spacing w:before="240" w:after="0"/>
      </w:pPr>
      <w:r>
        <w:t>the compromise mechanism must not be undermined</w:t>
      </w:r>
      <w:r>
        <w:br/>
      </w:r>
    </w:p>
    <w:p w14:paraId="6CA04598" w14:textId="77777777" w:rsidR="00C02B03" w:rsidRDefault="00C624CC">
      <w:pPr>
        <w:numPr>
          <w:ilvl w:val="0"/>
          <w:numId w:val="115"/>
        </w:numPr>
        <w:spacing w:after="0"/>
      </w:pPr>
      <w:r>
        <w:t>upgrades must not introduce civilizational-level risks</w:t>
      </w:r>
      <w:r>
        <w:br/>
      </w:r>
    </w:p>
    <w:p w14:paraId="5B9AB6C7" w14:textId="77777777" w:rsidR="00C02B03" w:rsidRDefault="00C624CC">
      <w:pPr>
        <w:numPr>
          <w:ilvl w:val="0"/>
          <w:numId w:val="115"/>
        </w:numPr>
        <w:spacing w:after="240"/>
      </w:pPr>
      <w:r>
        <w:t>institutional stability must be preserved</w:t>
      </w:r>
      <w:r>
        <w:br/>
      </w:r>
    </w:p>
    <w:p w14:paraId="5962D31F" w14:textId="77777777" w:rsidR="00C02B03" w:rsidRDefault="00C624CC">
      <w:pPr>
        <w:spacing w:before="240" w:after="240"/>
      </w:pPr>
      <w:r>
        <w:t>The upgrade mechanism should allow institutions to improve gradually, rather than relying on disruptive political conflict.</w:t>
      </w:r>
    </w:p>
    <w:p w14:paraId="3F4A3C81" w14:textId="77777777" w:rsidR="00C02B03" w:rsidRDefault="00C624CC">
      <w:pPr>
        <w:spacing w:before="240" w:after="240"/>
        <w:rPr>
          <w:b/>
          <w:bCs/>
        </w:rPr>
      </w:pPr>
      <w:r>
        <w:pict w14:anchorId="160C4695">
          <v:rect id="_x0000_i1140" style="width:0;height:1.5pt" o:hralign="center" o:hrstd="t" o:hr="t" fillcolor="#a0a0a0" stroked="f"/>
        </w:pict>
      </w:r>
    </w:p>
    <w:p w14:paraId="1DFFFE73" w14:textId="77777777" w:rsidR="00C02B03" w:rsidRDefault="00C624CC">
      <w:pPr>
        <w:pStyle w:val="Heading1"/>
        <w:keepNext w:val="0"/>
        <w:keepLines w:val="0"/>
        <w:rPr>
          <w:sz w:val="46"/>
          <w:szCs w:val="46"/>
        </w:rPr>
      </w:pPr>
      <w:bookmarkStart w:id="164" w:name="_ok8v8c4f5x9m" w:colFirst="0" w:colLast="0"/>
      <w:bookmarkEnd w:id="164"/>
      <w:r>
        <w:rPr>
          <w:sz w:val="46"/>
          <w:szCs w:val="46"/>
        </w:rPr>
        <w:t>12.2 Multi-source Upgrade Initiation</w:t>
      </w:r>
    </w:p>
    <w:p w14:paraId="00D1569A" w14:textId="77777777" w:rsidR="00C02B03" w:rsidRDefault="00C624CC">
      <w:pPr>
        <w:spacing w:before="240" w:after="240"/>
        <w:rPr>
          <w:b/>
          <w:bCs/>
        </w:rPr>
      </w:pPr>
      <w:r>
        <w:rPr>
          <w:b/>
          <w:bCs/>
        </w:rPr>
        <w:t>SOE allows system upgrade proposals to originate from multiple actors.</w:t>
      </w:r>
    </w:p>
    <w:p w14:paraId="79F3F6BB" w14:textId="77777777" w:rsidR="00C02B03" w:rsidRDefault="00C624CC">
      <w:pPr>
        <w:spacing w:before="240" w:after="240"/>
        <w:rPr>
          <w:b/>
          <w:bCs/>
        </w:rPr>
      </w:pPr>
      <w:r>
        <w:rPr>
          <w:b/>
          <w:bCs/>
        </w:rPr>
        <w:t>Possible proposal sources include:</w:t>
      </w:r>
    </w:p>
    <w:p w14:paraId="1F4D6B42" w14:textId="77777777" w:rsidR="00C02B03" w:rsidRDefault="00C624CC">
      <w:pPr>
        <w:pStyle w:val="Heading3"/>
        <w:keepNext w:val="0"/>
        <w:keepLines w:val="0"/>
        <w:rPr>
          <w:color w:val="000000"/>
          <w:sz w:val="26"/>
          <w:szCs w:val="26"/>
        </w:rPr>
      </w:pPr>
      <w:bookmarkStart w:id="165" w:name="_mz4cc5jaiapu" w:colFirst="0" w:colLast="0"/>
      <w:bookmarkEnd w:id="165"/>
      <w:r>
        <w:rPr>
          <w:color w:val="000000"/>
          <w:sz w:val="26"/>
          <w:szCs w:val="26"/>
        </w:rPr>
        <w:t>Citizen Proposals</w:t>
      </w:r>
    </w:p>
    <w:p w14:paraId="781883A3" w14:textId="77777777" w:rsidR="00C02B03" w:rsidRDefault="00C624CC">
      <w:pPr>
        <w:spacing w:before="240" w:after="240"/>
      </w:pPr>
      <w:r>
        <w:t>Citizens may submit institutional reform proposals through formal proposal mechanisms.</w:t>
      </w:r>
    </w:p>
    <w:p w14:paraId="5F7EFB0D" w14:textId="77777777" w:rsidR="00C02B03" w:rsidRDefault="00C624CC">
      <w:pPr>
        <w:pStyle w:val="Heading3"/>
        <w:keepNext w:val="0"/>
        <w:keepLines w:val="0"/>
        <w:rPr>
          <w:color w:val="000000"/>
          <w:sz w:val="26"/>
          <w:szCs w:val="26"/>
        </w:rPr>
      </w:pPr>
      <w:bookmarkStart w:id="166" w:name="_e9lzz2z7njhb" w:colFirst="0" w:colLast="0"/>
      <w:bookmarkEnd w:id="166"/>
      <w:r>
        <w:rPr>
          <w:color w:val="000000"/>
          <w:sz w:val="26"/>
          <w:szCs w:val="26"/>
        </w:rPr>
        <w:t>Expert Recommendations</w:t>
      </w:r>
    </w:p>
    <w:p w14:paraId="2571FEDC" w14:textId="77777777" w:rsidR="00C02B03" w:rsidRDefault="00C624CC">
      <w:pPr>
        <w:spacing w:before="240" w:after="240"/>
      </w:pPr>
      <w:r>
        <w:t>Experts and research institutions may propose improvements related to technology or governance.</w:t>
      </w:r>
    </w:p>
    <w:p w14:paraId="214B0F4C" w14:textId="77777777" w:rsidR="00C02B03" w:rsidRDefault="00C624CC">
      <w:pPr>
        <w:pStyle w:val="Heading3"/>
        <w:keepNext w:val="0"/>
        <w:keepLines w:val="0"/>
        <w:rPr>
          <w:color w:val="000000"/>
          <w:sz w:val="26"/>
          <w:szCs w:val="26"/>
        </w:rPr>
      </w:pPr>
      <w:bookmarkStart w:id="167" w:name="_9srkfkr24y9z" w:colFirst="0" w:colLast="0"/>
      <w:bookmarkEnd w:id="167"/>
      <w:r>
        <w:rPr>
          <w:color w:val="000000"/>
          <w:sz w:val="26"/>
          <w:szCs w:val="26"/>
        </w:rPr>
        <w:t>Institutional Proposals</w:t>
      </w:r>
    </w:p>
    <w:p w14:paraId="57969420" w14:textId="77777777" w:rsidR="00C02B03" w:rsidRDefault="00C624CC">
      <w:pPr>
        <w:spacing w:before="240" w:after="240"/>
      </w:pPr>
      <w:r>
        <w:t>Governance institutions may propose updates based on practical operational experience.</w:t>
      </w:r>
    </w:p>
    <w:p w14:paraId="46BD6E56" w14:textId="77777777" w:rsidR="00C02B03" w:rsidRDefault="00C624CC">
      <w:pPr>
        <w:spacing w:before="240" w:after="240"/>
      </w:pPr>
      <w:r>
        <w:t>This structure helps prevent concentration of upgrade authority.</w:t>
      </w:r>
    </w:p>
    <w:p w14:paraId="6C3EA37E" w14:textId="77777777" w:rsidR="00C02B03" w:rsidRDefault="00C624CC">
      <w:pPr>
        <w:spacing w:before="240" w:after="240"/>
        <w:rPr>
          <w:b/>
          <w:bCs/>
        </w:rPr>
      </w:pPr>
      <w:r>
        <w:pict w14:anchorId="6FFC85B6">
          <v:rect id="_x0000_i1141" style="width:0;height:1.5pt" o:hralign="center" o:hrstd="t" o:hr="t" fillcolor="#a0a0a0" stroked="f"/>
        </w:pict>
      </w:r>
    </w:p>
    <w:p w14:paraId="3A131934" w14:textId="77777777" w:rsidR="00C02B03" w:rsidRDefault="00C624CC">
      <w:pPr>
        <w:pStyle w:val="Heading1"/>
        <w:keepNext w:val="0"/>
        <w:keepLines w:val="0"/>
        <w:rPr>
          <w:sz w:val="46"/>
          <w:szCs w:val="46"/>
        </w:rPr>
      </w:pPr>
      <w:bookmarkStart w:id="168" w:name="_b9fnba19kh8d" w:colFirst="0" w:colLast="0"/>
      <w:bookmarkEnd w:id="168"/>
      <w:r>
        <w:rPr>
          <w:sz w:val="46"/>
          <w:szCs w:val="46"/>
        </w:rPr>
        <w:t>12.3 Upgrade Evaluation</w:t>
      </w:r>
    </w:p>
    <w:p w14:paraId="09BAA042" w14:textId="77777777" w:rsidR="00C02B03" w:rsidRDefault="00C624CC">
      <w:pPr>
        <w:spacing w:before="240" w:after="240"/>
      </w:pPr>
      <w:r>
        <w:t>All system upgrade proposals must undergo a systematic evaluation process.</w:t>
      </w:r>
    </w:p>
    <w:p w14:paraId="57A2B893" w14:textId="77777777" w:rsidR="00C02B03" w:rsidRDefault="00C624CC">
      <w:pPr>
        <w:spacing w:before="240" w:after="240"/>
      </w:pPr>
      <w:r>
        <w:t>This process typically includes:</w:t>
      </w:r>
    </w:p>
    <w:p w14:paraId="188FCCE0" w14:textId="77777777" w:rsidR="00C02B03" w:rsidRDefault="00C624CC">
      <w:pPr>
        <w:numPr>
          <w:ilvl w:val="0"/>
          <w:numId w:val="116"/>
        </w:numPr>
        <w:spacing w:before="240" w:after="0"/>
      </w:pPr>
      <w:r>
        <w:t>expert analysis</w:t>
      </w:r>
      <w:r>
        <w:br/>
      </w:r>
    </w:p>
    <w:p w14:paraId="5FB36F4F" w14:textId="77777777" w:rsidR="00C02B03" w:rsidRDefault="00C624CC">
      <w:pPr>
        <w:numPr>
          <w:ilvl w:val="0"/>
          <w:numId w:val="116"/>
        </w:numPr>
        <w:spacing w:after="0"/>
      </w:pPr>
      <w:r>
        <w:t>AI-based risk simulations</w:t>
      </w:r>
      <w:r>
        <w:br/>
      </w:r>
    </w:p>
    <w:p w14:paraId="01C223E9" w14:textId="77777777" w:rsidR="00C02B03" w:rsidRDefault="00C624CC">
      <w:pPr>
        <w:numPr>
          <w:ilvl w:val="0"/>
          <w:numId w:val="116"/>
        </w:numPr>
        <w:spacing w:after="0"/>
      </w:pPr>
      <w:r>
        <w:t>institutional review</w:t>
      </w:r>
      <w:r>
        <w:br/>
      </w:r>
    </w:p>
    <w:p w14:paraId="0FE85EF0" w14:textId="77777777" w:rsidR="00C02B03" w:rsidRDefault="00C624CC">
      <w:pPr>
        <w:numPr>
          <w:ilvl w:val="0"/>
          <w:numId w:val="116"/>
        </w:numPr>
        <w:spacing w:after="240"/>
      </w:pPr>
      <w:r>
        <w:t>public discussion</w:t>
      </w:r>
      <w:r>
        <w:br/>
      </w:r>
    </w:p>
    <w:p w14:paraId="608EE6FE" w14:textId="77777777" w:rsidR="00C02B03" w:rsidRDefault="00C624CC">
      <w:pPr>
        <w:spacing w:before="240" w:after="240"/>
      </w:pPr>
      <w:r>
        <w:t>This multi-layer evaluation system helps reduce the risk of flawed reforms.</w:t>
      </w:r>
    </w:p>
    <w:p w14:paraId="65408BE4" w14:textId="77777777" w:rsidR="00C02B03" w:rsidRDefault="00C624CC">
      <w:pPr>
        <w:spacing w:before="240" w:after="240"/>
        <w:rPr>
          <w:b/>
          <w:bCs/>
        </w:rPr>
      </w:pPr>
      <w:r>
        <w:pict w14:anchorId="45A2912D">
          <v:rect id="_x0000_i1142" style="width:0;height:1.5pt" o:hralign="center" o:hrstd="t" o:hr="t" fillcolor="#a0a0a0" stroked="f"/>
        </w:pict>
      </w:r>
    </w:p>
    <w:p w14:paraId="7843A010" w14:textId="77777777" w:rsidR="00C02B03" w:rsidRDefault="00C624CC">
      <w:pPr>
        <w:pStyle w:val="Heading1"/>
        <w:keepNext w:val="0"/>
        <w:keepLines w:val="0"/>
        <w:rPr>
          <w:sz w:val="46"/>
          <w:szCs w:val="46"/>
        </w:rPr>
      </w:pPr>
      <w:bookmarkStart w:id="169" w:name="_c6a1mz99bymg" w:colFirst="0" w:colLast="0"/>
      <w:bookmarkEnd w:id="169"/>
      <w:r>
        <w:rPr>
          <w:sz w:val="46"/>
          <w:szCs w:val="46"/>
        </w:rPr>
        <w:t>12.4 Upgrade Experimentation</w:t>
      </w:r>
    </w:p>
    <w:p w14:paraId="556077C7" w14:textId="77777777" w:rsidR="00C02B03" w:rsidRDefault="00C624CC">
      <w:pPr>
        <w:spacing w:before="240" w:after="240"/>
      </w:pPr>
      <w:r>
        <w:t>In certain cases, institutional upgrades may first be tested in selected nodes.</w:t>
      </w:r>
    </w:p>
    <w:p w14:paraId="70DFF1C5" w14:textId="77777777" w:rsidR="00C02B03" w:rsidRDefault="00C624CC">
      <w:pPr>
        <w:spacing w:before="240" w:after="240"/>
      </w:pPr>
      <w:r>
        <w:t>If the experiment proves successful, the reform may gradually expand to additional nodes.</w:t>
      </w:r>
    </w:p>
    <w:p w14:paraId="5A4B02A8" w14:textId="77777777" w:rsidR="00C02B03" w:rsidRDefault="00C624CC">
      <w:pPr>
        <w:spacing w:before="240" w:after="240"/>
      </w:pPr>
      <w:r>
        <w:t>This mechanism helps reduce the systemic risks associated with large-scale institutional reforms.</w:t>
      </w:r>
    </w:p>
    <w:p w14:paraId="0AB1DD0C" w14:textId="77777777" w:rsidR="00C02B03" w:rsidRDefault="00C624CC">
      <w:pPr>
        <w:spacing w:before="240" w:after="240"/>
        <w:rPr>
          <w:b/>
          <w:bCs/>
        </w:rPr>
      </w:pPr>
      <w:r>
        <w:pict w14:anchorId="08A84125">
          <v:rect id="_x0000_i1143" style="width:0;height:1.5pt" o:hralign="center" o:hrstd="t" o:hr="t" fillcolor="#a0a0a0" stroked="f"/>
        </w:pict>
      </w:r>
    </w:p>
    <w:p w14:paraId="6479CC0E" w14:textId="77777777" w:rsidR="00C02B03" w:rsidRDefault="00C624CC">
      <w:pPr>
        <w:pStyle w:val="Heading1"/>
        <w:keepNext w:val="0"/>
        <w:keepLines w:val="0"/>
        <w:rPr>
          <w:sz w:val="46"/>
          <w:szCs w:val="46"/>
        </w:rPr>
      </w:pPr>
      <w:bookmarkStart w:id="170" w:name="_t3ls6w8pmh57" w:colFirst="0" w:colLast="0"/>
      <w:bookmarkEnd w:id="170"/>
      <w:r>
        <w:rPr>
          <w:sz w:val="46"/>
          <w:szCs w:val="46"/>
        </w:rPr>
        <w:t>12.5 Upgrade Implementation</w:t>
      </w:r>
    </w:p>
    <w:p w14:paraId="2F9625DB" w14:textId="77777777" w:rsidR="00C02B03" w:rsidRDefault="00C624CC">
      <w:pPr>
        <w:spacing w:before="240" w:after="240"/>
      </w:pPr>
      <w:r>
        <w:t>Once an upgrade proposal gains sufficient support, it may be formally implemented.</w:t>
      </w:r>
    </w:p>
    <w:p w14:paraId="2E370432" w14:textId="77777777" w:rsidR="00C02B03" w:rsidRDefault="00C624CC">
      <w:pPr>
        <w:spacing w:before="240" w:after="240"/>
      </w:pPr>
      <w:r>
        <w:t>Implementation typically includes:</w:t>
      </w:r>
    </w:p>
    <w:p w14:paraId="0FA8D081" w14:textId="77777777" w:rsidR="00C02B03" w:rsidRDefault="00C624CC">
      <w:pPr>
        <w:numPr>
          <w:ilvl w:val="0"/>
          <w:numId w:val="117"/>
        </w:numPr>
        <w:spacing w:before="240" w:after="0"/>
      </w:pPr>
      <w:r>
        <w:t>institutional adjustments</w:t>
      </w:r>
      <w:r>
        <w:br/>
      </w:r>
    </w:p>
    <w:p w14:paraId="5A538C46" w14:textId="77777777" w:rsidR="00C02B03" w:rsidRDefault="00C624CC">
      <w:pPr>
        <w:numPr>
          <w:ilvl w:val="0"/>
          <w:numId w:val="117"/>
        </w:numPr>
        <w:spacing w:after="0"/>
      </w:pPr>
      <w:r>
        <w:t>legal updates</w:t>
      </w:r>
      <w:r>
        <w:br/>
      </w:r>
    </w:p>
    <w:p w14:paraId="52394819" w14:textId="77777777" w:rsidR="00C02B03" w:rsidRDefault="00C624CC">
      <w:pPr>
        <w:numPr>
          <w:ilvl w:val="0"/>
          <w:numId w:val="117"/>
        </w:numPr>
        <w:spacing w:after="240"/>
      </w:pPr>
      <w:r>
        <w:t>technological deployment</w:t>
      </w:r>
      <w:r>
        <w:br/>
      </w:r>
    </w:p>
    <w:p w14:paraId="7A8FCBC8" w14:textId="77777777" w:rsidR="00C02B03" w:rsidRDefault="00C624CC">
      <w:pPr>
        <w:spacing w:before="240" w:after="240"/>
      </w:pPr>
      <w:r>
        <w:t>The upgrade process should remain gradual whenever possible, in order to avoid systemic disruptions.</w:t>
      </w:r>
    </w:p>
    <w:p w14:paraId="7989BCA7" w14:textId="77777777" w:rsidR="00C02B03" w:rsidRDefault="00C624CC">
      <w:pPr>
        <w:spacing w:before="240" w:after="240"/>
        <w:rPr>
          <w:b/>
          <w:bCs/>
        </w:rPr>
      </w:pPr>
      <w:r>
        <w:pict w14:anchorId="39D7DB18">
          <v:rect id="_x0000_i1144" style="width:0;height:1.5pt" o:hralign="center" o:hrstd="t" o:hr="t" fillcolor="#a0a0a0" stroked="f"/>
        </w:pict>
      </w:r>
    </w:p>
    <w:p w14:paraId="34173C65" w14:textId="77777777" w:rsidR="00C02B03" w:rsidRDefault="00C624CC">
      <w:pPr>
        <w:pStyle w:val="Heading1"/>
        <w:keepNext w:val="0"/>
        <w:keepLines w:val="0"/>
        <w:rPr>
          <w:sz w:val="46"/>
          <w:szCs w:val="46"/>
        </w:rPr>
      </w:pPr>
      <w:bookmarkStart w:id="171" w:name="_y8mg7z33vfut" w:colFirst="0" w:colLast="0"/>
      <w:bookmarkEnd w:id="171"/>
      <w:r>
        <w:rPr>
          <w:sz w:val="46"/>
          <w:szCs w:val="46"/>
        </w:rPr>
        <w:t>12.6 System Rollback Mechanism</w:t>
      </w:r>
    </w:p>
    <w:p w14:paraId="7A74AD8E" w14:textId="77777777" w:rsidR="00C02B03" w:rsidRDefault="00C624CC">
      <w:pPr>
        <w:spacing w:before="240" w:after="240"/>
      </w:pPr>
      <w:r>
        <w:t>If a system upgrade causes serious instability or unexpected consequences, the civilizational governance framework must allow a rollback to the previously stable state.</w:t>
      </w:r>
    </w:p>
    <w:p w14:paraId="693309A2" w14:textId="77777777" w:rsidR="00C02B03" w:rsidRDefault="00C624CC">
      <w:pPr>
        <w:spacing w:before="240" w:after="240"/>
      </w:pPr>
      <w:r>
        <w:t>The rollback mechanism ensures that institutional experimentation and evolution do not cause irreversible damage.</w:t>
      </w:r>
    </w:p>
    <w:p w14:paraId="66057F2A" w14:textId="77777777" w:rsidR="00C02B03" w:rsidRDefault="00C624CC">
      <w:pPr>
        <w:spacing w:before="240" w:after="240"/>
      </w:pPr>
      <w:r>
        <w:t>Rollback procedures may include:</w:t>
      </w:r>
    </w:p>
    <w:p w14:paraId="7BEC5D00" w14:textId="77777777" w:rsidR="00C02B03" w:rsidRDefault="00C624CC">
      <w:pPr>
        <w:numPr>
          <w:ilvl w:val="0"/>
          <w:numId w:val="118"/>
        </w:numPr>
        <w:spacing w:before="240" w:after="0"/>
      </w:pPr>
      <w:r>
        <w:t>restoring previous governance parameters</w:t>
      </w:r>
      <w:r>
        <w:br/>
      </w:r>
    </w:p>
    <w:p w14:paraId="35B8B4AC" w14:textId="77777777" w:rsidR="00C02B03" w:rsidRDefault="00C624CC">
      <w:pPr>
        <w:numPr>
          <w:ilvl w:val="0"/>
          <w:numId w:val="118"/>
        </w:numPr>
        <w:spacing w:after="0"/>
      </w:pPr>
      <w:r>
        <w:t>suspending newly introduced institutional mechanisms</w:t>
      </w:r>
      <w:r>
        <w:br/>
      </w:r>
    </w:p>
    <w:p w14:paraId="09F80514" w14:textId="77777777" w:rsidR="00C02B03" w:rsidRDefault="00C624CC">
      <w:pPr>
        <w:numPr>
          <w:ilvl w:val="0"/>
          <w:numId w:val="118"/>
        </w:numPr>
        <w:spacing w:after="240"/>
      </w:pPr>
      <w:r>
        <w:t>activating the risk governance system for rapid review</w:t>
      </w:r>
      <w:r>
        <w:br/>
      </w:r>
    </w:p>
    <w:p w14:paraId="0AE77489" w14:textId="77777777" w:rsidR="00C02B03" w:rsidRDefault="00C624CC">
      <w:pPr>
        <w:spacing w:before="240" w:after="240"/>
      </w:pPr>
      <w:r>
        <w:t>The rollback mechanism, together with the upgrade mechanism and the system replacement mechanism, forms the safety architecture of institutional evolution.</w:t>
      </w:r>
    </w:p>
    <w:p w14:paraId="6C6E5BF2" w14:textId="77777777" w:rsidR="00C02B03" w:rsidRDefault="00C624CC">
      <w:pPr>
        <w:spacing w:before="240" w:after="240"/>
        <w:rPr>
          <w:b/>
          <w:bCs/>
        </w:rPr>
      </w:pPr>
      <w:r>
        <w:pict w14:anchorId="28FCF978">
          <v:rect id="_x0000_i1145" style="width:0;height:1.5pt" o:hralign="center" o:hrstd="t" o:hr="t" fillcolor="#a0a0a0" stroked="f"/>
        </w:pict>
      </w:r>
    </w:p>
    <w:p w14:paraId="60CA4B3F" w14:textId="77777777" w:rsidR="00C02B03" w:rsidRDefault="00C624CC">
      <w:pPr>
        <w:pStyle w:val="Heading1"/>
        <w:keepNext w:val="0"/>
        <w:keepLines w:val="0"/>
        <w:rPr>
          <w:sz w:val="46"/>
          <w:szCs w:val="46"/>
        </w:rPr>
      </w:pPr>
      <w:bookmarkStart w:id="172" w:name="_i06y8kbqnh44" w:colFirst="0" w:colLast="0"/>
      <w:bookmarkEnd w:id="172"/>
      <w:r>
        <w:rPr>
          <w:sz w:val="46"/>
          <w:szCs w:val="46"/>
        </w:rPr>
        <w:t>12.7 Objectives of the Upgrade Mechanism</w:t>
      </w:r>
    </w:p>
    <w:p w14:paraId="4BB5A54D" w14:textId="77777777" w:rsidR="00C02B03" w:rsidRDefault="00C624CC">
      <w:pPr>
        <w:spacing w:before="240" w:after="240"/>
      </w:pPr>
      <w:r>
        <w:t>The system upgrade mechanism of SOE aims to ensure that the civilizational system can:</w:t>
      </w:r>
    </w:p>
    <w:p w14:paraId="129346A7" w14:textId="77777777" w:rsidR="00C02B03" w:rsidRDefault="00C624CC">
      <w:pPr>
        <w:numPr>
          <w:ilvl w:val="0"/>
          <w:numId w:val="119"/>
        </w:numPr>
        <w:spacing w:before="240" w:after="0"/>
      </w:pPr>
      <w:r>
        <w:t>continuously improve</w:t>
      </w:r>
      <w:r>
        <w:br/>
      </w:r>
    </w:p>
    <w:p w14:paraId="370A39AE" w14:textId="77777777" w:rsidR="00C02B03" w:rsidRDefault="00C624CC">
      <w:pPr>
        <w:numPr>
          <w:ilvl w:val="0"/>
          <w:numId w:val="119"/>
        </w:numPr>
        <w:spacing w:after="0"/>
      </w:pPr>
      <w:r>
        <w:t>adapt to technological development</w:t>
      </w:r>
      <w:r>
        <w:br/>
      </w:r>
    </w:p>
    <w:p w14:paraId="1E5386DA" w14:textId="77777777" w:rsidR="00C02B03" w:rsidRDefault="00C624CC">
      <w:pPr>
        <w:numPr>
          <w:ilvl w:val="0"/>
          <w:numId w:val="119"/>
        </w:numPr>
        <w:spacing w:after="240"/>
      </w:pPr>
      <w:r>
        <w:t>avoid institutional rigidity</w:t>
      </w:r>
    </w:p>
    <w:p w14:paraId="05692D58" w14:textId="77777777" w:rsidR="00C02B03" w:rsidRDefault="00C624CC">
      <w:pPr>
        <w:spacing w:before="240" w:after="240"/>
      </w:pPr>
      <w:r>
        <w:t>Through this structure, civilizational institutions can continue evolving across long time scales.</w:t>
      </w:r>
    </w:p>
    <w:p w14:paraId="2EFD3BC6" w14:textId="77777777" w:rsidR="00C02B03" w:rsidRDefault="00C624CC">
      <w:pPr>
        <w:spacing w:before="240" w:after="240"/>
        <w:rPr>
          <w:b/>
          <w:bCs/>
        </w:rPr>
      </w:pPr>
      <w:r>
        <w:pict w14:anchorId="0BFB2A97">
          <v:rect id="_x0000_i1146" style="width:0;height:1.5pt" o:hralign="center" o:hrstd="t" o:hr="t" fillcolor="#a0a0a0" stroked="f"/>
        </w:pict>
      </w:r>
    </w:p>
    <w:p w14:paraId="43EAD440" w14:textId="77777777" w:rsidR="00C02B03" w:rsidRDefault="00C624CC">
      <w:pPr>
        <w:pStyle w:val="Heading1"/>
        <w:keepNext w:val="0"/>
        <w:keepLines w:val="0"/>
        <w:rPr>
          <w:sz w:val="46"/>
          <w:szCs w:val="46"/>
        </w:rPr>
      </w:pPr>
      <w:bookmarkStart w:id="173" w:name="_zac1gtv46t2v" w:colFirst="0" w:colLast="0"/>
      <w:bookmarkEnd w:id="173"/>
      <w:r>
        <w:rPr>
          <w:sz w:val="46"/>
          <w:szCs w:val="46"/>
        </w:rPr>
        <w:t>Chapter 12A — Civilizational Phase Regulation</w:t>
      </w:r>
    </w:p>
    <w:p w14:paraId="22DD735E" w14:textId="77777777" w:rsidR="00C02B03" w:rsidRDefault="00C624CC">
      <w:pPr>
        <w:spacing w:before="240" w:after="240"/>
      </w:pPr>
      <w:r>
        <w:t>A long-term civilization must maintain both stability and adaptability.</w:t>
      </w:r>
    </w:p>
    <w:p w14:paraId="249FA801" w14:textId="77777777" w:rsidR="00C02B03" w:rsidRDefault="00C624CC">
      <w:pPr>
        <w:spacing w:before="240" w:after="240"/>
      </w:pPr>
      <w:r>
        <w:t>If institutions become too rigid, civilization may fall into long-term stagnation.</w:t>
      </w:r>
    </w:p>
    <w:p w14:paraId="1BFCF373" w14:textId="77777777" w:rsidR="00C02B03" w:rsidRDefault="00C624CC">
      <w:pPr>
        <w:spacing w:before="240" w:after="240"/>
      </w:pPr>
      <w:r>
        <w:t>If institutions change continuously, the system may become unstable.</w:t>
      </w:r>
    </w:p>
    <w:p w14:paraId="52144863" w14:textId="77777777" w:rsidR="00C02B03" w:rsidRDefault="00C624CC">
      <w:pPr>
        <w:spacing w:before="240" w:after="240"/>
      </w:pPr>
      <w:r>
        <w:t>To balance these risks, the System of Eternity recognizes that civilizations may pass through different developmental phases over long historical time scales.</w:t>
      </w:r>
    </w:p>
    <w:p w14:paraId="6F29CDFC" w14:textId="77777777" w:rsidR="00C02B03" w:rsidRDefault="00C624CC">
      <w:pPr>
        <w:spacing w:before="240" w:after="240"/>
        <w:rPr>
          <w:b/>
          <w:bCs/>
        </w:rPr>
      </w:pPr>
      <w:r>
        <w:pict w14:anchorId="3D9DACF6">
          <v:rect id="_x0000_i1147" style="width:0;height:1.5pt" o:hralign="center" o:hrstd="t" o:hr="t" fillcolor="#a0a0a0" stroked="f"/>
        </w:pict>
      </w:r>
    </w:p>
    <w:p w14:paraId="31D03C73" w14:textId="77777777" w:rsidR="00C02B03" w:rsidRDefault="00C624CC">
      <w:pPr>
        <w:pStyle w:val="Heading1"/>
        <w:keepNext w:val="0"/>
        <w:keepLines w:val="0"/>
        <w:rPr>
          <w:sz w:val="46"/>
          <w:szCs w:val="46"/>
        </w:rPr>
      </w:pPr>
      <w:bookmarkStart w:id="174" w:name="_rn6inb5idvy" w:colFirst="0" w:colLast="0"/>
      <w:bookmarkEnd w:id="174"/>
      <w:r>
        <w:rPr>
          <w:sz w:val="46"/>
          <w:szCs w:val="46"/>
        </w:rPr>
        <w:t>12A.1 Stability Phase</w:t>
      </w:r>
    </w:p>
    <w:p w14:paraId="1CABE404" w14:textId="77777777" w:rsidR="00C02B03" w:rsidRDefault="00C624CC">
      <w:pPr>
        <w:spacing w:before="240" w:after="240"/>
      </w:pPr>
      <w:r>
        <w:t>During the stability phase, institutional structures remain relatively stable.</w:t>
      </w:r>
    </w:p>
    <w:p w14:paraId="095737EF" w14:textId="77777777" w:rsidR="00C02B03" w:rsidRDefault="00C624CC">
      <w:pPr>
        <w:spacing w:before="240" w:after="240"/>
      </w:pPr>
      <w:r>
        <w:t>Primary objectives include:</w:t>
      </w:r>
    </w:p>
    <w:p w14:paraId="7209946D" w14:textId="77777777" w:rsidR="00C02B03" w:rsidRDefault="00C624CC">
      <w:pPr>
        <w:numPr>
          <w:ilvl w:val="0"/>
          <w:numId w:val="120"/>
        </w:numPr>
        <w:spacing w:before="240" w:after="0"/>
      </w:pPr>
      <w:r>
        <w:t>maintaining foundational institutional structures</w:t>
      </w:r>
      <w:r>
        <w:br/>
      </w:r>
    </w:p>
    <w:p w14:paraId="74901A2C" w14:textId="77777777" w:rsidR="00C02B03" w:rsidRDefault="00C624CC">
      <w:pPr>
        <w:numPr>
          <w:ilvl w:val="0"/>
          <w:numId w:val="120"/>
        </w:numPr>
        <w:spacing w:after="0"/>
      </w:pPr>
      <w:r>
        <w:t>preserving civilizational infrastructure</w:t>
      </w:r>
      <w:r>
        <w:br/>
      </w:r>
    </w:p>
    <w:p w14:paraId="5748FE7F" w14:textId="77777777" w:rsidR="00C02B03" w:rsidRDefault="00C624CC">
      <w:pPr>
        <w:numPr>
          <w:ilvl w:val="0"/>
          <w:numId w:val="120"/>
        </w:numPr>
        <w:spacing w:after="240"/>
      </w:pPr>
      <w:r>
        <w:t>strengthening civilizational protocols</w:t>
      </w:r>
      <w:r>
        <w:br/>
      </w:r>
    </w:p>
    <w:p w14:paraId="2658395C" w14:textId="77777777" w:rsidR="00C02B03" w:rsidRDefault="00C624CC">
      <w:pPr>
        <w:spacing w:before="240" w:after="240"/>
      </w:pPr>
      <w:r>
        <w:t>Institutional reform occurs relatively infrequently.</w:t>
      </w:r>
    </w:p>
    <w:p w14:paraId="219D557E" w14:textId="77777777" w:rsidR="00C02B03" w:rsidRDefault="00C624CC">
      <w:pPr>
        <w:spacing w:before="240" w:after="240"/>
        <w:rPr>
          <w:b/>
          <w:bCs/>
        </w:rPr>
      </w:pPr>
      <w:r>
        <w:pict w14:anchorId="6501257E">
          <v:rect id="_x0000_i1148" style="width:0;height:1.5pt" o:hralign="center" o:hrstd="t" o:hr="t" fillcolor="#a0a0a0" stroked="f"/>
        </w:pict>
      </w:r>
    </w:p>
    <w:p w14:paraId="2BE578CC" w14:textId="77777777" w:rsidR="00C02B03" w:rsidRDefault="00C624CC">
      <w:pPr>
        <w:pStyle w:val="Heading1"/>
        <w:keepNext w:val="0"/>
        <w:keepLines w:val="0"/>
        <w:rPr>
          <w:sz w:val="46"/>
          <w:szCs w:val="46"/>
        </w:rPr>
      </w:pPr>
      <w:bookmarkStart w:id="175" w:name="_tsblniy4yzn5" w:colFirst="0" w:colLast="0"/>
      <w:bookmarkEnd w:id="175"/>
      <w:r>
        <w:rPr>
          <w:sz w:val="46"/>
          <w:szCs w:val="46"/>
        </w:rPr>
        <w:t>12A.2 Exploration Phase</w:t>
      </w:r>
    </w:p>
    <w:p w14:paraId="1D580287" w14:textId="77777777" w:rsidR="00C02B03" w:rsidRDefault="00C624CC">
      <w:pPr>
        <w:spacing w:before="240" w:after="240"/>
      </w:pPr>
      <w:r>
        <w:t>During the exploration phase, nodes may conduct more extensive institutional experimentation.</w:t>
      </w:r>
    </w:p>
    <w:p w14:paraId="5465B568" w14:textId="77777777" w:rsidR="00C02B03" w:rsidRDefault="00C624CC">
      <w:pPr>
        <w:spacing w:before="240" w:after="240"/>
      </w:pPr>
      <w:r>
        <w:t>Examples include:</w:t>
      </w:r>
    </w:p>
    <w:p w14:paraId="5CED31BE" w14:textId="77777777" w:rsidR="00C02B03" w:rsidRDefault="00C624CC">
      <w:pPr>
        <w:numPr>
          <w:ilvl w:val="0"/>
          <w:numId w:val="121"/>
        </w:numPr>
        <w:spacing w:before="240" w:after="0"/>
      </w:pPr>
      <w:r>
        <w:t>new economic structures</w:t>
      </w:r>
      <w:r>
        <w:br/>
      </w:r>
    </w:p>
    <w:p w14:paraId="129A337F" w14:textId="77777777" w:rsidR="00C02B03" w:rsidRDefault="00C624CC">
      <w:pPr>
        <w:numPr>
          <w:ilvl w:val="0"/>
          <w:numId w:val="121"/>
        </w:numPr>
        <w:spacing w:after="0"/>
      </w:pPr>
      <w:r>
        <w:t>new social organizational models</w:t>
      </w:r>
      <w:r>
        <w:br/>
      </w:r>
    </w:p>
    <w:p w14:paraId="40B65113" w14:textId="77777777" w:rsidR="00C02B03" w:rsidRDefault="00C624CC">
      <w:pPr>
        <w:numPr>
          <w:ilvl w:val="0"/>
          <w:numId w:val="121"/>
        </w:numPr>
        <w:spacing w:after="240"/>
      </w:pPr>
      <w:r>
        <w:t>new governance mechanisms</w:t>
      </w:r>
      <w:r>
        <w:br/>
      </w:r>
    </w:p>
    <w:p w14:paraId="2D5119C0" w14:textId="77777777" w:rsidR="00C02B03" w:rsidRDefault="00C624CC">
      <w:pPr>
        <w:spacing w:before="240" w:after="240"/>
      </w:pPr>
      <w:r>
        <w:t>Successful practices may gradually spread to other nodes.</w:t>
      </w:r>
    </w:p>
    <w:p w14:paraId="1B55980B" w14:textId="77777777" w:rsidR="00C02B03" w:rsidRDefault="00C624CC">
      <w:pPr>
        <w:spacing w:before="240" w:after="240"/>
        <w:rPr>
          <w:b/>
          <w:bCs/>
        </w:rPr>
      </w:pPr>
      <w:r>
        <w:pict w14:anchorId="78084197">
          <v:rect id="_x0000_i1149" style="width:0;height:1.5pt" o:hralign="center" o:hrstd="t" o:hr="t" fillcolor="#a0a0a0" stroked="f"/>
        </w:pict>
      </w:r>
    </w:p>
    <w:p w14:paraId="3DB6A7CD" w14:textId="77777777" w:rsidR="00C02B03" w:rsidRDefault="00C624CC">
      <w:pPr>
        <w:pStyle w:val="Heading1"/>
        <w:keepNext w:val="0"/>
        <w:keepLines w:val="0"/>
        <w:rPr>
          <w:sz w:val="46"/>
          <w:szCs w:val="46"/>
        </w:rPr>
      </w:pPr>
      <w:bookmarkStart w:id="176" w:name="_b5ozv0aiu8cv" w:colFirst="0" w:colLast="0"/>
      <w:bookmarkEnd w:id="176"/>
      <w:r>
        <w:rPr>
          <w:sz w:val="46"/>
          <w:szCs w:val="46"/>
        </w:rPr>
        <w:t>12A.3 Renewal Phase</w:t>
      </w:r>
    </w:p>
    <w:p w14:paraId="23503A18" w14:textId="77777777" w:rsidR="00C02B03" w:rsidRDefault="00C624CC">
      <w:pPr>
        <w:spacing w:before="240" w:after="240"/>
      </w:pPr>
      <w:r>
        <w:t>During the renewal phase, civilization may conduct larger-scale institutional evaluation and reform.</w:t>
      </w:r>
    </w:p>
    <w:p w14:paraId="57D15D4B" w14:textId="77777777" w:rsidR="00C02B03" w:rsidRDefault="00C624CC">
      <w:pPr>
        <w:spacing w:before="240" w:after="240"/>
      </w:pPr>
      <w:r>
        <w:t>Examples include:</w:t>
      </w:r>
    </w:p>
    <w:p w14:paraId="15F4F764" w14:textId="77777777" w:rsidR="00C02B03" w:rsidRDefault="00C624CC">
      <w:pPr>
        <w:numPr>
          <w:ilvl w:val="0"/>
          <w:numId w:val="122"/>
        </w:numPr>
        <w:spacing w:before="240" w:after="0"/>
      </w:pPr>
      <w:r>
        <w:t>constitutional structure evaluations</w:t>
      </w:r>
      <w:r>
        <w:br/>
      </w:r>
    </w:p>
    <w:p w14:paraId="71C37571" w14:textId="77777777" w:rsidR="00C02B03" w:rsidRDefault="00C624CC">
      <w:pPr>
        <w:numPr>
          <w:ilvl w:val="0"/>
          <w:numId w:val="122"/>
        </w:numPr>
        <w:spacing w:after="0"/>
      </w:pPr>
      <w:r>
        <w:t>large-scale institutional reforms</w:t>
      </w:r>
      <w:r>
        <w:br/>
      </w:r>
    </w:p>
    <w:p w14:paraId="727D6024" w14:textId="77777777" w:rsidR="00C02B03" w:rsidRDefault="00C624CC">
      <w:pPr>
        <w:numPr>
          <w:ilvl w:val="0"/>
          <w:numId w:val="122"/>
        </w:numPr>
        <w:spacing w:after="240"/>
      </w:pPr>
      <w:r>
        <w:t>discussions regarding system replacement proposals</w:t>
      </w:r>
      <w:r>
        <w:br/>
      </w:r>
    </w:p>
    <w:p w14:paraId="4EDE3B17" w14:textId="77777777" w:rsidR="00C02B03" w:rsidRDefault="00C624CC">
      <w:pPr>
        <w:spacing w:before="240" w:after="240"/>
      </w:pPr>
      <w:r>
        <w:t>The renewal phase often occurs following major technological or social transformations.</w:t>
      </w:r>
    </w:p>
    <w:p w14:paraId="3E8DBE7E" w14:textId="77777777" w:rsidR="00C02B03" w:rsidRDefault="00C624CC">
      <w:pPr>
        <w:spacing w:before="240" w:after="240"/>
        <w:rPr>
          <w:b/>
          <w:bCs/>
        </w:rPr>
      </w:pPr>
      <w:r>
        <w:pict w14:anchorId="6FC9307E">
          <v:rect id="_x0000_i1150" style="width:0;height:1.5pt" o:hralign="center" o:hrstd="t" o:hr="t" fillcolor="#a0a0a0" stroked="f"/>
        </w:pict>
      </w:r>
    </w:p>
    <w:p w14:paraId="5ED1B925" w14:textId="77777777" w:rsidR="00C02B03" w:rsidRDefault="00C624CC">
      <w:pPr>
        <w:pStyle w:val="Heading1"/>
        <w:keepNext w:val="0"/>
        <w:keepLines w:val="0"/>
        <w:rPr>
          <w:sz w:val="46"/>
          <w:szCs w:val="46"/>
        </w:rPr>
      </w:pPr>
      <w:bookmarkStart w:id="177" w:name="_2kdy8w9cv9j" w:colFirst="0" w:colLast="0"/>
      <w:bookmarkEnd w:id="177"/>
      <w:r>
        <w:rPr>
          <w:sz w:val="46"/>
          <w:szCs w:val="46"/>
        </w:rPr>
        <w:t>12A.4 Civilizational Cycles</w:t>
      </w:r>
    </w:p>
    <w:p w14:paraId="2EB8A452" w14:textId="77777777" w:rsidR="00C02B03" w:rsidRDefault="00C624CC">
      <w:pPr>
        <w:spacing w:before="240" w:after="240"/>
      </w:pPr>
      <w:r>
        <w:t>Over long historical time scales, civilization may cycle through different phases:</w:t>
      </w:r>
    </w:p>
    <w:p w14:paraId="7C84BC7F" w14:textId="77777777" w:rsidR="00C02B03" w:rsidRDefault="00C624CC">
      <w:pPr>
        <w:spacing w:before="240" w:after="240"/>
      </w:pPr>
      <w:r>
        <w:rPr>
          <w:rFonts w:ascii="Arial Unicode MS" w:eastAsia="Arial Unicode MS" w:hAnsi="Arial Unicode MS" w:cs="Arial Unicode MS"/>
        </w:rPr>
        <w:t>Stability Phase</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Exploration Phase</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Renewal Phase</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Return to Stability Phase</w:t>
      </w:r>
    </w:p>
    <w:p w14:paraId="0B4044C2" w14:textId="77777777" w:rsidR="00C02B03" w:rsidRDefault="00C624CC">
      <w:pPr>
        <w:spacing w:before="240" w:after="240"/>
      </w:pPr>
      <w:r>
        <w:t>This cycle allows civilization to maintain institutional continuity while preserving long-term adaptability.</w:t>
      </w:r>
    </w:p>
    <w:p w14:paraId="3B9A7A41" w14:textId="77777777" w:rsidR="00C02B03" w:rsidRDefault="00C624CC">
      <w:pPr>
        <w:spacing w:before="240" w:after="240"/>
        <w:rPr>
          <w:b/>
          <w:bCs/>
        </w:rPr>
      </w:pPr>
      <w:r>
        <w:pict w14:anchorId="14564EAF">
          <v:rect id="_x0000_i1151" style="width:0;height:1.5pt" o:hralign="center" o:hrstd="t" o:hr="t" fillcolor="#a0a0a0" stroked="f"/>
        </w:pict>
      </w:r>
    </w:p>
    <w:p w14:paraId="3050D6CC" w14:textId="77777777" w:rsidR="00C02B03" w:rsidRDefault="00C624CC">
      <w:pPr>
        <w:pStyle w:val="Heading1"/>
        <w:keepNext w:val="0"/>
        <w:keepLines w:val="0"/>
        <w:rPr>
          <w:sz w:val="46"/>
          <w:szCs w:val="46"/>
        </w:rPr>
      </w:pPr>
      <w:bookmarkStart w:id="178" w:name="_vdu1jqdv1r71" w:colFirst="0" w:colLast="0"/>
      <w:bookmarkEnd w:id="178"/>
      <w:r>
        <w:rPr>
          <w:sz w:val="46"/>
          <w:szCs w:val="46"/>
        </w:rPr>
        <w:t>12A.5 Civilizational Phase Assessment</w:t>
      </w:r>
    </w:p>
    <w:p w14:paraId="284D1904" w14:textId="77777777" w:rsidR="00C02B03" w:rsidRDefault="00C624CC">
      <w:pPr>
        <w:spacing w:before="240" w:after="240"/>
      </w:pPr>
      <w:r>
        <w:t>Civilizational phases should not be determined by a single institution.</w:t>
      </w:r>
    </w:p>
    <w:p w14:paraId="30C57E2E" w14:textId="77777777" w:rsidR="00C02B03" w:rsidRDefault="00C624CC">
      <w:pPr>
        <w:spacing w:before="240" w:after="240"/>
      </w:pPr>
      <w:r>
        <w:t>Phase assessments should consider multiple indicators, including:</w:t>
      </w:r>
    </w:p>
    <w:p w14:paraId="23866861" w14:textId="77777777" w:rsidR="00C02B03" w:rsidRDefault="00C624CC">
      <w:pPr>
        <w:numPr>
          <w:ilvl w:val="0"/>
          <w:numId w:val="123"/>
        </w:numPr>
        <w:spacing w:before="240" w:after="0"/>
      </w:pPr>
      <w:r>
        <w:t>technological development speed</w:t>
      </w:r>
      <w:r>
        <w:br/>
      </w:r>
    </w:p>
    <w:p w14:paraId="765F1785" w14:textId="77777777" w:rsidR="00C02B03" w:rsidRDefault="00C624CC">
      <w:pPr>
        <w:numPr>
          <w:ilvl w:val="0"/>
          <w:numId w:val="123"/>
        </w:numPr>
        <w:spacing w:after="0"/>
      </w:pPr>
      <w:r>
        <w:t>density of institutional conflicts</w:t>
      </w:r>
      <w:r>
        <w:br/>
      </w:r>
    </w:p>
    <w:p w14:paraId="391631B1" w14:textId="77777777" w:rsidR="00C02B03" w:rsidRDefault="00C624CC">
      <w:pPr>
        <w:numPr>
          <w:ilvl w:val="0"/>
          <w:numId w:val="123"/>
        </w:numPr>
        <w:spacing w:after="0"/>
      </w:pPr>
      <w:r>
        <w:t>resource pressures</w:t>
      </w:r>
      <w:r>
        <w:br/>
      </w:r>
    </w:p>
    <w:p w14:paraId="237D2E31" w14:textId="77777777" w:rsidR="00C02B03" w:rsidRDefault="00C624CC">
      <w:pPr>
        <w:numPr>
          <w:ilvl w:val="0"/>
          <w:numId w:val="123"/>
        </w:numPr>
        <w:spacing w:after="240"/>
      </w:pPr>
      <w:r>
        <w:t>level of social stability</w:t>
      </w:r>
      <w:r>
        <w:br/>
      </w:r>
    </w:p>
    <w:p w14:paraId="1461CDF1" w14:textId="77777777" w:rsidR="00C02B03" w:rsidRDefault="00C624CC">
      <w:pPr>
        <w:spacing w:before="240" w:after="240"/>
      </w:pPr>
      <w:r>
        <w:t>These indicators should be evaluated collaboratively by multiple nodes.</w:t>
      </w:r>
    </w:p>
    <w:p w14:paraId="07265C9D" w14:textId="77777777" w:rsidR="00C02B03" w:rsidRDefault="00C624CC">
      <w:pPr>
        <w:spacing w:before="240" w:after="240"/>
      </w:pPr>
      <w:r>
        <w:t>If major disagreements arise among nodes regarding phase assessment, additional discussion or civilizational-level evaluation procedures may be initiated.</w:t>
      </w:r>
    </w:p>
    <w:p w14:paraId="65BBA024" w14:textId="77777777" w:rsidR="00C02B03" w:rsidRDefault="00C624CC">
      <w:pPr>
        <w:spacing w:before="240" w:after="240"/>
      </w:pPr>
      <w:r>
        <w:t>This mechanism reduces the risk that phase judgments become influenced by cultural bias or a single perspective.</w:t>
      </w:r>
    </w:p>
    <w:p w14:paraId="69FB6C41" w14:textId="77777777" w:rsidR="00C02B03" w:rsidRDefault="00C624CC">
      <w:pPr>
        <w:pStyle w:val="Heading1"/>
        <w:keepNext w:val="0"/>
        <w:keepLines w:val="0"/>
        <w:rPr>
          <w:sz w:val="46"/>
          <w:szCs w:val="46"/>
        </w:rPr>
      </w:pPr>
      <w:bookmarkStart w:id="179" w:name="_927bb89p2t6i" w:colFirst="0" w:colLast="0"/>
      <w:bookmarkEnd w:id="179"/>
      <w:r>
        <w:rPr>
          <w:sz w:val="46"/>
          <w:szCs w:val="46"/>
        </w:rPr>
        <w:t>Chapter 13 — System Replacement</w:t>
      </w:r>
    </w:p>
    <w:p w14:paraId="6D74D805" w14:textId="77777777" w:rsidR="00C02B03" w:rsidRDefault="00C624CC">
      <w:pPr>
        <w:spacing w:before="240" w:after="240"/>
        <w:rPr>
          <w:b/>
          <w:bCs/>
        </w:rPr>
      </w:pPr>
      <w:r>
        <w:rPr>
          <w:b/>
          <w:bCs/>
        </w:rPr>
        <w:t>This chapter defines the mechanism within the System of Eternity (SOE) used to replace existing institutional structures.</w:t>
      </w:r>
    </w:p>
    <w:p w14:paraId="369032ED" w14:textId="77777777" w:rsidR="00C02B03" w:rsidRDefault="00C624CC">
      <w:pPr>
        <w:spacing w:before="240" w:after="240"/>
        <w:rPr>
          <w:b/>
          <w:bCs/>
        </w:rPr>
      </w:pPr>
      <w:r>
        <w:rPr>
          <w:b/>
          <w:bCs/>
        </w:rPr>
        <w:t>The third core principle of SOE states:</w:t>
      </w:r>
    </w:p>
    <w:p w14:paraId="54FE725B" w14:textId="77777777" w:rsidR="00C02B03" w:rsidRDefault="00C624CC">
      <w:pPr>
        <w:spacing w:before="240" w:after="240"/>
        <w:rPr>
          <w:b/>
          <w:bCs/>
        </w:rPr>
      </w:pPr>
      <w:r>
        <w:rPr>
          <w:b/>
          <w:bCs/>
        </w:rPr>
        <w:t>The system must allow itself to be replaced.</w:t>
      </w:r>
    </w:p>
    <w:p w14:paraId="4075F91B" w14:textId="77777777" w:rsidR="00C02B03" w:rsidRDefault="00C624CC">
      <w:pPr>
        <w:spacing w:before="240" w:after="240"/>
        <w:rPr>
          <w:b/>
          <w:bCs/>
        </w:rPr>
      </w:pPr>
      <w:r>
        <w:rPr>
          <w:b/>
          <w:bCs/>
        </w:rPr>
        <w:t>This principle ensures that civilizational institutions will not obstruct long-term progress through institutional self-preservation.</w:t>
      </w:r>
    </w:p>
    <w:p w14:paraId="08E257CE" w14:textId="77777777" w:rsidR="00C02B03" w:rsidRDefault="00C624CC">
      <w:pPr>
        <w:spacing w:before="240" w:after="240"/>
        <w:rPr>
          <w:b/>
          <w:bCs/>
        </w:rPr>
      </w:pPr>
      <w:r>
        <w:pict w14:anchorId="4E153B42">
          <v:rect id="_x0000_i1152" style="width:0;height:1.5pt" o:hralign="center" o:hrstd="t" o:hr="t" fillcolor="#a0a0a0" stroked="f"/>
        </w:pict>
      </w:r>
    </w:p>
    <w:p w14:paraId="6E4F28E3" w14:textId="77777777" w:rsidR="00C02B03" w:rsidRDefault="00C624CC">
      <w:pPr>
        <w:pStyle w:val="Heading1"/>
        <w:keepNext w:val="0"/>
        <w:keepLines w:val="0"/>
        <w:rPr>
          <w:sz w:val="46"/>
          <w:szCs w:val="46"/>
        </w:rPr>
      </w:pPr>
      <w:bookmarkStart w:id="180" w:name="_atbu2vpttq02" w:colFirst="0" w:colLast="0"/>
      <w:bookmarkEnd w:id="180"/>
      <w:r>
        <w:rPr>
          <w:sz w:val="46"/>
          <w:szCs w:val="46"/>
        </w:rPr>
        <w:t>13.1 Principle of System Replacement</w:t>
      </w:r>
    </w:p>
    <w:p w14:paraId="6DE08F5D" w14:textId="77777777" w:rsidR="00C02B03" w:rsidRDefault="00C624CC">
      <w:pPr>
        <w:spacing w:before="240" w:after="240"/>
      </w:pPr>
      <w:r>
        <w:t>SOE acknowledges that superior governance systems may emerge in the future.</w:t>
      </w:r>
    </w:p>
    <w:p w14:paraId="5AE8C936" w14:textId="77777777" w:rsidR="00C02B03" w:rsidRDefault="00C624CC">
      <w:pPr>
        <w:spacing w:before="240" w:after="240"/>
      </w:pPr>
      <w:r>
        <w:t>If a new institutional structure can:</w:t>
      </w:r>
    </w:p>
    <w:p w14:paraId="2F7C0225" w14:textId="77777777" w:rsidR="00C02B03" w:rsidRDefault="00C624CC">
      <w:pPr>
        <w:numPr>
          <w:ilvl w:val="0"/>
          <w:numId w:val="124"/>
        </w:numPr>
        <w:spacing w:before="240" w:after="0"/>
      </w:pPr>
      <w:r>
        <w:t>provide higher levels of stability</w:t>
      </w:r>
      <w:r>
        <w:br/>
      </w:r>
    </w:p>
    <w:p w14:paraId="436B2400" w14:textId="77777777" w:rsidR="00C02B03" w:rsidRDefault="00C624CC">
      <w:pPr>
        <w:numPr>
          <w:ilvl w:val="0"/>
          <w:numId w:val="124"/>
        </w:numPr>
        <w:spacing w:after="0"/>
      </w:pPr>
      <w:r>
        <w:t>deliver more effective governance</w:t>
      </w:r>
      <w:r>
        <w:br/>
      </w:r>
    </w:p>
    <w:p w14:paraId="0050F6AF" w14:textId="77777777" w:rsidR="00C02B03" w:rsidRDefault="00C624CC">
      <w:pPr>
        <w:numPr>
          <w:ilvl w:val="0"/>
          <w:numId w:val="124"/>
        </w:numPr>
        <w:spacing w:after="240"/>
      </w:pPr>
      <w:r>
        <w:t>better serve the long-term interests of civilization</w:t>
      </w:r>
      <w:r>
        <w:br/>
      </w:r>
    </w:p>
    <w:p w14:paraId="3D145384" w14:textId="77777777" w:rsidR="00C02B03" w:rsidRDefault="00C624CC">
      <w:pPr>
        <w:spacing w:before="240" w:after="240"/>
      </w:pPr>
      <w:r>
        <w:t>then SOE should not prevent its development.</w:t>
      </w:r>
    </w:p>
    <w:p w14:paraId="4FD4D4C8" w14:textId="77777777" w:rsidR="00C02B03" w:rsidRDefault="00C624CC">
      <w:pPr>
        <w:spacing w:before="240" w:after="240"/>
      </w:pPr>
      <w:r>
        <w:t>The purpose of civilizational institutions is:</w:t>
      </w:r>
    </w:p>
    <w:p w14:paraId="32F3DF1D" w14:textId="77777777" w:rsidR="00C02B03" w:rsidRDefault="00C624CC">
      <w:pPr>
        <w:spacing w:before="240" w:after="240"/>
      </w:pPr>
      <w:r>
        <w:t>to promote civilizational progress, not to preserve a particular institutional system.</w:t>
      </w:r>
    </w:p>
    <w:p w14:paraId="50C328EF" w14:textId="77777777" w:rsidR="00C02B03" w:rsidRDefault="00C624CC">
      <w:pPr>
        <w:spacing w:before="240" w:after="240"/>
        <w:rPr>
          <w:b/>
          <w:bCs/>
        </w:rPr>
      </w:pPr>
      <w:r>
        <w:pict w14:anchorId="1F8F28D9">
          <v:rect id="_x0000_i1153" style="width:0;height:1.5pt" o:hralign="center" o:hrstd="t" o:hr="t" fillcolor="#a0a0a0" stroked="f"/>
        </w:pict>
      </w:r>
    </w:p>
    <w:p w14:paraId="6A064B03" w14:textId="77777777" w:rsidR="00C02B03" w:rsidRDefault="00C624CC">
      <w:pPr>
        <w:pStyle w:val="Heading1"/>
        <w:keepNext w:val="0"/>
        <w:keepLines w:val="0"/>
        <w:rPr>
          <w:sz w:val="46"/>
          <w:szCs w:val="46"/>
        </w:rPr>
      </w:pPr>
      <w:bookmarkStart w:id="181" w:name="_k01usax95r0v" w:colFirst="0" w:colLast="0"/>
      <w:bookmarkEnd w:id="181"/>
      <w:r>
        <w:rPr>
          <w:sz w:val="46"/>
          <w:szCs w:val="46"/>
        </w:rPr>
        <w:t>13.2 Replacement Proposals</w:t>
      </w:r>
    </w:p>
    <w:p w14:paraId="0E78AB67" w14:textId="77777777" w:rsidR="00C02B03" w:rsidRDefault="00C624CC">
      <w:pPr>
        <w:spacing w:before="240" w:after="240"/>
      </w:pPr>
      <w:r>
        <w:t xml:space="preserve">Any new institutional structure may submit a </w:t>
      </w:r>
      <w:r>
        <w:rPr>
          <w:b/>
          <w:bCs/>
        </w:rPr>
        <w:t>System Replacement Proposal</w:t>
      </w:r>
      <w:r>
        <w:t>.</w:t>
      </w:r>
    </w:p>
    <w:p w14:paraId="465444D1" w14:textId="77777777" w:rsidR="00C02B03" w:rsidRDefault="00C624CC">
      <w:pPr>
        <w:spacing w:before="240" w:after="240"/>
      </w:pPr>
      <w:r>
        <w:t>Possible sources of such proposals include:</w:t>
      </w:r>
    </w:p>
    <w:p w14:paraId="29E0DAD2" w14:textId="77777777" w:rsidR="00C02B03" w:rsidRDefault="00C624CC">
      <w:pPr>
        <w:numPr>
          <w:ilvl w:val="0"/>
          <w:numId w:val="125"/>
        </w:numPr>
        <w:spacing w:before="240" w:after="0"/>
      </w:pPr>
      <w:r>
        <w:t>citizens</w:t>
      </w:r>
      <w:r>
        <w:br/>
      </w:r>
    </w:p>
    <w:p w14:paraId="32377C69" w14:textId="77777777" w:rsidR="00C02B03" w:rsidRDefault="00C624CC">
      <w:pPr>
        <w:numPr>
          <w:ilvl w:val="0"/>
          <w:numId w:val="125"/>
        </w:numPr>
        <w:spacing w:after="0"/>
      </w:pPr>
      <w:r>
        <w:t>academic research institutions</w:t>
      </w:r>
      <w:r>
        <w:br/>
      </w:r>
    </w:p>
    <w:p w14:paraId="15ACA4FC" w14:textId="77777777" w:rsidR="00C02B03" w:rsidRDefault="00C624CC">
      <w:pPr>
        <w:numPr>
          <w:ilvl w:val="0"/>
          <w:numId w:val="125"/>
        </w:numPr>
        <w:spacing w:after="0"/>
      </w:pPr>
      <w:r>
        <w:t>technological communities</w:t>
      </w:r>
      <w:r>
        <w:br/>
      </w:r>
    </w:p>
    <w:p w14:paraId="1B420D0C" w14:textId="77777777" w:rsidR="00C02B03" w:rsidRDefault="00C624CC">
      <w:pPr>
        <w:numPr>
          <w:ilvl w:val="0"/>
          <w:numId w:val="125"/>
        </w:numPr>
        <w:spacing w:after="240"/>
      </w:pPr>
      <w:r>
        <w:t>governance institutions</w:t>
      </w:r>
      <w:r>
        <w:br/>
      </w:r>
    </w:p>
    <w:p w14:paraId="4FFB535C" w14:textId="77777777" w:rsidR="00C02B03" w:rsidRDefault="00C624CC">
      <w:pPr>
        <w:spacing w:before="240" w:after="240"/>
      </w:pPr>
      <w:r>
        <w:t>Replacement proposals must clearly specify:</w:t>
      </w:r>
    </w:p>
    <w:p w14:paraId="77B9CDA1" w14:textId="77777777" w:rsidR="00C02B03" w:rsidRDefault="00C624CC">
      <w:pPr>
        <w:numPr>
          <w:ilvl w:val="0"/>
          <w:numId w:val="126"/>
        </w:numPr>
        <w:spacing w:before="240" w:after="0"/>
      </w:pPr>
      <w:r>
        <w:t>the basic structure of the new system</w:t>
      </w:r>
      <w:r>
        <w:br/>
      </w:r>
    </w:p>
    <w:p w14:paraId="2E129832" w14:textId="77777777" w:rsidR="00C02B03" w:rsidRDefault="00C624CC">
      <w:pPr>
        <w:numPr>
          <w:ilvl w:val="0"/>
          <w:numId w:val="126"/>
        </w:numPr>
        <w:spacing w:after="0"/>
      </w:pPr>
      <w:r>
        <w:t>the major differences compared to the current system</w:t>
      </w:r>
      <w:r>
        <w:br/>
      </w:r>
    </w:p>
    <w:p w14:paraId="1A656FA3" w14:textId="77777777" w:rsidR="00C02B03" w:rsidRDefault="00C624CC">
      <w:pPr>
        <w:numPr>
          <w:ilvl w:val="0"/>
          <w:numId w:val="126"/>
        </w:numPr>
        <w:spacing w:after="240"/>
      </w:pPr>
      <w:r>
        <w:t>potential risks associated with the transition</w:t>
      </w:r>
      <w:r>
        <w:br/>
      </w:r>
    </w:p>
    <w:p w14:paraId="40787FE7" w14:textId="77777777" w:rsidR="00C02B03" w:rsidRDefault="00C624CC">
      <w:pPr>
        <w:spacing w:before="240" w:after="240"/>
        <w:rPr>
          <w:b/>
          <w:bCs/>
        </w:rPr>
      </w:pPr>
      <w:r>
        <w:pict w14:anchorId="521EC673">
          <v:rect id="_x0000_i1154" style="width:0;height:1.5pt" o:hralign="center" o:hrstd="t" o:hr="t" fillcolor="#a0a0a0" stroked="f"/>
        </w:pict>
      </w:r>
    </w:p>
    <w:p w14:paraId="69CFA9E4" w14:textId="77777777" w:rsidR="00C02B03" w:rsidRDefault="00C624CC">
      <w:pPr>
        <w:pStyle w:val="Heading1"/>
        <w:keepNext w:val="0"/>
        <w:keepLines w:val="0"/>
        <w:rPr>
          <w:sz w:val="46"/>
          <w:szCs w:val="46"/>
        </w:rPr>
      </w:pPr>
      <w:bookmarkStart w:id="182" w:name="_tsmnxnz8jgkz" w:colFirst="0" w:colLast="0"/>
      <w:bookmarkEnd w:id="182"/>
      <w:r>
        <w:rPr>
          <w:sz w:val="46"/>
          <w:szCs w:val="46"/>
        </w:rPr>
        <w:t>13.3 Multi-stage Validation</w:t>
      </w:r>
    </w:p>
    <w:p w14:paraId="5EB57C06" w14:textId="77777777" w:rsidR="00C02B03" w:rsidRDefault="00C624CC">
      <w:pPr>
        <w:spacing w:before="240" w:after="240"/>
        <w:rPr>
          <w:b/>
          <w:bCs/>
        </w:rPr>
      </w:pPr>
      <w:r>
        <w:rPr>
          <w:b/>
          <w:bCs/>
        </w:rPr>
        <w:t>System replacement must undergo a Multi-stage Validation Process.</w:t>
      </w:r>
    </w:p>
    <w:p w14:paraId="7363D71B" w14:textId="77777777" w:rsidR="00C02B03" w:rsidRDefault="00C624CC">
      <w:pPr>
        <w:spacing w:before="240" w:after="240"/>
        <w:rPr>
          <w:b/>
          <w:bCs/>
        </w:rPr>
      </w:pPr>
      <w:r>
        <w:rPr>
          <w:b/>
          <w:bCs/>
        </w:rPr>
        <w:t>Major stages include:</w:t>
      </w:r>
    </w:p>
    <w:p w14:paraId="58401A59" w14:textId="77777777" w:rsidR="00C02B03" w:rsidRDefault="00C624CC">
      <w:pPr>
        <w:pStyle w:val="Heading3"/>
        <w:keepNext w:val="0"/>
        <w:keepLines w:val="0"/>
        <w:rPr>
          <w:color w:val="000000"/>
          <w:sz w:val="26"/>
          <w:szCs w:val="26"/>
        </w:rPr>
      </w:pPr>
      <w:bookmarkStart w:id="183" w:name="_82c34h8p1u3" w:colFirst="0" w:colLast="0"/>
      <w:bookmarkEnd w:id="183"/>
      <w:r>
        <w:rPr>
          <w:color w:val="000000"/>
          <w:sz w:val="26"/>
          <w:szCs w:val="26"/>
        </w:rPr>
        <w:t>Theoretical Evaluation</w:t>
      </w:r>
    </w:p>
    <w:p w14:paraId="2E3FA5C5" w14:textId="77777777" w:rsidR="00C02B03" w:rsidRDefault="00C624CC">
      <w:pPr>
        <w:spacing w:before="240" w:after="240"/>
      </w:pPr>
      <w:r>
        <w:t>Experts and research institutions evaluate the theoretical structure of the proposed system.</w:t>
      </w:r>
    </w:p>
    <w:p w14:paraId="5AC73D72" w14:textId="77777777" w:rsidR="00C02B03" w:rsidRDefault="00C624CC">
      <w:pPr>
        <w:pStyle w:val="Heading3"/>
        <w:keepNext w:val="0"/>
        <w:keepLines w:val="0"/>
        <w:rPr>
          <w:color w:val="000000"/>
          <w:sz w:val="26"/>
          <w:szCs w:val="26"/>
        </w:rPr>
      </w:pPr>
      <w:bookmarkStart w:id="184" w:name="_aia3q2osbnte" w:colFirst="0" w:colLast="0"/>
      <w:bookmarkEnd w:id="184"/>
      <w:r>
        <w:rPr>
          <w:color w:val="000000"/>
          <w:sz w:val="26"/>
          <w:szCs w:val="26"/>
        </w:rPr>
        <w:t>Small-scale Experimentation</w:t>
      </w:r>
    </w:p>
    <w:p w14:paraId="288D382D" w14:textId="77777777" w:rsidR="00C02B03" w:rsidRDefault="00C624CC">
      <w:pPr>
        <w:spacing w:before="240" w:after="240"/>
      </w:pPr>
      <w:r>
        <w:t>The new institutional model may first be tested in selected nodes.</w:t>
      </w:r>
    </w:p>
    <w:p w14:paraId="4CB0D031" w14:textId="77777777" w:rsidR="00C02B03" w:rsidRDefault="00C624CC">
      <w:pPr>
        <w:pStyle w:val="Heading3"/>
        <w:keepNext w:val="0"/>
        <w:keepLines w:val="0"/>
        <w:rPr>
          <w:color w:val="000000"/>
          <w:sz w:val="26"/>
          <w:szCs w:val="26"/>
        </w:rPr>
      </w:pPr>
      <w:bookmarkStart w:id="185" w:name="_vsx4kfoae1iw" w:colFirst="0" w:colLast="0"/>
      <w:bookmarkEnd w:id="185"/>
      <w:r>
        <w:rPr>
          <w:color w:val="000000"/>
          <w:sz w:val="26"/>
          <w:szCs w:val="26"/>
        </w:rPr>
        <w:t>Multi-node Trials</w:t>
      </w:r>
    </w:p>
    <w:p w14:paraId="362FCA55" w14:textId="77777777" w:rsidR="00C02B03" w:rsidRDefault="00C624CC">
      <w:pPr>
        <w:spacing w:before="240" w:after="240"/>
      </w:pPr>
      <w:r>
        <w:t>If initial experiments are successful, testing may expand across multiple nodes.</w:t>
      </w:r>
    </w:p>
    <w:p w14:paraId="6271F33F" w14:textId="77777777" w:rsidR="00C02B03" w:rsidRDefault="00C624CC">
      <w:pPr>
        <w:pStyle w:val="Heading3"/>
        <w:keepNext w:val="0"/>
        <w:keepLines w:val="0"/>
        <w:rPr>
          <w:color w:val="000000"/>
          <w:sz w:val="26"/>
          <w:szCs w:val="26"/>
        </w:rPr>
      </w:pPr>
      <w:bookmarkStart w:id="186" w:name="_exm6gyoi3x91" w:colFirst="0" w:colLast="0"/>
      <w:bookmarkEnd w:id="186"/>
      <w:r>
        <w:rPr>
          <w:color w:val="000000"/>
          <w:sz w:val="26"/>
          <w:szCs w:val="26"/>
        </w:rPr>
        <w:t>Civilizational Confirmation</w:t>
      </w:r>
    </w:p>
    <w:p w14:paraId="488DA5F5" w14:textId="77777777" w:rsidR="00C02B03" w:rsidRDefault="00C624CC">
      <w:pPr>
        <w:spacing w:before="240" w:after="240"/>
      </w:pPr>
      <w:r>
        <w:t>Final replacement requires broad recognition and acceptance across the civilizational system.</w:t>
      </w:r>
    </w:p>
    <w:p w14:paraId="7D247B52" w14:textId="77777777" w:rsidR="00C02B03" w:rsidRDefault="00C624CC">
      <w:pPr>
        <w:spacing w:before="240" w:after="240"/>
        <w:rPr>
          <w:b/>
          <w:bCs/>
        </w:rPr>
      </w:pPr>
      <w:r>
        <w:pict w14:anchorId="01B01DC5">
          <v:rect id="_x0000_i1155" style="width:0;height:1.5pt" o:hralign="center" o:hrstd="t" o:hr="t" fillcolor="#a0a0a0" stroked="f"/>
        </w:pict>
      </w:r>
    </w:p>
    <w:p w14:paraId="7B9BF863" w14:textId="77777777" w:rsidR="00C02B03" w:rsidRDefault="00C624CC">
      <w:pPr>
        <w:pStyle w:val="Heading1"/>
        <w:keepNext w:val="0"/>
        <w:keepLines w:val="0"/>
        <w:rPr>
          <w:sz w:val="46"/>
          <w:szCs w:val="46"/>
        </w:rPr>
      </w:pPr>
      <w:bookmarkStart w:id="187" w:name="_g99ikxtb99ka" w:colFirst="0" w:colLast="0"/>
      <w:bookmarkEnd w:id="187"/>
      <w:r>
        <w:rPr>
          <w:sz w:val="46"/>
          <w:szCs w:val="46"/>
        </w:rPr>
        <w:t>13.4 Replacement Implementation</w:t>
      </w:r>
    </w:p>
    <w:p w14:paraId="2994FB0E" w14:textId="77777777" w:rsidR="00C02B03" w:rsidRDefault="00C624CC">
      <w:pPr>
        <w:spacing w:before="240" w:after="240"/>
      </w:pPr>
      <w:r>
        <w:t>Once a new institutional structure has passed validation, the civilizational system may gradually transition to the new governance structure.</w:t>
      </w:r>
    </w:p>
    <w:p w14:paraId="5370231F" w14:textId="77777777" w:rsidR="00C02B03" w:rsidRDefault="00C624CC">
      <w:pPr>
        <w:spacing w:before="240" w:after="240"/>
      </w:pPr>
      <w:r>
        <w:t>The transition process should maintain:</w:t>
      </w:r>
    </w:p>
    <w:p w14:paraId="100050B4" w14:textId="77777777" w:rsidR="00C02B03" w:rsidRDefault="00C624CC">
      <w:pPr>
        <w:numPr>
          <w:ilvl w:val="0"/>
          <w:numId w:val="127"/>
        </w:numPr>
        <w:spacing w:before="240" w:after="0"/>
      </w:pPr>
      <w:r>
        <w:t>stability</w:t>
      </w:r>
      <w:r>
        <w:br/>
      </w:r>
    </w:p>
    <w:p w14:paraId="7724C734" w14:textId="77777777" w:rsidR="00C02B03" w:rsidRDefault="00C624CC">
      <w:pPr>
        <w:numPr>
          <w:ilvl w:val="0"/>
          <w:numId w:val="127"/>
        </w:numPr>
        <w:spacing w:after="0"/>
      </w:pPr>
      <w:r>
        <w:t>controllability</w:t>
      </w:r>
      <w:r>
        <w:br/>
      </w:r>
    </w:p>
    <w:p w14:paraId="58FB1079" w14:textId="77777777" w:rsidR="00C02B03" w:rsidRDefault="00C624CC">
      <w:pPr>
        <w:numPr>
          <w:ilvl w:val="0"/>
          <w:numId w:val="127"/>
        </w:numPr>
        <w:spacing w:after="240"/>
      </w:pPr>
      <w:r>
        <w:t>reversibility</w:t>
      </w:r>
      <w:r>
        <w:br/>
      </w:r>
    </w:p>
    <w:p w14:paraId="32B3D217" w14:textId="77777777" w:rsidR="00C02B03" w:rsidRDefault="00C624CC">
      <w:pPr>
        <w:spacing w:before="240" w:after="240"/>
      </w:pPr>
      <w:r>
        <w:t>This approach helps reduce the risks associated with large-scale institutional transformation.</w:t>
      </w:r>
    </w:p>
    <w:p w14:paraId="378F97EB" w14:textId="77777777" w:rsidR="00C02B03" w:rsidRDefault="00C624CC">
      <w:pPr>
        <w:spacing w:before="240" w:after="240"/>
        <w:rPr>
          <w:b/>
          <w:bCs/>
        </w:rPr>
      </w:pPr>
      <w:r>
        <w:pict w14:anchorId="5C72C8EF">
          <v:rect id="_x0000_i1156" style="width:0;height:1.5pt" o:hralign="center" o:hrstd="t" o:hr="t" fillcolor="#a0a0a0" stroked="f"/>
        </w:pict>
      </w:r>
    </w:p>
    <w:p w14:paraId="1AC3EADD" w14:textId="77777777" w:rsidR="00C02B03" w:rsidRDefault="00C624CC">
      <w:pPr>
        <w:pStyle w:val="Heading1"/>
        <w:keepNext w:val="0"/>
        <w:keepLines w:val="0"/>
        <w:rPr>
          <w:sz w:val="46"/>
          <w:szCs w:val="46"/>
        </w:rPr>
      </w:pPr>
      <w:bookmarkStart w:id="188" w:name="_ko40xqf6e0hl" w:colFirst="0" w:colLast="0"/>
      <w:bookmarkEnd w:id="188"/>
      <w:r>
        <w:rPr>
          <w:sz w:val="46"/>
          <w:szCs w:val="46"/>
        </w:rPr>
        <w:t>13.5 Significance of the Replacement Mechanism</w:t>
      </w:r>
    </w:p>
    <w:p w14:paraId="6915E79D" w14:textId="77777777" w:rsidR="00C02B03" w:rsidRDefault="00C624CC">
      <w:pPr>
        <w:spacing w:before="240" w:after="240"/>
      </w:pPr>
      <w:r>
        <w:t>The system replacement mechanism ensures that:</w:t>
      </w:r>
    </w:p>
    <w:p w14:paraId="08636F3E" w14:textId="77777777" w:rsidR="00C02B03" w:rsidRDefault="00C624CC">
      <w:pPr>
        <w:numPr>
          <w:ilvl w:val="0"/>
          <w:numId w:val="128"/>
        </w:numPr>
        <w:spacing w:before="240" w:after="0"/>
      </w:pPr>
      <w:r>
        <w:t>civilization does not fall into institutional stagnation</w:t>
      </w:r>
      <w:r>
        <w:br/>
      </w:r>
    </w:p>
    <w:p w14:paraId="69AF6501" w14:textId="77777777" w:rsidR="00C02B03" w:rsidRDefault="00C624CC">
      <w:pPr>
        <w:numPr>
          <w:ilvl w:val="0"/>
          <w:numId w:val="128"/>
        </w:numPr>
        <w:spacing w:after="0"/>
      </w:pPr>
      <w:r>
        <w:t>new ideas receive opportunities for experimentation</w:t>
      </w:r>
      <w:r>
        <w:br/>
      </w:r>
    </w:p>
    <w:p w14:paraId="08C2BC25" w14:textId="77777777" w:rsidR="00C02B03" w:rsidRDefault="00C624CC">
      <w:pPr>
        <w:numPr>
          <w:ilvl w:val="0"/>
          <w:numId w:val="128"/>
        </w:numPr>
        <w:spacing w:after="240"/>
      </w:pPr>
      <w:r>
        <w:t>governance structures can continue to evolve</w:t>
      </w:r>
      <w:r>
        <w:br/>
      </w:r>
    </w:p>
    <w:p w14:paraId="31B896AF" w14:textId="77777777" w:rsidR="00C02B03" w:rsidRDefault="00C624CC">
      <w:pPr>
        <w:spacing w:before="240" w:after="240"/>
      </w:pPr>
      <w:r>
        <w:t>Therefore, SOE is not a final institutional system.</w:t>
      </w:r>
    </w:p>
    <w:p w14:paraId="117976BE" w14:textId="77777777" w:rsidR="00C02B03" w:rsidRDefault="00C624CC">
      <w:pPr>
        <w:spacing w:before="240" w:after="240"/>
      </w:pPr>
      <w:r>
        <w:t>It is an Open Civilizational System.</w:t>
      </w:r>
    </w:p>
    <w:p w14:paraId="7BCD0F37" w14:textId="77777777" w:rsidR="00C02B03" w:rsidRDefault="00C624CC">
      <w:pPr>
        <w:spacing w:before="240" w:after="240"/>
        <w:rPr>
          <w:b/>
          <w:bCs/>
        </w:rPr>
      </w:pPr>
      <w:r>
        <w:pict w14:anchorId="3A9365C6">
          <v:rect id="_x0000_i1157" style="width:0;height:1.5pt" o:hralign="center" o:hrstd="t" o:hr="t" fillcolor="#a0a0a0" stroked="f"/>
        </w:pict>
      </w:r>
    </w:p>
    <w:p w14:paraId="04CDBA07" w14:textId="77777777" w:rsidR="00C02B03" w:rsidRDefault="00C624CC">
      <w:pPr>
        <w:pStyle w:val="Heading1"/>
        <w:keepNext w:val="0"/>
        <w:keepLines w:val="0"/>
        <w:rPr>
          <w:sz w:val="46"/>
          <w:szCs w:val="46"/>
        </w:rPr>
      </w:pPr>
      <w:bookmarkStart w:id="189" w:name="_jjt7n1tpfwlq" w:colFirst="0" w:colLast="0"/>
      <w:bookmarkEnd w:id="189"/>
      <w:r>
        <w:rPr>
          <w:sz w:val="46"/>
          <w:szCs w:val="46"/>
        </w:rPr>
        <w:t>Chapter 14 — Node Exit</w:t>
      </w:r>
    </w:p>
    <w:p w14:paraId="63665A8F" w14:textId="77777777" w:rsidR="00C02B03" w:rsidRDefault="00C624CC">
      <w:pPr>
        <w:spacing w:before="240" w:after="240"/>
        <w:rPr>
          <w:b/>
          <w:bCs/>
        </w:rPr>
      </w:pPr>
      <w:r>
        <w:rPr>
          <w:b/>
          <w:bCs/>
        </w:rPr>
        <w:t>This chapter defines the node exit mechanism within the civilizational network of the System of Eternity (SOE).</w:t>
      </w:r>
    </w:p>
    <w:p w14:paraId="68AD0CBE" w14:textId="77777777" w:rsidR="00C02B03" w:rsidRDefault="00C624CC">
      <w:pPr>
        <w:spacing w:before="240" w:after="240"/>
      </w:pPr>
      <w:r>
        <w:t>SOE does not rely on forced political unity to maintain civilizational structure.</w:t>
      </w:r>
    </w:p>
    <w:p w14:paraId="51CECB56" w14:textId="77777777" w:rsidR="00C02B03" w:rsidRDefault="00C624CC">
      <w:pPr>
        <w:spacing w:before="240" w:after="240"/>
      </w:pPr>
      <w:r>
        <w:t xml:space="preserve">Instead, nodes possess a </w:t>
      </w:r>
      <w:r>
        <w:rPr>
          <w:b/>
          <w:bCs/>
        </w:rPr>
        <w:t>Right of Exit</w:t>
      </w:r>
      <w:r>
        <w:t>.</w:t>
      </w:r>
    </w:p>
    <w:p w14:paraId="055B74D1" w14:textId="77777777" w:rsidR="00C02B03" w:rsidRDefault="00C624CC">
      <w:pPr>
        <w:spacing w:before="240" w:after="240"/>
      </w:pPr>
      <w:r>
        <w:t>This mechanism helps to:</w:t>
      </w:r>
    </w:p>
    <w:p w14:paraId="209D2FD9" w14:textId="77777777" w:rsidR="00C02B03" w:rsidRDefault="00C624CC">
      <w:pPr>
        <w:numPr>
          <w:ilvl w:val="0"/>
          <w:numId w:val="129"/>
        </w:numPr>
        <w:spacing w:before="240" w:after="0"/>
      </w:pPr>
      <w:r>
        <w:t>reduce institutional conflict</w:t>
      </w:r>
      <w:r>
        <w:br/>
      </w:r>
    </w:p>
    <w:p w14:paraId="49415AF8" w14:textId="77777777" w:rsidR="00C02B03" w:rsidRDefault="00C624CC">
      <w:pPr>
        <w:numPr>
          <w:ilvl w:val="0"/>
          <w:numId w:val="129"/>
        </w:numPr>
        <w:spacing w:after="240"/>
      </w:pPr>
      <w:r>
        <w:t>preserve the openness of the civilizational system</w:t>
      </w:r>
      <w:r>
        <w:br/>
      </w:r>
    </w:p>
    <w:p w14:paraId="6B4BAC57" w14:textId="77777777" w:rsidR="00C02B03" w:rsidRDefault="00C624CC">
      <w:pPr>
        <w:spacing w:before="240" w:after="240"/>
        <w:rPr>
          <w:b/>
          <w:bCs/>
        </w:rPr>
      </w:pPr>
      <w:r>
        <w:pict w14:anchorId="43B42B74">
          <v:rect id="_x0000_i1158" style="width:0;height:1.5pt" o:hralign="center" o:hrstd="t" o:hr="t" fillcolor="#a0a0a0" stroked="f"/>
        </w:pict>
      </w:r>
    </w:p>
    <w:p w14:paraId="511F740D" w14:textId="77777777" w:rsidR="00C02B03" w:rsidRDefault="00C624CC">
      <w:pPr>
        <w:pStyle w:val="Heading1"/>
        <w:keepNext w:val="0"/>
        <w:keepLines w:val="0"/>
        <w:rPr>
          <w:sz w:val="46"/>
          <w:szCs w:val="46"/>
        </w:rPr>
      </w:pPr>
      <w:bookmarkStart w:id="190" w:name="_5wsevz2d9rax" w:colFirst="0" w:colLast="0"/>
      <w:bookmarkEnd w:id="190"/>
      <w:r>
        <w:rPr>
          <w:sz w:val="46"/>
          <w:szCs w:val="46"/>
        </w:rPr>
        <w:t>14.1 Principles of Node Exit</w:t>
      </w:r>
    </w:p>
    <w:p w14:paraId="3EB3E6AC" w14:textId="77777777" w:rsidR="00C02B03" w:rsidRDefault="00C624CC">
      <w:pPr>
        <w:spacing w:before="240" w:after="240"/>
      </w:pPr>
      <w:r>
        <w:t>Node exit must follow several fundamental principles:</w:t>
      </w:r>
    </w:p>
    <w:p w14:paraId="16A5270F" w14:textId="77777777" w:rsidR="00C02B03" w:rsidRDefault="00C624CC">
      <w:pPr>
        <w:numPr>
          <w:ilvl w:val="0"/>
          <w:numId w:val="130"/>
        </w:numPr>
        <w:spacing w:before="240" w:after="0"/>
      </w:pPr>
      <w:r>
        <w:t>it must not undermine the overall stability of civilization</w:t>
      </w:r>
      <w:r>
        <w:br/>
      </w:r>
    </w:p>
    <w:p w14:paraId="58D8245E" w14:textId="77777777" w:rsidR="00C02B03" w:rsidRDefault="00C624CC">
      <w:pPr>
        <w:numPr>
          <w:ilvl w:val="0"/>
          <w:numId w:val="130"/>
        </w:numPr>
        <w:spacing w:after="0"/>
      </w:pPr>
      <w:r>
        <w:t>it must not create serious security risks</w:t>
      </w:r>
      <w:r>
        <w:br/>
      </w:r>
    </w:p>
    <w:p w14:paraId="76F813A5" w14:textId="77777777" w:rsidR="00C02B03" w:rsidRDefault="00C624CC">
      <w:pPr>
        <w:numPr>
          <w:ilvl w:val="0"/>
          <w:numId w:val="130"/>
        </w:numPr>
        <w:spacing w:after="240"/>
      </w:pPr>
      <w:r>
        <w:t>it must maintain negotiation-based resolution mechanisms</w:t>
      </w:r>
      <w:r>
        <w:br/>
      </w:r>
    </w:p>
    <w:p w14:paraId="2616978E" w14:textId="77777777" w:rsidR="00C02B03" w:rsidRDefault="00C624CC">
      <w:pPr>
        <w:spacing w:before="240" w:after="240"/>
      </w:pPr>
      <w:r>
        <w:t>The right of exit implies that:</w:t>
      </w:r>
    </w:p>
    <w:p w14:paraId="4BC0EABE" w14:textId="77777777" w:rsidR="00C02B03" w:rsidRDefault="00C624CC">
      <w:pPr>
        <w:spacing w:before="240" w:after="240"/>
      </w:pPr>
      <w:r>
        <w:t>civilization is sustained through cooperation rather than coercion.</w:t>
      </w:r>
    </w:p>
    <w:p w14:paraId="42FA51CA" w14:textId="77777777" w:rsidR="00C02B03" w:rsidRDefault="00C624CC">
      <w:pPr>
        <w:spacing w:before="240" w:after="240"/>
        <w:rPr>
          <w:b/>
          <w:bCs/>
        </w:rPr>
      </w:pPr>
      <w:r>
        <w:pict w14:anchorId="71F3E8C4">
          <v:rect id="_x0000_i1159" style="width:0;height:1.5pt" o:hralign="center" o:hrstd="t" o:hr="t" fillcolor="#a0a0a0" stroked="f"/>
        </w:pict>
      </w:r>
    </w:p>
    <w:p w14:paraId="18209943" w14:textId="77777777" w:rsidR="00C02B03" w:rsidRDefault="00C624CC">
      <w:pPr>
        <w:pStyle w:val="Heading1"/>
        <w:keepNext w:val="0"/>
        <w:keepLines w:val="0"/>
        <w:rPr>
          <w:sz w:val="46"/>
          <w:szCs w:val="46"/>
        </w:rPr>
      </w:pPr>
      <w:bookmarkStart w:id="191" w:name="_4hypqgvzjxcm" w:colFirst="0" w:colLast="0"/>
      <w:bookmarkEnd w:id="191"/>
      <w:r>
        <w:rPr>
          <w:sz w:val="46"/>
          <w:szCs w:val="46"/>
        </w:rPr>
        <w:t>14.2 Exit Application</w:t>
      </w:r>
    </w:p>
    <w:p w14:paraId="35A461E1" w14:textId="77777777" w:rsidR="00C02B03" w:rsidRDefault="00C624CC">
      <w:pPr>
        <w:spacing w:before="240" w:after="240"/>
      </w:pPr>
      <w:r>
        <w:t>When a node wishes to leave SOE, it must submit a formal exit application.</w:t>
      </w:r>
    </w:p>
    <w:p w14:paraId="7E4BB39A" w14:textId="77777777" w:rsidR="00C02B03" w:rsidRDefault="00C624CC">
      <w:pPr>
        <w:spacing w:before="240" w:after="240"/>
      </w:pPr>
      <w:r>
        <w:t>The application typically includes:</w:t>
      </w:r>
    </w:p>
    <w:p w14:paraId="393603FF" w14:textId="77777777" w:rsidR="00C02B03" w:rsidRDefault="00C624CC">
      <w:pPr>
        <w:numPr>
          <w:ilvl w:val="0"/>
          <w:numId w:val="131"/>
        </w:numPr>
        <w:spacing w:before="240" w:after="0"/>
      </w:pPr>
      <w:r>
        <w:t>the reasons for exit</w:t>
      </w:r>
      <w:r>
        <w:br/>
      </w:r>
    </w:p>
    <w:p w14:paraId="68441A96" w14:textId="77777777" w:rsidR="00C02B03" w:rsidRDefault="00C624CC">
      <w:pPr>
        <w:numPr>
          <w:ilvl w:val="0"/>
          <w:numId w:val="131"/>
        </w:numPr>
        <w:spacing w:after="0"/>
      </w:pPr>
      <w:r>
        <w:t>the future governance structure of the node</w:t>
      </w:r>
      <w:r>
        <w:br/>
      </w:r>
    </w:p>
    <w:p w14:paraId="17BCDB3D" w14:textId="77777777" w:rsidR="00C02B03" w:rsidRDefault="00C624CC">
      <w:pPr>
        <w:numPr>
          <w:ilvl w:val="0"/>
          <w:numId w:val="131"/>
        </w:numPr>
        <w:spacing w:after="240"/>
      </w:pPr>
      <w:r>
        <w:t>arrangements regarding relations with other nodes</w:t>
      </w:r>
      <w:r>
        <w:br/>
      </w:r>
    </w:p>
    <w:p w14:paraId="43337878" w14:textId="77777777" w:rsidR="00C02B03" w:rsidRDefault="00C624CC">
      <w:pPr>
        <w:spacing w:before="240" w:after="240"/>
      </w:pPr>
      <w:r>
        <w:t>This process helps reduce misunderstandings and potential conflicts.</w:t>
      </w:r>
    </w:p>
    <w:p w14:paraId="28A16E1C" w14:textId="77777777" w:rsidR="00C02B03" w:rsidRDefault="00C624CC">
      <w:pPr>
        <w:spacing w:before="240" w:after="240"/>
        <w:rPr>
          <w:b/>
          <w:bCs/>
        </w:rPr>
      </w:pPr>
      <w:r>
        <w:pict w14:anchorId="3535890F">
          <v:rect id="_x0000_i1160" style="width:0;height:1.5pt" o:hralign="center" o:hrstd="t" o:hr="t" fillcolor="#a0a0a0" stroked="f"/>
        </w:pict>
      </w:r>
    </w:p>
    <w:p w14:paraId="5409EBD5" w14:textId="77777777" w:rsidR="00C02B03" w:rsidRDefault="00C624CC">
      <w:pPr>
        <w:pStyle w:val="Heading1"/>
        <w:keepNext w:val="0"/>
        <w:keepLines w:val="0"/>
        <w:rPr>
          <w:sz w:val="46"/>
          <w:szCs w:val="46"/>
        </w:rPr>
      </w:pPr>
      <w:bookmarkStart w:id="192" w:name="_4llzc8af5urw" w:colFirst="0" w:colLast="0"/>
      <w:bookmarkEnd w:id="192"/>
      <w:r>
        <w:rPr>
          <w:sz w:val="46"/>
          <w:szCs w:val="46"/>
        </w:rPr>
        <w:t>14.3 Transition Period</w:t>
      </w:r>
    </w:p>
    <w:p w14:paraId="1BA9250B" w14:textId="77777777" w:rsidR="00C02B03" w:rsidRDefault="00C624CC">
      <w:pPr>
        <w:spacing w:before="240" w:after="240"/>
        <w:rPr>
          <w:b/>
          <w:bCs/>
        </w:rPr>
      </w:pPr>
      <w:r>
        <w:t xml:space="preserve">Node exit usually requires a </w:t>
      </w:r>
      <w:r>
        <w:rPr>
          <w:b/>
          <w:bCs/>
        </w:rPr>
        <w:t>Transition Period.</w:t>
      </w:r>
    </w:p>
    <w:p w14:paraId="42FEE898" w14:textId="77777777" w:rsidR="00C02B03" w:rsidRDefault="00C624CC">
      <w:pPr>
        <w:spacing w:before="240" w:after="240"/>
      </w:pPr>
      <w:r>
        <w:t>The primary functions of this period include:</w:t>
      </w:r>
    </w:p>
    <w:p w14:paraId="482DE1A4" w14:textId="77777777" w:rsidR="00C02B03" w:rsidRDefault="00C624CC">
      <w:pPr>
        <w:numPr>
          <w:ilvl w:val="0"/>
          <w:numId w:val="132"/>
        </w:numPr>
        <w:spacing w:before="240" w:after="0"/>
      </w:pPr>
      <w:r>
        <w:t>adjusting legal and institutional relationships</w:t>
      </w:r>
      <w:r>
        <w:br/>
      </w:r>
    </w:p>
    <w:p w14:paraId="233622ED" w14:textId="77777777" w:rsidR="00C02B03" w:rsidRDefault="00C624CC">
      <w:pPr>
        <w:numPr>
          <w:ilvl w:val="0"/>
          <w:numId w:val="132"/>
        </w:numPr>
        <w:spacing w:after="0"/>
      </w:pPr>
      <w:r>
        <w:t>reorganizing resource and cooperation agreements</w:t>
      </w:r>
      <w:r>
        <w:br/>
      </w:r>
    </w:p>
    <w:p w14:paraId="6EE6A979" w14:textId="77777777" w:rsidR="00C02B03" w:rsidRDefault="00C624CC">
      <w:pPr>
        <w:numPr>
          <w:ilvl w:val="0"/>
          <w:numId w:val="132"/>
        </w:numPr>
        <w:spacing w:after="240"/>
      </w:pPr>
      <w:r>
        <w:t>minimizing social and economic disruption</w:t>
      </w:r>
      <w:r>
        <w:br/>
      </w:r>
    </w:p>
    <w:p w14:paraId="22007CD2" w14:textId="77777777" w:rsidR="00C02B03" w:rsidRDefault="00C624CC">
      <w:pPr>
        <w:spacing w:before="240" w:after="240"/>
      </w:pPr>
      <w:r>
        <w:t>The duration of the transition period may be determined through negotiation.</w:t>
      </w:r>
    </w:p>
    <w:p w14:paraId="07C1537E" w14:textId="77777777" w:rsidR="00C02B03" w:rsidRDefault="00C624CC">
      <w:pPr>
        <w:spacing w:before="240" w:after="240"/>
        <w:rPr>
          <w:b/>
          <w:bCs/>
        </w:rPr>
      </w:pPr>
      <w:r>
        <w:pict w14:anchorId="61D7E6FA">
          <v:rect id="_x0000_i1161" style="width:0;height:1.5pt" o:hralign="center" o:hrstd="t" o:hr="t" fillcolor="#a0a0a0" stroked="f"/>
        </w:pict>
      </w:r>
    </w:p>
    <w:p w14:paraId="1EACBC07" w14:textId="77777777" w:rsidR="00C02B03" w:rsidRDefault="00C624CC">
      <w:pPr>
        <w:pStyle w:val="Heading1"/>
        <w:keepNext w:val="0"/>
        <w:keepLines w:val="0"/>
        <w:rPr>
          <w:sz w:val="46"/>
          <w:szCs w:val="46"/>
        </w:rPr>
      </w:pPr>
      <w:bookmarkStart w:id="193" w:name="_ld1uq7n97e7x" w:colFirst="0" w:colLast="0"/>
      <w:bookmarkEnd w:id="193"/>
      <w:r>
        <w:rPr>
          <w:sz w:val="46"/>
          <w:szCs w:val="46"/>
        </w:rPr>
        <w:t>14.4 Settlement of Obligations</w:t>
      </w:r>
    </w:p>
    <w:p w14:paraId="63B6154F" w14:textId="77777777" w:rsidR="00C02B03" w:rsidRDefault="00C624CC">
      <w:pPr>
        <w:spacing w:before="240" w:after="240"/>
      </w:pPr>
      <w:r>
        <w:t>During the exit process, the node must settle existing obligations, such as:</w:t>
      </w:r>
    </w:p>
    <w:p w14:paraId="5B5C5D73" w14:textId="77777777" w:rsidR="00C02B03" w:rsidRDefault="00C624CC">
      <w:pPr>
        <w:numPr>
          <w:ilvl w:val="0"/>
          <w:numId w:val="133"/>
        </w:numPr>
        <w:spacing w:before="240" w:after="0"/>
      </w:pPr>
      <w:r>
        <w:t>cooperation agreements</w:t>
      </w:r>
      <w:r>
        <w:br/>
      </w:r>
    </w:p>
    <w:p w14:paraId="0179F83F" w14:textId="77777777" w:rsidR="00C02B03" w:rsidRDefault="00C624CC">
      <w:pPr>
        <w:numPr>
          <w:ilvl w:val="0"/>
          <w:numId w:val="133"/>
        </w:numPr>
        <w:spacing w:after="0"/>
      </w:pPr>
      <w:r>
        <w:t>joint projects</w:t>
      </w:r>
      <w:r>
        <w:br/>
      </w:r>
    </w:p>
    <w:p w14:paraId="3F3538D7" w14:textId="77777777" w:rsidR="00C02B03" w:rsidRDefault="00C624CC">
      <w:pPr>
        <w:numPr>
          <w:ilvl w:val="0"/>
          <w:numId w:val="133"/>
        </w:numPr>
        <w:spacing w:after="240"/>
      </w:pPr>
      <w:r>
        <w:t>security commitments</w:t>
      </w:r>
      <w:r>
        <w:br/>
      </w:r>
    </w:p>
    <w:p w14:paraId="77D27389" w14:textId="77777777" w:rsidR="00C02B03" w:rsidRDefault="00C624CC">
      <w:pPr>
        <w:spacing w:before="240" w:after="240"/>
      </w:pPr>
      <w:r>
        <w:t>These settlements are typically completed through negotiation mechanisms.</w:t>
      </w:r>
    </w:p>
    <w:p w14:paraId="5FA7357F" w14:textId="77777777" w:rsidR="00C02B03" w:rsidRDefault="00C624CC">
      <w:pPr>
        <w:spacing w:before="240" w:after="240"/>
      </w:pPr>
      <w:r>
        <w:t>This process prevents unresolved obligations from remaining after exit.</w:t>
      </w:r>
    </w:p>
    <w:p w14:paraId="2CBC242D" w14:textId="77777777" w:rsidR="00C02B03" w:rsidRDefault="00C624CC">
      <w:pPr>
        <w:spacing w:before="240" w:after="240"/>
        <w:rPr>
          <w:b/>
          <w:bCs/>
        </w:rPr>
      </w:pPr>
      <w:r>
        <w:pict w14:anchorId="32C4FF8E">
          <v:rect id="_x0000_i1162" style="width:0;height:1.5pt" o:hralign="center" o:hrstd="t" o:hr="t" fillcolor="#a0a0a0" stroked="f"/>
        </w:pict>
      </w:r>
    </w:p>
    <w:p w14:paraId="48C4A06C" w14:textId="77777777" w:rsidR="00C02B03" w:rsidRDefault="00C624CC">
      <w:pPr>
        <w:pStyle w:val="Heading1"/>
        <w:keepNext w:val="0"/>
        <w:keepLines w:val="0"/>
        <w:rPr>
          <w:sz w:val="46"/>
          <w:szCs w:val="46"/>
        </w:rPr>
      </w:pPr>
      <w:bookmarkStart w:id="194" w:name="_ic9vg5a8te7f" w:colFirst="0" w:colLast="0"/>
      <w:bookmarkEnd w:id="194"/>
      <w:r>
        <w:rPr>
          <w:sz w:val="46"/>
          <w:szCs w:val="46"/>
        </w:rPr>
        <w:t>14.5 Future Relations</w:t>
      </w:r>
    </w:p>
    <w:p w14:paraId="3A4B336A" w14:textId="77777777" w:rsidR="00C02B03" w:rsidRDefault="00C624CC">
      <w:pPr>
        <w:spacing w:before="240" w:after="240"/>
      </w:pPr>
      <w:r>
        <w:t>After leaving SOE, a node may choose among different relationship models, including:</w:t>
      </w:r>
    </w:p>
    <w:p w14:paraId="72003DB9" w14:textId="77777777" w:rsidR="00C02B03" w:rsidRDefault="00C624CC">
      <w:pPr>
        <w:numPr>
          <w:ilvl w:val="0"/>
          <w:numId w:val="134"/>
        </w:numPr>
        <w:spacing w:before="240" w:after="0"/>
      </w:pPr>
      <w:r>
        <w:t>full independence</w:t>
      </w:r>
      <w:r>
        <w:br/>
      </w:r>
    </w:p>
    <w:p w14:paraId="0E4CE8B5" w14:textId="77777777" w:rsidR="00C02B03" w:rsidRDefault="00C624CC">
      <w:pPr>
        <w:numPr>
          <w:ilvl w:val="0"/>
          <w:numId w:val="134"/>
        </w:numPr>
        <w:spacing w:after="0"/>
      </w:pPr>
      <w:r>
        <w:t>cooperative partnership</w:t>
      </w:r>
      <w:r>
        <w:br/>
      </w:r>
    </w:p>
    <w:p w14:paraId="37881D07" w14:textId="77777777" w:rsidR="00C02B03" w:rsidRDefault="00C624CC">
      <w:pPr>
        <w:numPr>
          <w:ilvl w:val="0"/>
          <w:numId w:val="134"/>
        </w:numPr>
        <w:spacing w:after="240"/>
      </w:pPr>
      <w:r>
        <w:t>joining another civilizational system</w:t>
      </w:r>
      <w:r>
        <w:br/>
      </w:r>
    </w:p>
    <w:p w14:paraId="7BCE7500" w14:textId="77777777" w:rsidR="00C02B03" w:rsidRDefault="00C624CC">
      <w:pPr>
        <w:spacing w:before="240" w:after="240"/>
      </w:pPr>
      <w:r>
        <w:t>This structure preserves flexible relations between civilizations.</w:t>
      </w:r>
    </w:p>
    <w:p w14:paraId="3A6B6A93" w14:textId="77777777" w:rsidR="00C02B03" w:rsidRDefault="00C624CC">
      <w:pPr>
        <w:spacing w:before="240" w:after="240"/>
        <w:rPr>
          <w:b/>
          <w:bCs/>
        </w:rPr>
      </w:pPr>
      <w:r>
        <w:pict w14:anchorId="4A8CB24B">
          <v:rect id="_x0000_i1163" style="width:0;height:1.5pt" o:hralign="center" o:hrstd="t" o:hr="t" fillcolor="#a0a0a0" stroked="f"/>
        </w:pict>
      </w:r>
    </w:p>
    <w:p w14:paraId="45E460B2" w14:textId="77777777" w:rsidR="00C02B03" w:rsidRDefault="00C624CC">
      <w:pPr>
        <w:pStyle w:val="Heading1"/>
        <w:keepNext w:val="0"/>
        <w:keepLines w:val="0"/>
        <w:rPr>
          <w:sz w:val="46"/>
          <w:szCs w:val="46"/>
        </w:rPr>
      </w:pPr>
      <w:bookmarkStart w:id="195" w:name="_m8iztg88p4g4" w:colFirst="0" w:colLast="0"/>
      <w:bookmarkEnd w:id="195"/>
      <w:r>
        <w:rPr>
          <w:sz w:val="46"/>
          <w:szCs w:val="46"/>
        </w:rPr>
        <w:t>14.6 Significance of the Exit Mechanism</w:t>
      </w:r>
    </w:p>
    <w:p w14:paraId="655E5797" w14:textId="77777777" w:rsidR="00C02B03" w:rsidRDefault="00C624CC">
      <w:pPr>
        <w:spacing w:before="240" w:after="240"/>
        <w:rPr>
          <w:b/>
          <w:bCs/>
        </w:rPr>
      </w:pPr>
      <w:r>
        <w:rPr>
          <w:b/>
          <w:bCs/>
        </w:rPr>
        <w:t>The node exit mechanism serves three important purposes:</w:t>
      </w:r>
    </w:p>
    <w:p w14:paraId="6F532E45" w14:textId="77777777" w:rsidR="00C02B03" w:rsidRDefault="00C624CC">
      <w:pPr>
        <w:pStyle w:val="Heading3"/>
        <w:keepNext w:val="0"/>
        <w:keepLines w:val="0"/>
        <w:rPr>
          <w:color w:val="000000"/>
          <w:sz w:val="26"/>
          <w:szCs w:val="26"/>
        </w:rPr>
      </w:pPr>
      <w:bookmarkStart w:id="196" w:name="_ds04isdopcau" w:colFirst="0" w:colLast="0"/>
      <w:bookmarkEnd w:id="196"/>
      <w:r>
        <w:rPr>
          <w:color w:val="000000"/>
          <w:sz w:val="26"/>
          <w:szCs w:val="26"/>
        </w:rPr>
        <w:t>Reducing Institutional Conflict</w:t>
      </w:r>
    </w:p>
    <w:p w14:paraId="6522F4EA" w14:textId="77777777" w:rsidR="00C02B03" w:rsidRDefault="00C624CC">
      <w:pPr>
        <w:spacing w:before="240" w:after="240"/>
      </w:pPr>
      <w:r>
        <w:t>If certain nodes are dissatisfied with the system, they may choose peaceful exit.</w:t>
      </w:r>
    </w:p>
    <w:p w14:paraId="091AABEC" w14:textId="77777777" w:rsidR="00C02B03" w:rsidRDefault="00C624CC">
      <w:pPr>
        <w:pStyle w:val="Heading3"/>
        <w:keepNext w:val="0"/>
        <w:keepLines w:val="0"/>
        <w:rPr>
          <w:color w:val="000000"/>
          <w:sz w:val="26"/>
          <w:szCs w:val="26"/>
        </w:rPr>
      </w:pPr>
      <w:bookmarkStart w:id="197" w:name="_5vn86zf3gq16" w:colFirst="0" w:colLast="0"/>
      <w:bookmarkEnd w:id="197"/>
      <w:r>
        <w:rPr>
          <w:color w:val="000000"/>
          <w:sz w:val="26"/>
          <w:szCs w:val="26"/>
        </w:rPr>
        <w:t>Preventing Forced Unity</w:t>
      </w:r>
    </w:p>
    <w:p w14:paraId="5F423A53" w14:textId="77777777" w:rsidR="00C02B03" w:rsidRDefault="00C624CC">
      <w:pPr>
        <w:spacing w:before="240" w:after="240"/>
      </w:pPr>
      <w:r>
        <w:t>Civilizational systems do not rely on coercive political unity.</w:t>
      </w:r>
    </w:p>
    <w:p w14:paraId="0AC467D5" w14:textId="77777777" w:rsidR="00C02B03" w:rsidRDefault="00C624CC">
      <w:pPr>
        <w:pStyle w:val="Heading3"/>
        <w:keepNext w:val="0"/>
        <w:keepLines w:val="0"/>
        <w:rPr>
          <w:color w:val="000000"/>
          <w:sz w:val="26"/>
          <w:szCs w:val="26"/>
        </w:rPr>
      </w:pPr>
      <w:bookmarkStart w:id="198" w:name="_se86j9cl9f3c" w:colFirst="0" w:colLast="0"/>
      <w:bookmarkEnd w:id="198"/>
      <w:r>
        <w:rPr>
          <w:color w:val="000000"/>
          <w:sz w:val="26"/>
          <w:szCs w:val="26"/>
        </w:rPr>
        <w:t>Preserving Openness</w:t>
      </w:r>
    </w:p>
    <w:p w14:paraId="2BD01C83" w14:textId="77777777" w:rsidR="00C02B03" w:rsidRDefault="00C624CC">
      <w:pPr>
        <w:spacing w:before="240" w:after="240"/>
      </w:pPr>
      <w:r>
        <w:t>New civilizational structures may continue to cooperate with SOE even after departure.</w:t>
      </w:r>
    </w:p>
    <w:p w14:paraId="69E2A807" w14:textId="77777777" w:rsidR="00C02B03" w:rsidRDefault="00C624CC">
      <w:pPr>
        <w:spacing w:before="240" w:after="240"/>
        <w:rPr>
          <w:b/>
          <w:bCs/>
        </w:rPr>
      </w:pPr>
      <w:r>
        <w:pict w14:anchorId="12A0BA92">
          <v:rect id="_x0000_i1164" style="width:0;height:1.5pt" o:hralign="center" o:hrstd="t" o:hr="t" fillcolor="#a0a0a0" stroked="f"/>
        </w:pict>
      </w:r>
    </w:p>
    <w:p w14:paraId="3754F799" w14:textId="77777777" w:rsidR="00C02B03" w:rsidRDefault="00C624CC">
      <w:pPr>
        <w:pStyle w:val="Heading1"/>
        <w:keepNext w:val="0"/>
        <w:keepLines w:val="0"/>
        <w:rPr>
          <w:sz w:val="46"/>
          <w:szCs w:val="46"/>
        </w:rPr>
      </w:pPr>
      <w:bookmarkStart w:id="199" w:name="_m9zp4kci9a95" w:colFirst="0" w:colLast="0"/>
      <w:bookmarkEnd w:id="199"/>
      <w:r>
        <w:rPr>
          <w:sz w:val="46"/>
          <w:szCs w:val="46"/>
        </w:rPr>
        <w:t>Chapter 14A — Civilizational Network Gravity</w:t>
      </w:r>
    </w:p>
    <w:p w14:paraId="51AB875E" w14:textId="77777777" w:rsidR="00C02B03" w:rsidRDefault="00C624CC">
      <w:pPr>
        <w:spacing w:before="240" w:after="240"/>
        <w:rPr>
          <w:b/>
          <w:bCs/>
        </w:rPr>
      </w:pPr>
      <w:r>
        <w:rPr>
          <w:b/>
          <w:bCs/>
        </w:rPr>
        <w:t>The System of Eternity allows nodes to exit the civilizational network under certain conditions.</w:t>
      </w:r>
    </w:p>
    <w:p w14:paraId="3C74F25F" w14:textId="77777777" w:rsidR="00C02B03" w:rsidRDefault="00C624CC">
      <w:pPr>
        <w:spacing w:before="240" w:after="240"/>
        <w:rPr>
          <w:b/>
          <w:bCs/>
        </w:rPr>
      </w:pPr>
      <w:r>
        <w:rPr>
          <w:b/>
          <w:bCs/>
        </w:rPr>
        <w:t>However, in order to maintain long-term stability, the civilizational network must retain sufficient cooperative attractiveness, so that continued participation remains a rational choice.</w:t>
      </w:r>
    </w:p>
    <w:p w14:paraId="6D82FC74" w14:textId="77777777" w:rsidR="00C02B03" w:rsidRDefault="00C624CC">
      <w:pPr>
        <w:spacing w:before="240" w:after="240"/>
        <w:rPr>
          <w:b/>
          <w:bCs/>
        </w:rPr>
      </w:pPr>
      <w:r>
        <w:rPr>
          <w:b/>
          <w:bCs/>
        </w:rPr>
        <w:t>Civilizational Network Gravity refers to the institutional advantages and structural conditions that sustain the incentive for nodes to remain within the network.</w:t>
      </w:r>
    </w:p>
    <w:p w14:paraId="551BD517" w14:textId="77777777" w:rsidR="00C02B03" w:rsidRDefault="00C624CC">
      <w:pPr>
        <w:spacing w:before="240" w:after="240"/>
        <w:rPr>
          <w:b/>
          <w:bCs/>
        </w:rPr>
      </w:pPr>
      <w:r>
        <w:pict w14:anchorId="3B2225EA">
          <v:rect id="_x0000_i1165" style="width:0;height:1.5pt" o:hralign="center" o:hrstd="t" o:hr="t" fillcolor="#a0a0a0" stroked="f"/>
        </w:pict>
      </w:r>
    </w:p>
    <w:p w14:paraId="27CAC360" w14:textId="77777777" w:rsidR="00C02B03" w:rsidRDefault="00C624CC">
      <w:pPr>
        <w:pStyle w:val="Heading1"/>
        <w:keepNext w:val="0"/>
        <w:keepLines w:val="0"/>
        <w:rPr>
          <w:sz w:val="46"/>
          <w:szCs w:val="46"/>
        </w:rPr>
      </w:pPr>
      <w:bookmarkStart w:id="200" w:name="_4c2tvqp3gjgt" w:colFirst="0" w:colLast="0"/>
      <w:bookmarkEnd w:id="200"/>
      <w:r>
        <w:rPr>
          <w:sz w:val="46"/>
          <w:szCs w:val="46"/>
        </w:rPr>
        <w:t>14A.1 Cooperative Advantage Structure</w:t>
      </w:r>
    </w:p>
    <w:p w14:paraId="28B6028F" w14:textId="77777777" w:rsidR="00C02B03" w:rsidRDefault="00C624CC">
      <w:pPr>
        <w:spacing w:before="240" w:after="240"/>
      </w:pPr>
      <w:r>
        <w:t>Nodes participating in the civilizational network gain access to various cooperative advantages, including:</w:t>
      </w:r>
    </w:p>
    <w:p w14:paraId="698CE2C4" w14:textId="77777777" w:rsidR="00C02B03" w:rsidRDefault="00C624CC">
      <w:pPr>
        <w:numPr>
          <w:ilvl w:val="0"/>
          <w:numId w:val="135"/>
        </w:numPr>
        <w:spacing w:before="240" w:after="0"/>
      </w:pPr>
      <w:r>
        <w:t>scientific research collaboration networks</w:t>
      </w:r>
      <w:r>
        <w:br/>
      </w:r>
    </w:p>
    <w:p w14:paraId="5CE46998" w14:textId="77777777" w:rsidR="00C02B03" w:rsidRDefault="00C624CC">
      <w:pPr>
        <w:numPr>
          <w:ilvl w:val="0"/>
          <w:numId w:val="135"/>
        </w:numPr>
        <w:spacing w:after="0"/>
      </w:pPr>
      <w:r>
        <w:t>distributed knowledge systems</w:t>
      </w:r>
      <w:r>
        <w:br/>
      </w:r>
    </w:p>
    <w:p w14:paraId="41B3D7BE" w14:textId="77777777" w:rsidR="00C02B03" w:rsidRDefault="00C624CC">
      <w:pPr>
        <w:numPr>
          <w:ilvl w:val="0"/>
          <w:numId w:val="135"/>
        </w:numPr>
        <w:spacing w:after="0"/>
      </w:pPr>
      <w:r>
        <w:t>shared technological infrastructure</w:t>
      </w:r>
      <w:r>
        <w:br/>
      </w:r>
    </w:p>
    <w:p w14:paraId="2B68609A" w14:textId="77777777" w:rsidR="00C02B03" w:rsidRDefault="00C624CC">
      <w:pPr>
        <w:numPr>
          <w:ilvl w:val="0"/>
          <w:numId w:val="135"/>
        </w:numPr>
        <w:spacing w:after="0"/>
      </w:pPr>
      <w:r>
        <w:t>civilizational-level risk monitoring systems</w:t>
      </w:r>
      <w:r>
        <w:br/>
      </w:r>
    </w:p>
    <w:p w14:paraId="5E4EBFD9" w14:textId="77777777" w:rsidR="00C02B03" w:rsidRDefault="00C624CC">
      <w:pPr>
        <w:numPr>
          <w:ilvl w:val="0"/>
          <w:numId w:val="135"/>
        </w:numPr>
        <w:spacing w:after="240"/>
      </w:pPr>
      <w:r>
        <w:t>coordinated crisis response capabilities</w:t>
      </w:r>
      <w:r>
        <w:br/>
      </w:r>
    </w:p>
    <w:p w14:paraId="0E22C1C0" w14:textId="77777777" w:rsidR="00C02B03" w:rsidRDefault="00C624CC">
      <w:pPr>
        <w:spacing w:before="240" w:after="240"/>
      </w:pPr>
      <w:r>
        <w:t>These cooperative mechanisms significantly enhance the security and development capacity of nodes.</w:t>
      </w:r>
    </w:p>
    <w:p w14:paraId="666F9506" w14:textId="77777777" w:rsidR="00C02B03" w:rsidRDefault="00C624CC">
      <w:pPr>
        <w:spacing w:before="240" w:after="240"/>
        <w:rPr>
          <w:b/>
          <w:bCs/>
        </w:rPr>
      </w:pPr>
      <w:r>
        <w:pict w14:anchorId="281568A9">
          <v:rect id="_x0000_i1166" style="width:0;height:1.5pt" o:hralign="center" o:hrstd="t" o:hr="t" fillcolor="#a0a0a0" stroked="f"/>
        </w:pict>
      </w:r>
    </w:p>
    <w:p w14:paraId="61B502CF" w14:textId="77777777" w:rsidR="00C02B03" w:rsidRDefault="00C624CC">
      <w:pPr>
        <w:pStyle w:val="Heading1"/>
        <w:keepNext w:val="0"/>
        <w:keepLines w:val="0"/>
        <w:rPr>
          <w:sz w:val="46"/>
          <w:szCs w:val="46"/>
        </w:rPr>
      </w:pPr>
      <w:bookmarkStart w:id="201" w:name="_qyczw7bsap3u" w:colFirst="0" w:colLast="0"/>
      <w:bookmarkEnd w:id="201"/>
      <w:r>
        <w:rPr>
          <w:sz w:val="46"/>
          <w:szCs w:val="46"/>
        </w:rPr>
        <w:t>14A.2 Exit Transition Mechanism</w:t>
      </w:r>
    </w:p>
    <w:p w14:paraId="7839B429" w14:textId="77777777" w:rsidR="00C02B03" w:rsidRDefault="00C624CC">
      <w:pPr>
        <w:spacing w:before="240" w:after="240"/>
      </w:pPr>
      <w:r>
        <w:t>Node exit from the civilizational network cannot occur immediately.</w:t>
      </w:r>
    </w:p>
    <w:p w14:paraId="58C1777D" w14:textId="77777777" w:rsidR="00C02B03" w:rsidRDefault="00C624CC">
      <w:pPr>
        <w:spacing w:before="240" w:after="240"/>
      </w:pPr>
      <w:r>
        <w:t>The process typically requires a transition phase during which the following tasks are completed:</w:t>
      </w:r>
    </w:p>
    <w:p w14:paraId="1111D426" w14:textId="77777777" w:rsidR="00C02B03" w:rsidRDefault="00C624CC">
      <w:pPr>
        <w:numPr>
          <w:ilvl w:val="0"/>
          <w:numId w:val="136"/>
        </w:numPr>
        <w:spacing w:before="240" w:after="0"/>
      </w:pPr>
      <w:r>
        <w:t>gradual separation from shared infrastructure</w:t>
      </w:r>
      <w:r>
        <w:br/>
      </w:r>
    </w:p>
    <w:p w14:paraId="74047232" w14:textId="77777777" w:rsidR="00C02B03" w:rsidRDefault="00C624CC">
      <w:pPr>
        <w:numPr>
          <w:ilvl w:val="0"/>
          <w:numId w:val="136"/>
        </w:numPr>
        <w:spacing w:after="0"/>
      </w:pPr>
      <w:r>
        <w:t>settlement of responsibilities under cooperation agreements</w:t>
      </w:r>
      <w:r>
        <w:br/>
      </w:r>
    </w:p>
    <w:p w14:paraId="699DD170" w14:textId="77777777" w:rsidR="00C02B03" w:rsidRDefault="00C624CC">
      <w:pPr>
        <w:numPr>
          <w:ilvl w:val="0"/>
          <w:numId w:val="136"/>
        </w:numPr>
        <w:spacing w:after="240"/>
      </w:pPr>
      <w:r>
        <w:t>resolution of civilizational security obligations</w:t>
      </w:r>
    </w:p>
    <w:p w14:paraId="66789778" w14:textId="77777777" w:rsidR="00C02B03" w:rsidRDefault="00C624CC">
      <w:pPr>
        <w:spacing w:before="240" w:after="240"/>
      </w:pPr>
      <w:r>
        <w:t>This transition process helps reduce systemic disruptions.</w:t>
      </w:r>
    </w:p>
    <w:p w14:paraId="3B57B202" w14:textId="77777777" w:rsidR="00C02B03" w:rsidRDefault="00C624CC">
      <w:pPr>
        <w:spacing w:before="240" w:after="240"/>
        <w:rPr>
          <w:b/>
          <w:bCs/>
        </w:rPr>
      </w:pPr>
      <w:r>
        <w:pict w14:anchorId="585CEF63">
          <v:rect id="_x0000_i1167" style="width:0;height:1.5pt" o:hralign="center" o:hrstd="t" o:hr="t" fillcolor="#a0a0a0" stroked="f"/>
        </w:pict>
      </w:r>
    </w:p>
    <w:p w14:paraId="2E54C148" w14:textId="77777777" w:rsidR="00C02B03" w:rsidRDefault="00C624CC">
      <w:pPr>
        <w:pStyle w:val="Heading1"/>
        <w:keepNext w:val="0"/>
        <w:keepLines w:val="0"/>
        <w:rPr>
          <w:sz w:val="46"/>
          <w:szCs w:val="46"/>
        </w:rPr>
      </w:pPr>
      <w:bookmarkStart w:id="202" w:name="_q1egdkr0u9bo" w:colFirst="0" w:colLast="0"/>
      <w:bookmarkEnd w:id="202"/>
      <w:r>
        <w:rPr>
          <w:sz w:val="46"/>
          <w:szCs w:val="46"/>
        </w:rPr>
        <w:t>14A.3 Re-entry Mechanism</w:t>
      </w:r>
    </w:p>
    <w:p w14:paraId="0487B6BC" w14:textId="77777777" w:rsidR="00C02B03" w:rsidRDefault="00C624CC">
      <w:pPr>
        <w:spacing w:before="240" w:after="240"/>
      </w:pPr>
      <w:r>
        <w:t>Nodes that have previously exited the civilizational network may apply to rejoin.</w:t>
      </w:r>
    </w:p>
    <w:p w14:paraId="6579FA06" w14:textId="77777777" w:rsidR="00C02B03" w:rsidRDefault="00C624CC">
      <w:pPr>
        <w:spacing w:before="240" w:after="240"/>
      </w:pPr>
      <w:r>
        <w:t>The re-entry process typically includes:</w:t>
      </w:r>
    </w:p>
    <w:p w14:paraId="1379AD12" w14:textId="77777777" w:rsidR="00C02B03" w:rsidRDefault="00C624CC">
      <w:pPr>
        <w:numPr>
          <w:ilvl w:val="0"/>
          <w:numId w:val="137"/>
        </w:numPr>
        <w:spacing w:before="240" w:after="0"/>
      </w:pPr>
      <w:r>
        <w:t>reaffirmation of civilizational protocols</w:t>
      </w:r>
      <w:r>
        <w:br/>
      </w:r>
    </w:p>
    <w:p w14:paraId="3DF14CCD" w14:textId="77777777" w:rsidR="00C02B03" w:rsidRDefault="00C624CC">
      <w:pPr>
        <w:numPr>
          <w:ilvl w:val="0"/>
          <w:numId w:val="137"/>
        </w:numPr>
        <w:spacing w:after="0"/>
      </w:pPr>
      <w:r>
        <w:t>resolution of historical disputes</w:t>
      </w:r>
      <w:r>
        <w:br/>
      </w:r>
    </w:p>
    <w:p w14:paraId="6D1C3654" w14:textId="77777777" w:rsidR="00C02B03" w:rsidRDefault="00C624CC">
      <w:pPr>
        <w:numPr>
          <w:ilvl w:val="0"/>
          <w:numId w:val="137"/>
        </w:numPr>
        <w:spacing w:after="240"/>
      </w:pPr>
      <w:r>
        <w:t>restoration of infrastructure connections</w:t>
      </w:r>
    </w:p>
    <w:p w14:paraId="6E5D16E5" w14:textId="77777777" w:rsidR="00C02B03" w:rsidRDefault="00C624CC">
      <w:pPr>
        <w:spacing w:before="240" w:after="240"/>
      </w:pPr>
      <w:r>
        <w:t>This mechanism reduces the likelihood of long-term fragmentation within the civilizational system.</w:t>
      </w:r>
    </w:p>
    <w:p w14:paraId="04443C11" w14:textId="77777777" w:rsidR="00C02B03" w:rsidRDefault="00C624CC">
      <w:pPr>
        <w:spacing w:before="240" w:after="240"/>
        <w:rPr>
          <w:b/>
          <w:bCs/>
        </w:rPr>
      </w:pPr>
      <w:r>
        <w:pict w14:anchorId="00589A8F">
          <v:rect id="_x0000_i1168" style="width:0;height:1.5pt" o:hralign="center" o:hrstd="t" o:hr="t" fillcolor="#a0a0a0" stroked="f"/>
        </w:pict>
      </w:r>
    </w:p>
    <w:p w14:paraId="48C108CE" w14:textId="77777777" w:rsidR="00C02B03" w:rsidRDefault="00C624CC">
      <w:pPr>
        <w:pStyle w:val="Heading1"/>
        <w:keepNext w:val="0"/>
        <w:keepLines w:val="0"/>
        <w:rPr>
          <w:sz w:val="46"/>
          <w:szCs w:val="46"/>
        </w:rPr>
      </w:pPr>
      <w:bookmarkStart w:id="203" w:name="_ln33vkf817mn" w:colFirst="0" w:colLast="0"/>
      <w:bookmarkEnd w:id="203"/>
      <w:r>
        <w:rPr>
          <w:sz w:val="46"/>
          <w:szCs w:val="46"/>
        </w:rPr>
        <w:t>14A.4 Re-entry Security Review</w:t>
      </w:r>
    </w:p>
    <w:p w14:paraId="307B9C41" w14:textId="77777777" w:rsidR="00C02B03" w:rsidRDefault="00C624CC">
      <w:pPr>
        <w:spacing w:before="240" w:after="240"/>
      </w:pPr>
      <w:r>
        <w:t>To prevent nodes from destabilizing the civilizational network by exiting and rejoining opportunistically, re-entry applications must undergo a security review procedure.</w:t>
      </w:r>
    </w:p>
    <w:p w14:paraId="11264627" w14:textId="77777777" w:rsidR="00C02B03" w:rsidRDefault="00C624CC">
      <w:pPr>
        <w:spacing w:before="240" w:after="240"/>
      </w:pPr>
      <w:r>
        <w:t>This procedure typically includes:</w:t>
      </w:r>
    </w:p>
    <w:p w14:paraId="045E0629" w14:textId="77777777" w:rsidR="00C02B03" w:rsidRDefault="00C624CC">
      <w:pPr>
        <w:numPr>
          <w:ilvl w:val="0"/>
          <w:numId w:val="138"/>
        </w:numPr>
        <w:spacing w:before="240" w:after="0"/>
      </w:pPr>
      <w:r>
        <w:t>joint evaluation by multiple nodes</w:t>
      </w:r>
      <w:r>
        <w:br/>
      </w:r>
    </w:p>
    <w:p w14:paraId="261F0B05" w14:textId="77777777" w:rsidR="00C02B03" w:rsidRDefault="00C624CC">
      <w:pPr>
        <w:numPr>
          <w:ilvl w:val="0"/>
          <w:numId w:val="138"/>
        </w:numPr>
        <w:spacing w:after="0"/>
      </w:pPr>
      <w:r>
        <w:t>randomly selected review participants</w:t>
      </w:r>
      <w:r>
        <w:br/>
      </w:r>
    </w:p>
    <w:p w14:paraId="0FF6742B" w14:textId="77777777" w:rsidR="00C02B03" w:rsidRDefault="00C624CC">
      <w:pPr>
        <w:numPr>
          <w:ilvl w:val="0"/>
          <w:numId w:val="138"/>
        </w:numPr>
        <w:spacing w:after="240"/>
      </w:pPr>
      <w:r>
        <w:t>publicly recorded review processes</w:t>
      </w:r>
      <w:r>
        <w:br/>
      </w:r>
    </w:p>
    <w:p w14:paraId="7CD355AE" w14:textId="77777777" w:rsidR="00C02B03" w:rsidRDefault="00C624CC">
      <w:pPr>
        <w:spacing w:before="240" w:after="240"/>
      </w:pPr>
      <w:r>
        <w:t>In certain cases, rejoining nodes may be required to undergo an observation period.</w:t>
      </w:r>
    </w:p>
    <w:p w14:paraId="528B0007" w14:textId="77777777" w:rsidR="00C02B03" w:rsidRDefault="00C624CC">
      <w:pPr>
        <w:spacing w:before="240" w:after="240"/>
      </w:pPr>
      <w:r>
        <w:t>During the observation period:</w:t>
      </w:r>
    </w:p>
    <w:p w14:paraId="398CE449" w14:textId="77777777" w:rsidR="00C02B03" w:rsidRDefault="00C624CC">
      <w:pPr>
        <w:numPr>
          <w:ilvl w:val="0"/>
          <w:numId w:val="139"/>
        </w:numPr>
        <w:spacing w:before="240" w:after="0"/>
      </w:pPr>
      <w:r>
        <w:t>the node may participate in the civilizational network</w:t>
      </w:r>
      <w:r>
        <w:br/>
      </w:r>
    </w:p>
    <w:p w14:paraId="6D1E92E4" w14:textId="77777777" w:rsidR="00C02B03" w:rsidRDefault="00C624CC">
      <w:pPr>
        <w:numPr>
          <w:ilvl w:val="0"/>
          <w:numId w:val="139"/>
        </w:numPr>
        <w:spacing w:after="240"/>
      </w:pPr>
      <w:r>
        <w:t>but some permissions may remain temporarily limited</w:t>
      </w:r>
      <w:r>
        <w:br/>
      </w:r>
    </w:p>
    <w:p w14:paraId="48F634E1" w14:textId="77777777" w:rsidR="00C02B03" w:rsidRDefault="00C624CC">
      <w:pPr>
        <w:spacing w:before="240" w:after="240"/>
      </w:pPr>
      <w:r>
        <w:t>After the observation period, the reviewing institutions determine whether full privileges should be restored.</w:t>
      </w:r>
    </w:p>
    <w:p w14:paraId="285785EA" w14:textId="77777777" w:rsidR="00C02B03" w:rsidRDefault="00C624CC">
      <w:pPr>
        <w:pStyle w:val="Heading20"/>
      </w:pPr>
      <w:r>
        <w:t>6.7 — Transition Trigger Mechanism (Hero Function)</w:t>
      </w:r>
    </w:p>
    <w:p w14:paraId="40B9243F" w14:textId="77777777" w:rsidR="00C02B03" w:rsidRDefault="00C624CC">
      <w:pPr>
        <w:pStyle w:val="Heading20"/>
      </w:pPr>
      <w:r>
        <w:t>6.7.1 Purpose</w:t>
      </w:r>
    </w:p>
    <w:p w14:paraId="19B04E3F" w14:textId="77777777" w:rsidR="00C02B03" w:rsidRDefault="00C624CC">
      <w:r>
        <w:t>The System of Eternity relies on structural mechanisms for stability under normal conditions. Under certain conditions it may enter: high disturbance (D ↑), low trust (T ↓), high complexity coupling, and coordination mechanism failure.</w:t>
      </w:r>
    </w:p>
    <w:p w14:paraId="1BB673B2" w14:textId="77777777" w:rsidR="00C02B03" w:rsidRDefault="00C624CC">
      <w:r>
        <w:t>In such states: conventional governance and recovery mechanisms may be insufficient to push the system across the critical threshold.</w:t>
      </w:r>
    </w:p>
    <w:p w14:paraId="41813EF8" w14:textId="77777777" w:rsidR="00C02B03" w:rsidRDefault="00C624CC">
      <w:r>
        <w:t>This chapter introduces the Transition Trigger Mechanism to explain and regulate: the behavior of individuals or nodes that trigger system transitions under high-tension conditions.</w:t>
      </w:r>
    </w:p>
    <w:p w14:paraId="165978A1" w14:textId="77777777" w:rsidR="00C02B03" w:rsidRDefault="00C624CC">
      <w:pPr>
        <w:pStyle w:val="Heading20"/>
      </w:pPr>
      <w:r>
        <w:t>6.7.2 Definition</w:t>
      </w:r>
    </w:p>
    <w:p w14:paraId="01756560" w14:textId="77777777" w:rsidR="00C02B03" w:rsidRDefault="00C624CC">
      <w:r>
        <w:t>The "Hero" in this system is defined as: A transient functional node that amplifies system transition under high structural tension.</w:t>
      </w:r>
    </w:p>
    <w:p w14:paraId="0FBEBFC9" w14:textId="77777777" w:rsidR="00C02B03" w:rsidRDefault="00C624CC">
      <w:pPr>
        <w:pStyle w:val="ListBullet"/>
      </w:pPr>
      <w:r>
        <w:t>Not a fixed role</w:t>
      </w:r>
    </w:p>
    <w:p w14:paraId="23D0466F" w14:textId="77777777" w:rsidR="00C02B03" w:rsidRDefault="00C624CC">
      <w:pPr>
        <w:pStyle w:val="ListBullet"/>
      </w:pPr>
      <w:r>
        <w:t>Not an institutional prerequisite</w:t>
      </w:r>
    </w:p>
    <w:p w14:paraId="082AC916" w14:textId="77777777" w:rsidR="00C02B03" w:rsidRDefault="00C624CC">
      <w:pPr>
        <w:pStyle w:val="ListBullet"/>
      </w:pPr>
      <w:r>
        <w:t>Not a power center</w:t>
      </w:r>
    </w:p>
    <w:p w14:paraId="6C710806" w14:textId="77777777" w:rsidR="00C02B03" w:rsidRDefault="00C624CC">
      <w:r>
        <w:t>In essence: the Hero is a functional emergence of the system in a critical state.</w:t>
      </w:r>
    </w:p>
    <w:p w14:paraId="474DCB1F" w14:textId="77777777" w:rsidR="00C02B03" w:rsidRDefault="00C624CC">
      <w:pPr>
        <w:pStyle w:val="Heading20"/>
      </w:pPr>
      <w:r>
        <w:t>6.7.3 Trigger Conditions (Model Alignment)</w:t>
      </w:r>
    </w:p>
    <w:p w14:paraId="0E764CF1" w14:textId="77777777" w:rsidR="00C02B03" w:rsidRDefault="00C624CC">
      <w:r>
        <w:rPr>
          <w:rFonts w:ascii="Consolas" w:hAnsi="Consolas"/>
        </w:rPr>
        <w:t>High D + Low T + Structural Constraint</w:t>
      </w:r>
    </w:p>
    <w:p w14:paraId="6B726382" w14:textId="77777777" w:rsidR="00C02B03" w:rsidRDefault="00C624CC">
      <w:pPr>
        <w:pStyle w:val="ListBullet"/>
      </w:pPr>
      <w:r>
        <w:t>Disturbance continuously accumulates</w:t>
      </w:r>
    </w:p>
    <w:p w14:paraId="1E6067A4" w14:textId="77777777" w:rsidR="00C02B03" w:rsidRDefault="00C624CC">
      <w:pPr>
        <w:pStyle w:val="ListBullet"/>
      </w:pPr>
      <w:r>
        <w:t>Trust recovery is insufficient</w:t>
      </w:r>
    </w:p>
    <w:p w14:paraId="7374CA54" w14:textId="77777777" w:rsidR="00C02B03" w:rsidRDefault="00C624CC">
      <w:pPr>
        <w:pStyle w:val="ListBullet"/>
      </w:pPr>
      <w:r>
        <w:t>Conventional mechanisms cannot advance</w:t>
      </w:r>
    </w:p>
    <w:p w14:paraId="6282EADB" w14:textId="77777777" w:rsidR="00C02B03" w:rsidRDefault="00C624CC">
      <w:pPr>
        <w:pStyle w:val="Heading30"/>
      </w:pPr>
      <w:r>
        <w:t>6.7.3.1 Trigger Operationalization Requirement (V3.1 Addition)</w:t>
      </w:r>
    </w:p>
    <w:p w14:paraId="5378B497" w14:textId="77777777" w:rsidR="00C02B03" w:rsidRDefault="00C624CC">
      <w:r>
        <w:t>Trigger Gate — Minimum Operational Definition (V4.1 Lock): The Hero trigger activates when ALL of the following conditions are simultaneously satisfied and independently verified: (1) D(t) &gt; 0.70, sustained for a minimum of 3 consecutive measurement cycles; (2) T(t) &lt; 0.25, verified by at least two non-correlated independent sources; (3) Structural constraint: at least two of the following coordination mechanisms must have demonstrably failed — standard node negotiation, Meta Governance Trigger A, and/or Re-entry activation; (4) Duration: all three conditions must persist for no fewer than 24 hours before trigger authorization is valid (reduced from 72h — simulation-validated minimum viable gate; 72h produces false-negative survival = 0.0 under fast-collapse regimes); (5) Authorization: requires multi-source verification from a minimum of two independent human oversight actors — no single node or AI system may unilaterally authorize (Meta Trigger authority constraint 3.5.1 remains binding). Falsifiability gate: Hero activation requires evidence that the system retains a recovery pathway independent of Hero intervention. If no such pathway exists, Hero activation is blocked and Trigger B external intervention is the required response instead. This gate enforces Meta Rule 1: no component of SOE may become structurally necessary and therefore unchallengeable. Conditional fast-trigger exception: when D(t) &gt; 0.85 AND T(t) &lt; 0.15 are simultaneously verified by ≥2 independent sources, the 24h duration requirement may be reduced to a minimum of 6 hours. All other gate conditions remain binding. Meta Trigger authority constraint 3.5.1 remains binding. These are minimum gate values. Implementation contexts may raise but not lower them.</w:t>
      </w:r>
    </w:p>
    <w:p w14:paraId="58B4E74F" w14:textId="77777777" w:rsidR="00C02B03" w:rsidRDefault="00C624CC">
      <w:pPr>
        <w:pStyle w:val="Heading20"/>
      </w:pPr>
      <w:r>
        <w:t>6.7.4 System Function</w:t>
      </w:r>
    </w:p>
    <w:p w14:paraId="2F1AB577" w14:textId="77777777" w:rsidR="00C02B03" w:rsidRDefault="00C624CC">
      <w:r>
        <w:t>The Hero mechanism does not maintain the system — it enables state transition.</w:t>
      </w:r>
    </w:p>
    <w:p w14:paraId="2EB0620F" w14:textId="77777777" w:rsidR="00C02B03" w:rsidRDefault="00C624CC">
      <w:pPr>
        <w:pStyle w:val="ListBullet"/>
      </w:pPr>
      <w:r>
        <w:t>Break through structural bottlenecks</w:t>
      </w:r>
    </w:p>
    <w:p w14:paraId="3FAEAC65" w14:textId="77777777" w:rsidR="00C02B03" w:rsidRDefault="00C624CC">
      <w:pPr>
        <w:pStyle w:val="ListBullet"/>
      </w:pPr>
      <w:r>
        <w:t>Reorganize coordination pathways</w:t>
      </w:r>
    </w:p>
    <w:p w14:paraId="2B187B74" w14:textId="77777777" w:rsidR="00C02B03" w:rsidRDefault="00C624CC">
      <w:pPr>
        <w:pStyle w:val="ListBullet"/>
      </w:pPr>
      <w:r>
        <w:t>Introduce new structures</w:t>
      </w:r>
    </w:p>
    <w:p w14:paraId="6544E608" w14:textId="77777777" w:rsidR="00C02B03" w:rsidRDefault="00C624CC">
      <w:pPr>
        <w:pStyle w:val="Heading20"/>
      </w:pPr>
      <w:r>
        <w:t>6.7.5 Non-Dependency Principle (Core)</w:t>
      </w:r>
    </w:p>
    <w:p w14:paraId="1F39B965" w14:textId="77777777" w:rsidR="00C02B03" w:rsidRDefault="00C624CC">
      <w:r>
        <w:rPr>
          <w:rFonts w:ascii="Consolas" w:hAnsi="Consolas"/>
        </w:rPr>
        <w:t>Rule 1</w:t>
      </w:r>
    </w:p>
    <w:p w14:paraId="048A0E2B" w14:textId="77777777" w:rsidR="00C02B03" w:rsidRDefault="00C624CC">
      <w:r>
        <w:rPr>
          <w:rFonts w:ascii="Consolas" w:hAnsi="Consolas"/>
        </w:rPr>
        <w:t>System must remain stable without hero presence.</w:t>
      </w:r>
    </w:p>
    <w:p w14:paraId="3F4E3D1F" w14:textId="77777777" w:rsidR="00C02B03" w:rsidRDefault="00C624CC">
      <w:pPr>
        <w:pStyle w:val="ListBullet"/>
      </w:pPr>
      <w:r>
        <w:t>Prevents the system from depending on high-cost individuals</w:t>
      </w:r>
    </w:p>
    <w:p w14:paraId="378B9C43" w14:textId="77777777" w:rsidR="00C02B03" w:rsidRDefault="00C624CC">
      <w:pPr>
        <w:pStyle w:val="ListBullet"/>
      </w:pPr>
      <w:r>
        <w:t>Guarantees normal operating capacity</w:t>
      </w:r>
    </w:p>
    <w:p w14:paraId="01F6938E" w14:textId="77777777" w:rsidR="00C02B03" w:rsidRDefault="00C624CC">
      <w:pPr>
        <w:pStyle w:val="Heading20"/>
      </w:pPr>
      <w:r>
        <w:t>6.7.6 Structural Amplification (Alternative to Power Concentration)</w:t>
      </w:r>
    </w:p>
    <w:p w14:paraId="6B876090" w14:textId="77777777" w:rsidR="00C02B03" w:rsidRDefault="00C624CC">
      <w:pPr>
        <w:pStyle w:val="ListBullet"/>
      </w:pPr>
      <w:r>
        <w:t>Problem-binding authority: authority is bound to the problem, not to an individual</w:t>
      </w:r>
    </w:p>
    <w:p w14:paraId="43905413" w14:textId="77777777" w:rsidR="00C02B03" w:rsidRDefault="00C624CC">
      <w:pPr>
        <w:pStyle w:val="ListBullet"/>
      </w:pPr>
      <w:r>
        <w:t>Temporary amplification channel: limited time, limited scope</w:t>
      </w:r>
    </w:p>
    <w:p w14:paraId="12F62CB4" w14:textId="77777777" w:rsidR="00C02B03" w:rsidRDefault="00C624CC">
      <w:pPr>
        <w:pStyle w:val="ListBullet"/>
      </w:pPr>
      <w:r>
        <w:t>Distributed amplification: multi-node coordination, avoiding single-point concentration</w:t>
      </w:r>
    </w:p>
    <w:p w14:paraId="091DBA07" w14:textId="77777777" w:rsidR="00C02B03" w:rsidRDefault="00C624CC">
      <w:pPr>
        <w:pStyle w:val="Heading20"/>
      </w:pPr>
      <w:r>
        <w:t>6.7.7 Cost Structure (Key Finding)</w:t>
      </w:r>
    </w:p>
    <w:p w14:paraId="547660B4" w14:textId="77777777" w:rsidR="00C02B03" w:rsidRDefault="00C624CC">
      <w:pPr>
        <w:pStyle w:val="ListBullet"/>
      </w:pPr>
      <w:r>
        <w:t>Coupling strengthens</w:t>
      </w:r>
    </w:p>
    <w:p w14:paraId="5C68C224" w14:textId="77777777" w:rsidR="00C02B03" w:rsidRDefault="00C624CC">
      <w:pPr>
        <w:pStyle w:val="ListBullet"/>
      </w:pPr>
      <w:r>
        <w:t>Consensus declines</w:t>
      </w:r>
    </w:p>
    <w:p w14:paraId="39ECB65F" w14:textId="77777777" w:rsidR="00C02B03" w:rsidRDefault="00C624CC">
      <w:pPr>
        <w:pStyle w:val="ListBullet"/>
      </w:pPr>
      <w:r>
        <w:t>Emotional support decreases</w:t>
      </w:r>
    </w:p>
    <w:p w14:paraId="491D2571" w14:textId="77777777" w:rsidR="00C02B03" w:rsidRDefault="00C624CC">
      <w:r>
        <w:rPr>
          <w:rFonts w:ascii="Consolas" w:hAnsi="Consolas"/>
        </w:rPr>
        <w:t>Hero Cost ↑</w:t>
      </w:r>
    </w:p>
    <w:p w14:paraId="7E322C19" w14:textId="77777777" w:rsidR="00C02B03" w:rsidRDefault="00C624CC">
      <w:r>
        <w:rPr>
          <w:rFonts w:ascii="Consolas" w:hAnsi="Consolas"/>
        </w:rPr>
        <w:t>External Reward ↓</w:t>
      </w:r>
    </w:p>
    <w:p w14:paraId="65D2C94B" w14:textId="77777777" w:rsidR="00C02B03" w:rsidRDefault="00C624CC">
      <w:pPr>
        <w:pStyle w:val="ListBullet"/>
      </w:pPr>
      <w:r>
        <w:t>Behavior becomes unsustainable</w:t>
      </w:r>
    </w:p>
    <w:p w14:paraId="62813928" w14:textId="77777777" w:rsidR="00C02B03" w:rsidRDefault="00C624CC">
      <w:pPr>
        <w:pStyle w:val="ListBullet"/>
      </w:pPr>
      <w:r>
        <w:t>System transition capacity declines</w:t>
      </w:r>
    </w:p>
    <w:p w14:paraId="127A977D" w14:textId="77777777" w:rsidR="00C02B03" w:rsidRDefault="00C624CC">
      <w:pPr>
        <w:pStyle w:val="Heading20"/>
      </w:pPr>
      <w:r>
        <w:t>6.7.8 System Absorption Mechanism</w:t>
      </w:r>
    </w:p>
    <w:p w14:paraId="041255BB" w14:textId="77777777" w:rsidR="00C02B03" w:rsidRDefault="00C624CC">
      <w:r>
        <w:rPr>
          <w:rFonts w:ascii="Consolas" w:hAnsi="Consolas"/>
        </w:rPr>
        <w:t>Individual → Structure</w:t>
      </w:r>
    </w:p>
    <w:p w14:paraId="4E6F86B4" w14:textId="77777777" w:rsidR="00C02B03" w:rsidRDefault="00C624CC">
      <w:pPr>
        <w:pStyle w:val="ListBullet"/>
      </w:pPr>
      <w:r>
        <w:t>Mechanism institutionalization</w:t>
      </w:r>
    </w:p>
    <w:p w14:paraId="278F81D5" w14:textId="77777777" w:rsidR="00C02B03" w:rsidRDefault="00C624CC">
      <w:pPr>
        <w:pStyle w:val="ListBullet"/>
      </w:pPr>
      <w:r>
        <w:t>Structural inheritance</w:t>
      </w:r>
    </w:p>
    <w:p w14:paraId="47748512" w14:textId="77777777" w:rsidR="00C02B03" w:rsidRDefault="00C624CC">
      <w:pPr>
        <w:pStyle w:val="ListBullet"/>
      </w:pPr>
      <w:r>
        <w:t>Individual exit</w:t>
      </w:r>
    </w:p>
    <w:p w14:paraId="5C21E252" w14:textId="77777777" w:rsidR="00C02B03" w:rsidRDefault="00C624CC">
      <w:pPr>
        <w:pStyle w:val="Heading20"/>
      </w:pPr>
      <w:r>
        <w:t>6.7.9 Human Layer Compensation (Key Addition)</w:t>
      </w:r>
    </w:p>
    <w:p w14:paraId="1AF45B61" w14:textId="77777777" w:rsidR="00C02B03" w:rsidRDefault="00C624CC">
      <w:r>
        <w:t>Absorbing only structural outcomes is insufficient. The system must provide:</w:t>
      </w:r>
    </w:p>
    <w:p w14:paraId="2B6247D2" w14:textId="77777777" w:rsidR="00C02B03" w:rsidRDefault="00C624CC">
      <w:pPr>
        <w:pStyle w:val="ListBullet"/>
      </w:pPr>
      <w:r>
        <w:t>Witness — behavior is recorded</w:t>
      </w:r>
    </w:p>
    <w:p w14:paraId="746A03E0" w14:textId="77777777" w:rsidR="00C02B03" w:rsidRDefault="00C624CC">
      <w:pPr>
        <w:pStyle w:val="ListBullet"/>
      </w:pPr>
      <w:r>
        <w:t>Peer Recognition — not mass sentiment, but understanding from peers in similar positions</w:t>
      </w:r>
    </w:p>
    <w:p w14:paraId="2223983F" w14:textId="77777777" w:rsidR="00C02B03" w:rsidRDefault="00C624CC">
      <w:pPr>
        <w:pStyle w:val="ListBullet"/>
      </w:pPr>
      <w:r>
        <w:t>Recovery — prevents continuous depletion</w:t>
      </w:r>
    </w:p>
    <w:p w14:paraId="4A9463B5" w14:textId="77777777" w:rsidR="00C02B03" w:rsidRDefault="00C624CC">
      <w:pPr>
        <w:pStyle w:val="Heading30"/>
      </w:pPr>
      <w:r>
        <w:t>6.7.9.1 Witness Mechanism Minimum Definition (V3.1 Addition)</w:t>
      </w:r>
    </w:p>
    <w:p w14:paraId="39C1E0C9" w14:textId="77777777" w:rsidR="00C02B03" w:rsidRDefault="00C624CC">
      <w:r>
        <w:t xml:space="preserve">The Witness mechanism requires a minimum operational definition. At minimum: (1) Record medium — contributions must be logged in a persistent, auditable, non-deletable record system not dependent on any single node or authority; (2) Record content — what was done, under what conditions, with what structural outcome; (3) Access — the record must be accessible to the contributor and verified peer-level actors, not only to governance authorities; (4) Record authority — no single actor controls write or delete </w:t>
      </w:r>
      <w:r>
        <w:t>access. Without these four elements, the Witness mechanism cannot make transition-bearer behavior sustainable.</w:t>
      </w:r>
    </w:p>
    <w:p w14:paraId="5DD9442D" w14:textId="77777777" w:rsidR="00C02B03" w:rsidRDefault="00C624CC">
      <w:pPr>
        <w:pStyle w:val="Heading20"/>
      </w:pPr>
      <w:r>
        <w:t>6.7.10 Relationship to Re-entry Layer (Chapter 5)</w:t>
      </w:r>
    </w:p>
    <w:p w14:paraId="73196549" w14:textId="77777777" w:rsidR="00C02B03" w:rsidRDefault="00C624CC">
      <w:pPr>
        <w:pStyle w:val="ListBullet"/>
      </w:pPr>
      <w:r>
        <w:t>Re-entry Layer → restores normal state</w:t>
      </w:r>
    </w:p>
    <w:p w14:paraId="304F93C9" w14:textId="77777777" w:rsidR="00C02B03" w:rsidRDefault="00C624CC">
      <w:pPr>
        <w:pStyle w:val="ListBullet"/>
      </w:pPr>
      <w:r>
        <w:t>Hero Mechanism → breaks through critical threshold</w:t>
      </w:r>
    </w:p>
    <w:p w14:paraId="77E56001" w14:textId="77777777" w:rsidR="00C02B03" w:rsidRDefault="00C624CC">
      <w:pPr>
        <w:pStyle w:val="ListBullet"/>
      </w:pPr>
      <w:r>
        <w:t>Re-entry Layer: system self-recovery</w:t>
      </w:r>
    </w:p>
    <w:p w14:paraId="35A10C56" w14:textId="77777777" w:rsidR="00C02B03" w:rsidRDefault="00C624CC">
      <w:pPr>
        <w:pStyle w:val="ListBullet"/>
      </w:pPr>
      <w:r>
        <w:t>Hero Mechanism: system transition</w:t>
      </w:r>
    </w:p>
    <w:p w14:paraId="7E631063" w14:textId="77777777" w:rsidR="00C02B03" w:rsidRDefault="00C624CC">
      <w:pPr>
        <w:pStyle w:val="Heading20"/>
      </w:pPr>
      <w:r>
        <w:t>6.7.11 Relationship to Meta Governance</w:t>
      </w:r>
    </w:p>
    <w:p w14:paraId="39789B4E" w14:textId="77777777" w:rsidR="00C02B03" w:rsidRDefault="00C624CC">
      <w:r>
        <w:rPr>
          <w:rFonts w:ascii="Consolas" w:hAnsi="Consolas"/>
        </w:rPr>
        <w:t>Meta Constraint</w:t>
      </w:r>
    </w:p>
    <w:p w14:paraId="62EAC431" w14:textId="77777777" w:rsidR="00C02B03" w:rsidRDefault="00C624CC">
      <w:r>
        <w:rPr>
          <w:rFonts w:ascii="Consolas" w:hAnsi="Consolas"/>
        </w:rPr>
        <w:t>Hero amplification must remain bounded and temporary.</w:t>
      </w:r>
    </w:p>
    <w:p w14:paraId="6375893B" w14:textId="77777777" w:rsidR="00C02B03" w:rsidRDefault="00C624CC">
      <w:pPr>
        <w:pStyle w:val="ListBullet"/>
      </w:pPr>
      <w:r>
        <w:t>Must not form long-term power centers</w:t>
      </w:r>
    </w:p>
    <w:p w14:paraId="2F1E78D2" w14:textId="77777777" w:rsidR="00C02B03" w:rsidRDefault="00C624CC">
      <w:pPr>
        <w:pStyle w:val="ListBullet"/>
      </w:pPr>
      <w:r>
        <w:t>Must not bypass system constraints</w:t>
      </w:r>
    </w:p>
    <w:p w14:paraId="3F0DE8B4" w14:textId="77777777" w:rsidR="00C02B03" w:rsidRDefault="00C624CC">
      <w:pPr>
        <w:pStyle w:val="ListBullet"/>
      </w:pPr>
      <w:r>
        <w:t>Must not eliminate replaceability</w:t>
      </w:r>
    </w:p>
    <w:p w14:paraId="13A5281F" w14:textId="77777777" w:rsidR="00C02B03" w:rsidRDefault="00C624CC">
      <w:pPr>
        <w:pStyle w:val="Heading20"/>
      </w:pPr>
      <w:r>
        <w:t>6.7.12 Failure Modes</w:t>
      </w:r>
    </w:p>
    <w:p w14:paraId="4200E1DD" w14:textId="77777777" w:rsidR="00C02B03" w:rsidRDefault="00C624CC">
      <w:pPr>
        <w:pStyle w:val="ListBullet"/>
      </w:pPr>
      <w:r>
        <w:t>Hero dependency: the system can only solve problems through individuals</w:t>
      </w:r>
    </w:p>
    <w:p w14:paraId="36E5A265" w14:textId="77777777" w:rsidR="00C02B03" w:rsidRDefault="00C624CC">
      <w:pPr>
        <w:pStyle w:val="ListBullet"/>
      </w:pPr>
      <w:r>
        <w:t>Excessive sacrifice: high-cost behavior becomes the norm</w:t>
      </w:r>
    </w:p>
    <w:p w14:paraId="2293BEA1" w14:textId="77777777" w:rsidR="00C02B03" w:rsidRDefault="00C624CC">
      <w:pPr>
        <w:pStyle w:val="ListBullet"/>
      </w:pPr>
      <w:r>
        <w:t>Power consolidation: the Hero transforms into a ruler</w:t>
      </w:r>
    </w:p>
    <w:p w14:paraId="1904FA56" w14:textId="77777777" w:rsidR="00C02B03" w:rsidRDefault="00C624CC">
      <w:pPr>
        <w:pStyle w:val="Heading20"/>
      </w:pPr>
      <w:r>
        <w:t>6.7.13 Protection Mechanisms</w:t>
      </w:r>
    </w:p>
    <w:p w14:paraId="6F047288" w14:textId="77777777" w:rsidR="00C02B03" w:rsidRDefault="00C624CC">
      <w:pPr>
        <w:pStyle w:val="ListBullet"/>
      </w:pPr>
      <w:r>
        <w:t>Hero function is replaceable</w:t>
      </w:r>
    </w:p>
    <w:p w14:paraId="18AABB94" w14:textId="77777777" w:rsidR="00C02B03" w:rsidRDefault="00C624CC">
      <w:pPr>
        <w:pStyle w:val="ListBullet"/>
      </w:pPr>
      <w:r>
        <w:t>Amplification mechanism can be deactivated</w:t>
      </w:r>
    </w:p>
    <w:p w14:paraId="68EACD18" w14:textId="77777777" w:rsidR="00C02B03" w:rsidRDefault="00C624CC">
      <w:pPr>
        <w:pStyle w:val="ListBullet"/>
      </w:pPr>
      <w:r>
        <w:t>Authority cannot be inherited</w:t>
      </w:r>
    </w:p>
    <w:p w14:paraId="12CAF1A1" w14:textId="77777777" w:rsidR="00C02B03" w:rsidRDefault="00C624CC">
      <w:pPr>
        <w:pStyle w:val="Heading20"/>
      </w:pPr>
      <w:r>
        <w:t>6.7.14 Chapter Conclusion</w:t>
      </w:r>
    </w:p>
    <w:p w14:paraId="0EA47426" w14:textId="77777777" w:rsidR="00C02B03" w:rsidRDefault="00C624CC">
      <w:r>
        <w:t>The Hero is not an institutional foundation, but: the transition trigger of the system in a critical state.</w:t>
      </w:r>
    </w:p>
    <w:p w14:paraId="5608944B" w14:textId="77777777" w:rsidR="00C02B03" w:rsidRDefault="00C624CC">
      <w:r>
        <w:t>Its value lies in triggering structural change and being absorbed by the system, not in persisting long-term or becoming a power center.</w:t>
      </w:r>
    </w:p>
    <w:p w14:paraId="222DEDD2" w14:textId="77777777" w:rsidR="00C02B03" w:rsidRDefault="00C624CC">
      <w:pPr>
        <w:pStyle w:val="Heading1"/>
        <w:keepNext w:val="0"/>
        <w:keepLines w:val="0"/>
        <w:rPr>
          <w:sz w:val="46"/>
          <w:szCs w:val="46"/>
        </w:rPr>
      </w:pPr>
      <w:bookmarkStart w:id="204" w:name="_qzf8hs4nn0tv" w:colFirst="0" w:colLast="0"/>
      <w:bookmarkEnd w:id="204"/>
      <w:r>
        <w:rPr>
          <w:sz w:val="46"/>
          <w:szCs w:val="46"/>
        </w:rPr>
        <w:t>Part V — Civilizational Dynamics</w:t>
      </w:r>
    </w:p>
    <w:p w14:paraId="57094C55" w14:textId="77777777" w:rsidR="00C02B03" w:rsidRDefault="00C624CC">
      <w:pPr>
        <w:pStyle w:val="Heading1"/>
        <w:keepNext w:val="0"/>
        <w:keepLines w:val="0"/>
        <w:rPr>
          <w:sz w:val="46"/>
          <w:szCs w:val="46"/>
        </w:rPr>
      </w:pPr>
      <w:bookmarkStart w:id="205" w:name="_243ga7sw99wo" w:colFirst="0" w:colLast="0"/>
      <w:bookmarkEnd w:id="205"/>
      <w:r>
        <w:rPr>
          <w:sz w:val="46"/>
          <w:szCs w:val="46"/>
        </w:rPr>
        <w:t>Chapter 15 — Civilizational Motivation</w:t>
      </w:r>
    </w:p>
    <w:p w14:paraId="1AC237D1" w14:textId="77777777" w:rsidR="00C02B03" w:rsidRDefault="00C624CC">
      <w:pPr>
        <w:spacing w:before="240" w:after="240"/>
      </w:pPr>
      <w:r>
        <w:t>This chapter explains why a civilizational system can sustain long-term development.</w:t>
      </w:r>
    </w:p>
    <w:p w14:paraId="27E405B9" w14:textId="77777777" w:rsidR="00C02B03" w:rsidRDefault="00C624CC">
      <w:pPr>
        <w:spacing w:before="240" w:after="240"/>
      </w:pPr>
      <w:r>
        <w:t>Many social theories argue that civilizational progress primarily arises from:</w:t>
      </w:r>
    </w:p>
    <w:p w14:paraId="71BC57E8" w14:textId="77777777" w:rsidR="00C02B03" w:rsidRDefault="00C624CC">
      <w:pPr>
        <w:numPr>
          <w:ilvl w:val="0"/>
          <w:numId w:val="140"/>
        </w:numPr>
        <w:spacing w:before="240" w:after="0"/>
      </w:pPr>
      <w:r>
        <w:t>competition for resources</w:t>
      </w:r>
      <w:r>
        <w:br/>
      </w:r>
    </w:p>
    <w:p w14:paraId="618546FB" w14:textId="77777777" w:rsidR="00C02B03" w:rsidRDefault="00C624CC">
      <w:pPr>
        <w:numPr>
          <w:ilvl w:val="0"/>
          <w:numId w:val="140"/>
        </w:numPr>
        <w:spacing w:after="0"/>
      </w:pPr>
      <w:r>
        <w:t>economic interests</w:t>
      </w:r>
      <w:r>
        <w:br/>
      </w:r>
    </w:p>
    <w:p w14:paraId="5100F402" w14:textId="77777777" w:rsidR="00C02B03" w:rsidRDefault="00C624CC">
      <w:pPr>
        <w:numPr>
          <w:ilvl w:val="0"/>
          <w:numId w:val="140"/>
        </w:numPr>
        <w:spacing w:after="240"/>
      </w:pPr>
      <w:r>
        <w:t>technological rivalry</w:t>
      </w:r>
      <w:r>
        <w:br/>
      </w:r>
    </w:p>
    <w:p w14:paraId="2C9DCEFD" w14:textId="77777777" w:rsidR="00C02B03" w:rsidRDefault="00C624CC">
      <w:pPr>
        <w:spacing w:before="240" w:after="240"/>
      </w:pPr>
      <w:r>
        <w:t>However, in future societies—especially in environments where resources become increasingly abundant—relying solely on competition as the primary driver of civilization may no longer be effective.</w:t>
      </w:r>
    </w:p>
    <w:p w14:paraId="3D1A86B8" w14:textId="77777777" w:rsidR="00C02B03" w:rsidRDefault="00C624CC">
      <w:pPr>
        <w:spacing w:before="240" w:after="240"/>
      </w:pPr>
      <w:r>
        <w:t>SOE proposes that civilizational development emerges from the combined influence of multiple motivating forces.</w:t>
      </w:r>
    </w:p>
    <w:p w14:paraId="3DAF0D45" w14:textId="77777777" w:rsidR="00C02B03" w:rsidRDefault="00C624CC">
      <w:pPr>
        <w:spacing w:before="240" w:after="240"/>
        <w:rPr>
          <w:b/>
          <w:bCs/>
        </w:rPr>
      </w:pPr>
      <w:r>
        <w:pict w14:anchorId="622E2182">
          <v:rect id="_x0000_i1169" style="width:0;height:1.5pt" o:hralign="center" o:hrstd="t" o:hr="t" fillcolor="#a0a0a0" stroked="f"/>
        </w:pict>
      </w:r>
    </w:p>
    <w:p w14:paraId="7F9CF464" w14:textId="77777777" w:rsidR="00C02B03" w:rsidRDefault="00C624CC">
      <w:pPr>
        <w:pStyle w:val="Heading1"/>
        <w:keepNext w:val="0"/>
        <w:keepLines w:val="0"/>
        <w:rPr>
          <w:sz w:val="46"/>
          <w:szCs w:val="46"/>
        </w:rPr>
      </w:pPr>
      <w:bookmarkStart w:id="206" w:name="_tnhdq4j29v4t" w:colFirst="0" w:colLast="0"/>
      <w:bookmarkEnd w:id="206"/>
      <w:r>
        <w:rPr>
          <w:sz w:val="46"/>
          <w:szCs w:val="46"/>
        </w:rPr>
        <w:t>15.1 Curiosity</w:t>
      </w:r>
    </w:p>
    <w:p w14:paraId="4358A8D9" w14:textId="77777777" w:rsidR="00C02B03" w:rsidRDefault="00C624CC">
      <w:pPr>
        <w:spacing w:before="240" w:after="240"/>
      </w:pPr>
      <w:r>
        <w:t>Human beings possess a natural desire to explore.</w:t>
      </w:r>
    </w:p>
    <w:p w14:paraId="3B5264E0" w14:textId="77777777" w:rsidR="00C02B03" w:rsidRDefault="00C624CC">
      <w:pPr>
        <w:spacing w:before="240" w:after="240"/>
      </w:pPr>
      <w:r>
        <w:t>This curiosity drives humanity to investigate the unknown, including:</w:t>
      </w:r>
    </w:p>
    <w:p w14:paraId="62F4A942" w14:textId="77777777" w:rsidR="00C02B03" w:rsidRDefault="00C624CC">
      <w:pPr>
        <w:numPr>
          <w:ilvl w:val="0"/>
          <w:numId w:val="141"/>
        </w:numPr>
        <w:spacing w:before="240" w:after="0"/>
      </w:pPr>
      <w:r>
        <w:t>scientific research</w:t>
      </w:r>
      <w:r>
        <w:br/>
      </w:r>
    </w:p>
    <w:p w14:paraId="5F0E388B" w14:textId="77777777" w:rsidR="00C02B03" w:rsidRDefault="00C624CC">
      <w:pPr>
        <w:numPr>
          <w:ilvl w:val="0"/>
          <w:numId w:val="141"/>
        </w:numPr>
        <w:spacing w:after="0"/>
      </w:pPr>
      <w:r>
        <w:t>space exploration</w:t>
      </w:r>
      <w:r>
        <w:br/>
      </w:r>
    </w:p>
    <w:p w14:paraId="3F9C1818" w14:textId="77777777" w:rsidR="00C02B03" w:rsidRDefault="00C624CC">
      <w:pPr>
        <w:numPr>
          <w:ilvl w:val="0"/>
          <w:numId w:val="141"/>
        </w:numPr>
        <w:spacing w:after="240"/>
      </w:pPr>
      <w:r>
        <w:t>new technological development</w:t>
      </w:r>
      <w:r>
        <w:br/>
      </w:r>
    </w:p>
    <w:p w14:paraId="62552443" w14:textId="77777777" w:rsidR="00C02B03" w:rsidRDefault="00C624CC">
      <w:pPr>
        <w:spacing w:before="240" w:after="240"/>
      </w:pPr>
      <w:r>
        <w:t>Curiosity is one of the fundamental drivers of long-term civilizational progress.</w:t>
      </w:r>
    </w:p>
    <w:p w14:paraId="775D0C7B" w14:textId="77777777" w:rsidR="00C02B03" w:rsidRDefault="00C624CC">
      <w:pPr>
        <w:spacing w:before="240" w:after="240"/>
        <w:rPr>
          <w:b/>
          <w:bCs/>
        </w:rPr>
      </w:pPr>
      <w:r>
        <w:pict w14:anchorId="1EC875F6">
          <v:rect id="_x0000_i1170" style="width:0;height:1.5pt" o:hralign="center" o:hrstd="t" o:hr="t" fillcolor="#a0a0a0" stroked="f"/>
        </w:pict>
      </w:r>
    </w:p>
    <w:p w14:paraId="47B4CB56" w14:textId="77777777" w:rsidR="00C02B03" w:rsidRDefault="00C624CC">
      <w:pPr>
        <w:pStyle w:val="Heading1"/>
        <w:keepNext w:val="0"/>
        <w:keepLines w:val="0"/>
        <w:rPr>
          <w:sz w:val="46"/>
          <w:szCs w:val="46"/>
        </w:rPr>
      </w:pPr>
      <w:bookmarkStart w:id="207" w:name="_jpuvrxn7c5uq" w:colFirst="0" w:colLast="0"/>
      <w:bookmarkEnd w:id="207"/>
      <w:r>
        <w:rPr>
          <w:sz w:val="46"/>
          <w:szCs w:val="46"/>
        </w:rPr>
        <w:t>15.2 Creative Drive</w:t>
      </w:r>
    </w:p>
    <w:p w14:paraId="7DE9776F" w14:textId="77777777" w:rsidR="00C02B03" w:rsidRDefault="00C624CC">
      <w:pPr>
        <w:spacing w:before="240" w:after="240"/>
      </w:pPr>
      <w:r>
        <w:t>Human beings do not only explore the world—they also seek to create new things.</w:t>
      </w:r>
    </w:p>
    <w:p w14:paraId="0097CB53" w14:textId="77777777" w:rsidR="00C02B03" w:rsidRDefault="00C624CC">
      <w:pPr>
        <w:spacing w:before="240" w:after="240"/>
      </w:pPr>
      <w:r>
        <w:t>Creative drive may manifest in:</w:t>
      </w:r>
    </w:p>
    <w:p w14:paraId="5A5FD524" w14:textId="77777777" w:rsidR="00C02B03" w:rsidRDefault="00C624CC">
      <w:pPr>
        <w:numPr>
          <w:ilvl w:val="0"/>
          <w:numId w:val="142"/>
        </w:numPr>
        <w:spacing w:before="240" w:after="0"/>
      </w:pPr>
      <w:r>
        <w:t>artistic creation</w:t>
      </w:r>
      <w:r>
        <w:br/>
      </w:r>
    </w:p>
    <w:p w14:paraId="2980A371" w14:textId="77777777" w:rsidR="00C02B03" w:rsidRDefault="00C624CC">
      <w:pPr>
        <w:numPr>
          <w:ilvl w:val="0"/>
          <w:numId w:val="142"/>
        </w:numPr>
        <w:spacing w:after="0"/>
      </w:pPr>
      <w:r>
        <w:t>scientific discovery</w:t>
      </w:r>
      <w:r>
        <w:br/>
      </w:r>
    </w:p>
    <w:p w14:paraId="470AF16E" w14:textId="77777777" w:rsidR="00C02B03" w:rsidRDefault="00C624CC">
      <w:pPr>
        <w:numPr>
          <w:ilvl w:val="0"/>
          <w:numId w:val="142"/>
        </w:numPr>
        <w:spacing w:after="0"/>
      </w:pPr>
      <w:r>
        <w:t>technological invention</w:t>
      </w:r>
      <w:r>
        <w:br/>
      </w:r>
    </w:p>
    <w:p w14:paraId="09DCD877" w14:textId="77777777" w:rsidR="00C02B03" w:rsidRDefault="00C624CC">
      <w:pPr>
        <w:numPr>
          <w:ilvl w:val="0"/>
          <w:numId w:val="142"/>
        </w:numPr>
        <w:spacing w:after="240"/>
      </w:pPr>
      <w:r>
        <w:t>innovation in social institutions</w:t>
      </w:r>
      <w:r>
        <w:br/>
      </w:r>
    </w:p>
    <w:p w14:paraId="7868F5FD" w14:textId="77777777" w:rsidR="00C02B03" w:rsidRDefault="00C624CC">
      <w:pPr>
        <w:spacing w:before="240" w:after="240"/>
      </w:pPr>
      <w:r>
        <w:t>This creative impulse helps propel civilization forward.</w:t>
      </w:r>
    </w:p>
    <w:p w14:paraId="6DB1E3EB" w14:textId="77777777" w:rsidR="00C02B03" w:rsidRDefault="00C624CC">
      <w:pPr>
        <w:spacing w:before="240" w:after="240"/>
        <w:rPr>
          <w:b/>
          <w:bCs/>
        </w:rPr>
      </w:pPr>
      <w:r>
        <w:pict w14:anchorId="0B62184A">
          <v:rect id="_x0000_i1171" style="width:0;height:1.5pt" o:hralign="center" o:hrstd="t" o:hr="t" fillcolor="#a0a0a0" stroked="f"/>
        </w:pict>
      </w:r>
    </w:p>
    <w:p w14:paraId="5C8195B2" w14:textId="77777777" w:rsidR="00C02B03" w:rsidRDefault="00C624CC">
      <w:pPr>
        <w:pStyle w:val="Heading1"/>
        <w:keepNext w:val="0"/>
        <w:keepLines w:val="0"/>
        <w:rPr>
          <w:sz w:val="46"/>
          <w:szCs w:val="46"/>
        </w:rPr>
      </w:pPr>
      <w:bookmarkStart w:id="208" w:name="_c3yuus3316aw" w:colFirst="0" w:colLast="0"/>
      <w:bookmarkEnd w:id="208"/>
      <w:r>
        <w:rPr>
          <w:sz w:val="46"/>
          <w:szCs w:val="46"/>
        </w:rPr>
        <w:t>15.3 Problem Solving</w:t>
      </w:r>
    </w:p>
    <w:p w14:paraId="7258BA15" w14:textId="77777777" w:rsidR="00C02B03" w:rsidRDefault="00C624CC">
      <w:pPr>
        <w:spacing w:before="240" w:after="240"/>
      </w:pPr>
      <w:r>
        <w:t>Throughout civilizational development, new challenges constantly emerge, including:</w:t>
      </w:r>
    </w:p>
    <w:p w14:paraId="50E7B176" w14:textId="77777777" w:rsidR="00C02B03" w:rsidRDefault="00C624CC">
      <w:pPr>
        <w:numPr>
          <w:ilvl w:val="0"/>
          <w:numId w:val="143"/>
        </w:numPr>
        <w:spacing w:before="240" w:after="0"/>
      </w:pPr>
      <w:r>
        <w:t>technological challenges</w:t>
      </w:r>
      <w:r>
        <w:br/>
      </w:r>
    </w:p>
    <w:p w14:paraId="638FE331" w14:textId="77777777" w:rsidR="00C02B03" w:rsidRDefault="00C624CC">
      <w:pPr>
        <w:numPr>
          <w:ilvl w:val="0"/>
          <w:numId w:val="143"/>
        </w:numPr>
        <w:spacing w:after="0"/>
      </w:pPr>
      <w:r>
        <w:t>social problems</w:t>
      </w:r>
      <w:r>
        <w:br/>
      </w:r>
    </w:p>
    <w:p w14:paraId="220BBB26" w14:textId="77777777" w:rsidR="00C02B03" w:rsidRDefault="00C624CC">
      <w:pPr>
        <w:numPr>
          <w:ilvl w:val="0"/>
          <w:numId w:val="143"/>
        </w:numPr>
        <w:spacing w:after="240"/>
      </w:pPr>
      <w:r>
        <w:t>environmental issues</w:t>
      </w:r>
      <w:r>
        <w:br/>
      </w:r>
    </w:p>
    <w:p w14:paraId="37176D4F" w14:textId="77777777" w:rsidR="00C02B03" w:rsidRDefault="00C624CC">
      <w:pPr>
        <w:spacing w:before="240" w:after="240"/>
      </w:pPr>
      <w:r>
        <w:t>The effort to solve these problems becomes an important driving force for civilizational advancement.</w:t>
      </w:r>
    </w:p>
    <w:p w14:paraId="18C934A3" w14:textId="77777777" w:rsidR="00C02B03" w:rsidRDefault="00C624CC">
      <w:pPr>
        <w:spacing w:before="240" w:after="240"/>
        <w:rPr>
          <w:b/>
          <w:bCs/>
        </w:rPr>
      </w:pPr>
      <w:r>
        <w:pict w14:anchorId="4D4A9205">
          <v:rect id="_x0000_i1172" style="width:0;height:1.5pt" o:hralign="center" o:hrstd="t" o:hr="t" fillcolor="#a0a0a0" stroked="f"/>
        </w:pict>
      </w:r>
    </w:p>
    <w:p w14:paraId="79F508E2" w14:textId="77777777" w:rsidR="00C02B03" w:rsidRDefault="00C624CC">
      <w:pPr>
        <w:pStyle w:val="Heading1"/>
        <w:keepNext w:val="0"/>
        <w:keepLines w:val="0"/>
        <w:rPr>
          <w:sz w:val="46"/>
          <w:szCs w:val="46"/>
        </w:rPr>
      </w:pPr>
      <w:bookmarkStart w:id="209" w:name="_is8a9vp70bhl" w:colFirst="0" w:colLast="0"/>
      <w:bookmarkEnd w:id="209"/>
      <w:r>
        <w:rPr>
          <w:sz w:val="46"/>
          <w:szCs w:val="46"/>
        </w:rPr>
        <w:t>15.4 Social Interaction</w:t>
      </w:r>
    </w:p>
    <w:p w14:paraId="4862C4BB" w14:textId="77777777" w:rsidR="00C02B03" w:rsidRDefault="00C624CC">
      <w:pPr>
        <w:spacing w:before="240" w:after="240"/>
      </w:pPr>
      <w:r>
        <w:t>Human beings are highly social creatures.</w:t>
      </w:r>
    </w:p>
    <w:p w14:paraId="102212E0" w14:textId="77777777" w:rsidR="00C02B03" w:rsidRDefault="00C624CC">
      <w:pPr>
        <w:spacing w:before="240" w:after="240"/>
      </w:pPr>
      <w:r>
        <w:t>Interactions between individuals generate:</w:t>
      </w:r>
    </w:p>
    <w:p w14:paraId="063AE628" w14:textId="77777777" w:rsidR="00C02B03" w:rsidRDefault="00C624CC">
      <w:pPr>
        <w:numPr>
          <w:ilvl w:val="0"/>
          <w:numId w:val="144"/>
        </w:numPr>
        <w:spacing w:before="240" w:after="0"/>
      </w:pPr>
      <w:r>
        <w:t>cooperation</w:t>
      </w:r>
      <w:r>
        <w:br/>
      </w:r>
    </w:p>
    <w:p w14:paraId="1C9C4AA6" w14:textId="77777777" w:rsidR="00C02B03" w:rsidRDefault="00C624CC">
      <w:pPr>
        <w:numPr>
          <w:ilvl w:val="0"/>
          <w:numId w:val="144"/>
        </w:numPr>
        <w:spacing w:after="0"/>
      </w:pPr>
      <w:r>
        <w:t>competition</w:t>
      </w:r>
      <w:r>
        <w:br/>
      </w:r>
    </w:p>
    <w:p w14:paraId="32E88C09" w14:textId="77777777" w:rsidR="00C02B03" w:rsidRDefault="00C624CC">
      <w:pPr>
        <w:numPr>
          <w:ilvl w:val="0"/>
          <w:numId w:val="144"/>
        </w:numPr>
        <w:spacing w:after="240"/>
      </w:pPr>
      <w:r>
        <w:t>cultural development</w:t>
      </w:r>
      <w:r>
        <w:br/>
      </w:r>
    </w:p>
    <w:p w14:paraId="1E5104EC" w14:textId="77777777" w:rsidR="00C02B03" w:rsidRDefault="00C624CC">
      <w:pPr>
        <w:spacing w:before="240" w:after="240"/>
      </w:pPr>
      <w:r>
        <w:t>These social interactions continually reshape social structures.</w:t>
      </w:r>
    </w:p>
    <w:p w14:paraId="2536886F" w14:textId="77777777" w:rsidR="00C02B03" w:rsidRDefault="00C624CC">
      <w:pPr>
        <w:spacing w:before="240" w:after="240"/>
        <w:rPr>
          <w:b/>
          <w:bCs/>
        </w:rPr>
      </w:pPr>
      <w:r>
        <w:pict w14:anchorId="40D09A11">
          <v:rect id="_x0000_i1173" style="width:0;height:1.5pt" o:hralign="center" o:hrstd="t" o:hr="t" fillcolor="#a0a0a0" stroked="f"/>
        </w:pict>
      </w:r>
    </w:p>
    <w:p w14:paraId="381CD4BB" w14:textId="77777777" w:rsidR="00C02B03" w:rsidRDefault="00C624CC">
      <w:pPr>
        <w:pStyle w:val="Heading1"/>
        <w:keepNext w:val="0"/>
        <w:keepLines w:val="0"/>
        <w:rPr>
          <w:sz w:val="46"/>
          <w:szCs w:val="46"/>
        </w:rPr>
      </w:pPr>
      <w:bookmarkStart w:id="210" w:name="_828op8rqjgms" w:colFirst="0" w:colLast="0"/>
      <w:bookmarkEnd w:id="210"/>
      <w:r>
        <w:rPr>
          <w:sz w:val="46"/>
          <w:szCs w:val="46"/>
        </w:rPr>
        <w:t>15.5 Boredom-driven Exploration</w:t>
      </w:r>
    </w:p>
    <w:p w14:paraId="4519CB92" w14:textId="77777777" w:rsidR="00C02B03" w:rsidRDefault="00C624CC">
      <w:pPr>
        <w:spacing w:before="240" w:after="240"/>
      </w:pPr>
      <w:r>
        <w:t>Even when basic survival needs are satisfied, humans continue to seek new challenges and activities.</w:t>
      </w:r>
    </w:p>
    <w:p w14:paraId="09A37E61" w14:textId="77777777" w:rsidR="00C02B03" w:rsidRDefault="00C624CC">
      <w:pPr>
        <w:spacing w:before="240" w:after="240"/>
      </w:pPr>
      <w:r>
        <w:t>This psychological condition is sometimes described as boredom-driven exploration.</w:t>
      </w:r>
    </w:p>
    <w:p w14:paraId="6033F6A6" w14:textId="77777777" w:rsidR="00C02B03" w:rsidRDefault="00C624CC">
      <w:pPr>
        <w:spacing w:before="240" w:after="240"/>
      </w:pPr>
      <w:r>
        <w:t>To pursue new interests and goals, individuals may:</w:t>
      </w:r>
    </w:p>
    <w:p w14:paraId="448A2CF9" w14:textId="77777777" w:rsidR="00C02B03" w:rsidRDefault="00C624CC">
      <w:pPr>
        <w:numPr>
          <w:ilvl w:val="0"/>
          <w:numId w:val="145"/>
        </w:numPr>
        <w:spacing w:before="240" w:after="0"/>
      </w:pPr>
      <w:r>
        <w:t>explore new domains</w:t>
      </w:r>
      <w:r>
        <w:br/>
      </w:r>
    </w:p>
    <w:p w14:paraId="03EC312A" w14:textId="77777777" w:rsidR="00C02B03" w:rsidRDefault="00C624CC">
      <w:pPr>
        <w:numPr>
          <w:ilvl w:val="0"/>
          <w:numId w:val="145"/>
        </w:numPr>
        <w:spacing w:after="0"/>
      </w:pPr>
      <w:r>
        <w:t>create new cultural forms</w:t>
      </w:r>
      <w:r>
        <w:br/>
      </w:r>
    </w:p>
    <w:p w14:paraId="1726D088" w14:textId="77777777" w:rsidR="00C02B03" w:rsidRDefault="00C624CC">
      <w:pPr>
        <w:numPr>
          <w:ilvl w:val="0"/>
          <w:numId w:val="145"/>
        </w:numPr>
        <w:spacing w:after="240"/>
      </w:pPr>
      <w:r>
        <w:t>develop new technologies</w:t>
      </w:r>
      <w:r>
        <w:br/>
      </w:r>
    </w:p>
    <w:p w14:paraId="471AB4B1" w14:textId="77777777" w:rsidR="00C02B03" w:rsidRDefault="00C624CC">
      <w:pPr>
        <w:spacing w:before="240" w:after="240"/>
      </w:pPr>
      <w:r>
        <w:t>In highly developed societies, this motivation may become increasingly important.</w:t>
      </w:r>
    </w:p>
    <w:p w14:paraId="6692C87C" w14:textId="77777777" w:rsidR="00C02B03" w:rsidRDefault="00C624CC">
      <w:pPr>
        <w:spacing w:before="240" w:after="240"/>
        <w:rPr>
          <w:b/>
          <w:bCs/>
        </w:rPr>
      </w:pPr>
      <w:r>
        <w:pict w14:anchorId="1DB34642">
          <v:rect id="_x0000_i1174" style="width:0;height:1.5pt" o:hralign="center" o:hrstd="t" o:hr="t" fillcolor="#a0a0a0" stroked="f"/>
        </w:pict>
      </w:r>
    </w:p>
    <w:p w14:paraId="28222340" w14:textId="77777777" w:rsidR="00C02B03" w:rsidRDefault="00C624CC">
      <w:pPr>
        <w:pStyle w:val="Heading1"/>
        <w:keepNext w:val="0"/>
        <w:keepLines w:val="0"/>
        <w:rPr>
          <w:sz w:val="46"/>
          <w:szCs w:val="46"/>
        </w:rPr>
      </w:pPr>
      <w:bookmarkStart w:id="211" w:name="_o4phhsrqu4y7" w:colFirst="0" w:colLast="0"/>
      <w:bookmarkEnd w:id="211"/>
      <w:r>
        <w:rPr>
          <w:sz w:val="46"/>
          <w:szCs w:val="46"/>
        </w:rPr>
        <w:t>15.6 Multi-motive Civilization</w:t>
      </w:r>
    </w:p>
    <w:p w14:paraId="40AF1ECC" w14:textId="77777777" w:rsidR="00C02B03" w:rsidRDefault="00C624CC">
      <w:pPr>
        <w:spacing w:before="240" w:after="240"/>
      </w:pPr>
      <w:r>
        <w:t>SOE does not rely on a single driver for civilizational development.</w:t>
      </w:r>
    </w:p>
    <w:p w14:paraId="193D5C11" w14:textId="77777777" w:rsidR="00C02B03" w:rsidRDefault="00C624CC">
      <w:pPr>
        <w:spacing w:before="240" w:after="240"/>
      </w:pPr>
      <w:r>
        <w:t>Instead, civilization evolves through the interaction of multiple motivations:</w:t>
      </w:r>
    </w:p>
    <w:p w14:paraId="6201B77D" w14:textId="77777777" w:rsidR="00C02B03" w:rsidRDefault="00C624CC">
      <w:pPr>
        <w:numPr>
          <w:ilvl w:val="0"/>
          <w:numId w:val="146"/>
        </w:numPr>
        <w:spacing w:before="240" w:after="0"/>
      </w:pPr>
      <w:r>
        <w:t>curiosity</w:t>
      </w:r>
      <w:r>
        <w:br/>
      </w:r>
    </w:p>
    <w:p w14:paraId="76E922E7" w14:textId="77777777" w:rsidR="00C02B03" w:rsidRDefault="00C624CC">
      <w:pPr>
        <w:numPr>
          <w:ilvl w:val="0"/>
          <w:numId w:val="146"/>
        </w:numPr>
        <w:spacing w:after="0"/>
      </w:pPr>
      <w:r>
        <w:t>creative drive</w:t>
      </w:r>
      <w:r>
        <w:br/>
      </w:r>
    </w:p>
    <w:p w14:paraId="68ECF8B8" w14:textId="77777777" w:rsidR="00C02B03" w:rsidRDefault="00C624CC">
      <w:pPr>
        <w:numPr>
          <w:ilvl w:val="0"/>
          <w:numId w:val="146"/>
        </w:numPr>
        <w:spacing w:after="0"/>
      </w:pPr>
      <w:r>
        <w:t>problem solving</w:t>
      </w:r>
      <w:r>
        <w:br/>
      </w:r>
    </w:p>
    <w:p w14:paraId="660E8DF9" w14:textId="77777777" w:rsidR="00C02B03" w:rsidRDefault="00C624CC">
      <w:pPr>
        <w:numPr>
          <w:ilvl w:val="0"/>
          <w:numId w:val="146"/>
        </w:numPr>
        <w:spacing w:after="0"/>
      </w:pPr>
      <w:r>
        <w:t>social interaction</w:t>
      </w:r>
      <w:r>
        <w:br/>
      </w:r>
    </w:p>
    <w:p w14:paraId="57696F35" w14:textId="77777777" w:rsidR="00C02B03" w:rsidRDefault="00C624CC">
      <w:pPr>
        <w:numPr>
          <w:ilvl w:val="0"/>
          <w:numId w:val="146"/>
        </w:numPr>
        <w:spacing w:after="240"/>
      </w:pPr>
      <w:r>
        <w:t>psychological motivations</w:t>
      </w:r>
      <w:r>
        <w:br/>
      </w:r>
    </w:p>
    <w:p w14:paraId="02DC37B9" w14:textId="77777777" w:rsidR="00C02B03" w:rsidRDefault="00C624CC">
      <w:pPr>
        <w:spacing w:before="240" w:after="240"/>
      </w:pPr>
      <w:r>
        <w:t>This multi-motive structure helps civilization maintain long-term vitality.</w:t>
      </w:r>
    </w:p>
    <w:p w14:paraId="55526429" w14:textId="77777777" w:rsidR="00C02B03" w:rsidRDefault="00C624CC">
      <w:pPr>
        <w:spacing w:before="240" w:after="240"/>
        <w:rPr>
          <w:b/>
          <w:bCs/>
        </w:rPr>
      </w:pPr>
      <w:r>
        <w:pict w14:anchorId="019B21C8">
          <v:rect id="_x0000_i1175" style="width:0;height:1.5pt" o:hralign="center" o:hrstd="t" o:hr="t" fillcolor="#a0a0a0" stroked="f"/>
        </w:pict>
      </w:r>
    </w:p>
    <w:p w14:paraId="54D95C53" w14:textId="77777777" w:rsidR="00C02B03" w:rsidRDefault="00C624CC">
      <w:pPr>
        <w:pStyle w:val="Heading1"/>
        <w:keepNext w:val="0"/>
        <w:keepLines w:val="0"/>
        <w:rPr>
          <w:sz w:val="46"/>
          <w:szCs w:val="46"/>
        </w:rPr>
      </w:pPr>
      <w:bookmarkStart w:id="212" w:name="_vmkjoxxhmjg" w:colFirst="0" w:colLast="0"/>
      <w:bookmarkEnd w:id="212"/>
      <w:r>
        <w:rPr>
          <w:sz w:val="46"/>
          <w:szCs w:val="46"/>
        </w:rPr>
        <w:t>15.7 Civilizational Identity</w:t>
      </w:r>
    </w:p>
    <w:p w14:paraId="31B7CE6B" w14:textId="77777777" w:rsidR="00C02B03" w:rsidRDefault="00C624CC">
      <w:pPr>
        <w:spacing w:before="240" w:after="240"/>
      </w:pPr>
      <w:r>
        <w:t>A civilizational system requires not only institutional structures but also a form of shared identity.</w:t>
      </w:r>
    </w:p>
    <w:p w14:paraId="7376B8C8" w14:textId="77777777" w:rsidR="00C02B03" w:rsidRDefault="00C624CC">
      <w:pPr>
        <w:spacing w:before="240" w:after="240"/>
      </w:pPr>
      <w:r>
        <w:t>If social participants lack any sense of common identity, civilization may experience:</w:t>
      </w:r>
    </w:p>
    <w:p w14:paraId="2C9BCFA9" w14:textId="77777777" w:rsidR="00C02B03" w:rsidRDefault="00C624CC">
      <w:pPr>
        <w:numPr>
          <w:ilvl w:val="0"/>
          <w:numId w:val="147"/>
        </w:numPr>
        <w:spacing w:before="240" w:after="0"/>
      </w:pPr>
      <w:r>
        <w:t>social fragmentation</w:t>
      </w:r>
      <w:r>
        <w:br/>
      </w:r>
    </w:p>
    <w:p w14:paraId="707A5BBC" w14:textId="77777777" w:rsidR="00C02B03" w:rsidRDefault="00C624CC">
      <w:pPr>
        <w:numPr>
          <w:ilvl w:val="0"/>
          <w:numId w:val="147"/>
        </w:numPr>
        <w:spacing w:after="0"/>
      </w:pPr>
      <w:r>
        <w:t>reduced cooperation among nodes</w:t>
      </w:r>
      <w:r>
        <w:br/>
      </w:r>
    </w:p>
    <w:p w14:paraId="211E373B" w14:textId="77777777" w:rsidR="00C02B03" w:rsidRDefault="00C624CC">
      <w:pPr>
        <w:numPr>
          <w:ilvl w:val="0"/>
          <w:numId w:val="147"/>
        </w:numPr>
        <w:spacing w:after="240"/>
      </w:pPr>
      <w:r>
        <w:t>increased long-term conflict</w:t>
      </w:r>
      <w:r>
        <w:br/>
      </w:r>
    </w:p>
    <w:p w14:paraId="1F3996B2" w14:textId="77777777" w:rsidR="00C02B03" w:rsidRDefault="00C624CC">
      <w:pPr>
        <w:spacing w:before="240" w:after="240"/>
      </w:pPr>
      <w:r>
        <w:t>Therefore, SOE requires a non-coercive form of civilizational identity.</w:t>
      </w:r>
    </w:p>
    <w:p w14:paraId="7F56F058" w14:textId="77777777" w:rsidR="00C02B03" w:rsidRDefault="00C624CC">
      <w:pPr>
        <w:spacing w:before="240" w:after="240"/>
        <w:rPr>
          <w:b/>
          <w:bCs/>
        </w:rPr>
      </w:pPr>
      <w:r>
        <w:pict w14:anchorId="376B93EE">
          <v:rect id="_x0000_i1176" style="width:0;height:1.5pt" o:hralign="center" o:hrstd="t" o:hr="t" fillcolor="#a0a0a0" stroked="f"/>
        </w:pict>
      </w:r>
    </w:p>
    <w:p w14:paraId="454F5D53" w14:textId="77777777" w:rsidR="00C02B03" w:rsidRDefault="00C624CC">
      <w:pPr>
        <w:pStyle w:val="Heading2"/>
        <w:keepNext w:val="0"/>
        <w:keepLines w:val="0"/>
        <w:spacing w:after="80"/>
        <w:rPr>
          <w:sz w:val="34"/>
          <w:szCs w:val="34"/>
        </w:rPr>
      </w:pPr>
      <w:bookmarkStart w:id="213" w:name="_rxo6xm7dcmmq" w:colFirst="0" w:colLast="0"/>
      <w:bookmarkEnd w:id="213"/>
      <w:r>
        <w:rPr>
          <w:sz w:val="34"/>
          <w:szCs w:val="34"/>
        </w:rPr>
        <w:t>15.7.1 Principle of Non-Coercive Identity</w:t>
      </w:r>
    </w:p>
    <w:p w14:paraId="10BC0EA6" w14:textId="77777777" w:rsidR="00C02B03" w:rsidRDefault="00C624CC">
      <w:pPr>
        <w:spacing w:before="240" w:after="240"/>
      </w:pPr>
      <w:r>
        <w:t>SOE does not require all nodes to share the same culture or value system.</w:t>
      </w:r>
    </w:p>
    <w:p w14:paraId="198AB373" w14:textId="77777777" w:rsidR="00C02B03" w:rsidRDefault="00C624CC">
      <w:pPr>
        <w:spacing w:before="240" w:after="240"/>
      </w:pPr>
      <w:r>
        <w:t>Different nodes may maintain:</w:t>
      </w:r>
    </w:p>
    <w:p w14:paraId="7912FEA4" w14:textId="77777777" w:rsidR="00C02B03" w:rsidRDefault="00C624CC">
      <w:pPr>
        <w:numPr>
          <w:ilvl w:val="0"/>
          <w:numId w:val="148"/>
        </w:numPr>
        <w:spacing w:before="240" w:after="0"/>
      </w:pPr>
      <w:r>
        <w:t>different cultures</w:t>
      </w:r>
      <w:r>
        <w:br/>
      </w:r>
    </w:p>
    <w:p w14:paraId="68BFDECC" w14:textId="77777777" w:rsidR="00C02B03" w:rsidRDefault="00C624CC">
      <w:pPr>
        <w:numPr>
          <w:ilvl w:val="0"/>
          <w:numId w:val="148"/>
        </w:numPr>
        <w:spacing w:after="0"/>
      </w:pPr>
      <w:r>
        <w:t>different social systems</w:t>
      </w:r>
      <w:r>
        <w:br/>
      </w:r>
    </w:p>
    <w:p w14:paraId="23D336D1" w14:textId="77777777" w:rsidR="00C02B03" w:rsidRDefault="00C624CC">
      <w:pPr>
        <w:numPr>
          <w:ilvl w:val="0"/>
          <w:numId w:val="148"/>
        </w:numPr>
        <w:spacing w:after="240"/>
      </w:pPr>
      <w:r>
        <w:t>different lifestyles</w:t>
      </w:r>
      <w:r>
        <w:br/>
      </w:r>
    </w:p>
    <w:p w14:paraId="78EAA951" w14:textId="77777777" w:rsidR="00C02B03" w:rsidRDefault="00C624CC">
      <w:pPr>
        <w:spacing w:before="240" w:after="240"/>
      </w:pPr>
      <w:r>
        <w:t>Civilizational identity in SOE is not based on cultural uniformity but on shared principles.</w:t>
      </w:r>
    </w:p>
    <w:p w14:paraId="5D6E8DDF" w14:textId="77777777" w:rsidR="00C02B03" w:rsidRDefault="00C624CC">
      <w:pPr>
        <w:spacing w:before="240" w:after="240"/>
        <w:rPr>
          <w:b/>
          <w:bCs/>
        </w:rPr>
      </w:pPr>
      <w:r>
        <w:pict w14:anchorId="3516D3A0">
          <v:rect id="_x0000_i1177" style="width:0;height:1.5pt" o:hralign="center" o:hrstd="t" o:hr="t" fillcolor="#a0a0a0" stroked="f"/>
        </w:pict>
      </w:r>
    </w:p>
    <w:p w14:paraId="7545912E" w14:textId="77777777" w:rsidR="00C02B03" w:rsidRDefault="00C624CC">
      <w:pPr>
        <w:pStyle w:val="Heading2"/>
        <w:keepNext w:val="0"/>
        <w:keepLines w:val="0"/>
        <w:spacing w:after="80"/>
        <w:rPr>
          <w:sz w:val="34"/>
          <w:szCs w:val="34"/>
        </w:rPr>
      </w:pPr>
      <w:bookmarkStart w:id="214" w:name="_ebh8gixquqgi" w:colFirst="0" w:colLast="0"/>
      <w:bookmarkEnd w:id="214"/>
      <w:r>
        <w:rPr>
          <w:sz w:val="34"/>
          <w:szCs w:val="34"/>
        </w:rPr>
        <w:t>15.7.2 Shared Civilizational Principles</w:t>
      </w:r>
    </w:p>
    <w:p w14:paraId="08DF8481" w14:textId="77777777" w:rsidR="00C02B03" w:rsidRDefault="00C624CC">
      <w:pPr>
        <w:spacing w:before="240" w:after="240"/>
      </w:pPr>
      <w:r>
        <w:t>Civilizational identity within SOE primarily emerges from the following principles:</w:t>
      </w:r>
    </w:p>
    <w:p w14:paraId="01EB06D5" w14:textId="77777777" w:rsidR="00C02B03" w:rsidRDefault="00C624CC">
      <w:pPr>
        <w:numPr>
          <w:ilvl w:val="0"/>
          <w:numId w:val="149"/>
        </w:numPr>
        <w:spacing w:before="240" w:after="0"/>
      </w:pPr>
      <w:r>
        <w:t>the compromise mechanism</w:t>
      </w:r>
      <w:r>
        <w:br/>
      </w:r>
    </w:p>
    <w:p w14:paraId="3071D52C" w14:textId="77777777" w:rsidR="00C02B03" w:rsidRDefault="00C624CC">
      <w:pPr>
        <w:numPr>
          <w:ilvl w:val="0"/>
          <w:numId w:val="149"/>
        </w:numPr>
        <w:spacing w:after="0"/>
      </w:pPr>
      <w:r>
        <w:t>institutional upgrade capability</w:t>
      </w:r>
      <w:r>
        <w:br/>
      </w:r>
    </w:p>
    <w:p w14:paraId="1A0BD0E1" w14:textId="77777777" w:rsidR="00C02B03" w:rsidRDefault="00C624CC">
      <w:pPr>
        <w:numPr>
          <w:ilvl w:val="0"/>
          <w:numId w:val="149"/>
        </w:numPr>
        <w:spacing w:after="0"/>
      </w:pPr>
      <w:r>
        <w:t>openness to system replacement</w:t>
      </w:r>
      <w:r>
        <w:br/>
      </w:r>
    </w:p>
    <w:p w14:paraId="525914B0" w14:textId="77777777" w:rsidR="00C02B03" w:rsidRDefault="00C624CC">
      <w:pPr>
        <w:numPr>
          <w:ilvl w:val="0"/>
          <w:numId w:val="149"/>
        </w:numPr>
        <w:spacing w:after="0"/>
      </w:pPr>
      <w:r>
        <w:t>node autonomy</w:t>
      </w:r>
      <w:r>
        <w:br/>
      </w:r>
    </w:p>
    <w:p w14:paraId="3E7B92AF" w14:textId="77777777" w:rsidR="00C02B03" w:rsidRDefault="00C624CC">
      <w:pPr>
        <w:numPr>
          <w:ilvl w:val="0"/>
          <w:numId w:val="149"/>
        </w:numPr>
        <w:spacing w:after="240"/>
      </w:pPr>
      <w:r>
        <w:t>civilizational cooperation</w:t>
      </w:r>
      <w:r>
        <w:br/>
      </w:r>
    </w:p>
    <w:p w14:paraId="25B708E3" w14:textId="77777777" w:rsidR="00C02B03" w:rsidRDefault="00C624CC">
      <w:pPr>
        <w:spacing w:before="240" w:after="240"/>
      </w:pPr>
      <w:r>
        <w:t>These principles together form the Civilizational Protocol Layer.</w:t>
      </w:r>
    </w:p>
    <w:p w14:paraId="79DCA09D" w14:textId="77777777" w:rsidR="00C02B03" w:rsidRDefault="00C624CC">
      <w:pPr>
        <w:spacing w:before="240" w:after="240"/>
        <w:rPr>
          <w:b/>
          <w:bCs/>
        </w:rPr>
      </w:pPr>
      <w:r>
        <w:pict w14:anchorId="47C16EFA">
          <v:rect id="_x0000_i1178" style="width:0;height:1.5pt" o:hralign="center" o:hrstd="t" o:hr="t" fillcolor="#a0a0a0" stroked="f"/>
        </w:pict>
      </w:r>
    </w:p>
    <w:p w14:paraId="200A9110" w14:textId="77777777" w:rsidR="00C02B03" w:rsidRDefault="00C624CC">
      <w:pPr>
        <w:pStyle w:val="Heading2"/>
        <w:keepNext w:val="0"/>
        <w:keepLines w:val="0"/>
        <w:spacing w:after="80"/>
        <w:rPr>
          <w:sz w:val="34"/>
          <w:szCs w:val="34"/>
        </w:rPr>
      </w:pPr>
      <w:bookmarkStart w:id="215" w:name="_1vlyx5yrd2bg" w:colFirst="0" w:colLast="0"/>
      <w:bookmarkEnd w:id="215"/>
      <w:r>
        <w:rPr>
          <w:sz w:val="34"/>
          <w:szCs w:val="34"/>
        </w:rPr>
        <w:t>15.7.3 Civilizational Network Identity</w:t>
      </w:r>
    </w:p>
    <w:p w14:paraId="506BC730" w14:textId="77777777" w:rsidR="00C02B03" w:rsidRDefault="00C624CC">
      <w:pPr>
        <w:spacing w:before="240" w:after="240"/>
      </w:pPr>
      <w:r>
        <w:t>Within SOE, civilizational identity increasingly arises from the network structure itself.</w:t>
      </w:r>
    </w:p>
    <w:p w14:paraId="51C55501" w14:textId="77777777" w:rsidR="00C02B03" w:rsidRDefault="00C624CC">
      <w:pPr>
        <w:spacing w:before="240" w:after="240"/>
      </w:pPr>
      <w:r>
        <w:t>Nodes interact through:</w:t>
      </w:r>
    </w:p>
    <w:p w14:paraId="1A5AD5AA" w14:textId="77777777" w:rsidR="00C02B03" w:rsidRDefault="00C624CC">
      <w:pPr>
        <w:numPr>
          <w:ilvl w:val="0"/>
          <w:numId w:val="150"/>
        </w:numPr>
        <w:spacing w:before="240" w:after="0"/>
      </w:pPr>
      <w:r>
        <w:t>technological cooperation</w:t>
      </w:r>
      <w:r>
        <w:br/>
      </w:r>
    </w:p>
    <w:p w14:paraId="29C3AD7B" w14:textId="77777777" w:rsidR="00C02B03" w:rsidRDefault="00C624CC">
      <w:pPr>
        <w:numPr>
          <w:ilvl w:val="0"/>
          <w:numId w:val="150"/>
        </w:numPr>
        <w:spacing w:after="0"/>
      </w:pPr>
      <w:r>
        <w:t>scientific research</w:t>
      </w:r>
      <w:r>
        <w:br/>
      </w:r>
    </w:p>
    <w:p w14:paraId="52E30F8A" w14:textId="77777777" w:rsidR="00C02B03" w:rsidRDefault="00C624CC">
      <w:pPr>
        <w:numPr>
          <w:ilvl w:val="0"/>
          <w:numId w:val="150"/>
        </w:numPr>
        <w:spacing w:after="0"/>
      </w:pPr>
      <w:r>
        <w:t>cultural exchange</w:t>
      </w:r>
      <w:r>
        <w:br/>
      </w:r>
    </w:p>
    <w:p w14:paraId="6BD80263" w14:textId="77777777" w:rsidR="00C02B03" w:rsidRDefault="00C624CC">
      <w:pPr>
        <w:numPr>
          <w:ilvl w:val="0"/>
          <w:numId w:val="150"/>
        </w:numPr>
        <w:spacing w:after="240"/>
      </w:pPr>
      <w:r>
        <w:t>social interaction</w:t>
      </w:r>
      <w:r>
        <w:br/>
      </w:r>
    </w:p>
    <w:p w14:paraId="58E08753" w14:textId="77777777" w:rsidR="00C02B03" w:rsidRDefault="00C624CC">
      <w:pPr>
        <w:spacing w:before="240" w:after="240"/>
      </w:pPr>
      <w:r>
        <w:t>Through these interactions, a form of Civilizational Network Identity gradually emerges.</w:t>
      </w:r>
    </w:p>
    <w:p w14:paraId="38B462A1" w14:textId="77777777" w:rsidR="00C02B03" w:rsidRDefault="00C624CC">
      <w:pPr>
        <w:spacing w:before="240" w:after="240"/>
      </w:pPr>
      <w:r>
        <w:t>This identity does not arise from enforced uniformity but develops through sustained cooperation.</w:t>
      </w:r>
    </w:p>
    <w:p w14:paraId="7B388E68" w14:textId="77777777" w:rsidR="00C02B03" w:rsidRDefault="00C624CC">
      <w:pPr>
        <w:spacing w:before="240" w:after="240"/>
        <w:rPr>
          <w:b/>
          <w:bCs/>
        </w:rPr>
      </w:pPr>
      <w:r>
        <w:pict w14:anchorId="62CB3C18">
          <v:rect id="_x0000_i1179" style="width:0;height:1.5pt" o:hralign="center" o:hrstd="t" o:hr="t" fillcolor="#a0a0a0" stroked="f"/>
        </w:pict>
      </w:r>
    </w:p>
    <w:p w14:paraId="43BC1668" w14:textId="77777777" w:rsidR="00C02B03" w:rsidRDefault="00C624CC">
      <w:pPr>
        <w:pStyle w:val="Heading2"/>
        <w:keepNext w:val="0"/>
        <w:keepLines w:val="0"/>
        <w:spacing w:after="80"/>
        <w:rPr>
          <w:sz w:val="34"/>
          <w:szCs w:val="34"/>
        </w:rPr>
      </w:pPr>
      <w:bookmarkStart w:id="216" w:name="_tn0msc1dfyx9" w:colFirst="0" w:colLast="0"/>
      <w:bookmarkEnd w:id="216"/>
      <w:r>
        <w:rPr>
          <w:sz w:val="34"/>
          <w:szCs w:val="34"/>
        </w:rPr>
        <w:t>15.7.4 Multicultural Civilization</w:t>
      </w:r>
    </w:p>
    <w:p w14:paraId="21B4598B" w14:textId="77777777" w:rsidR="00C02B03" w:rsidRDefault="00C624CC">
      <w:pPr>
        <w:spacing w:before="240" w:after="240"/>
      </w:pPr>
      <w:r>
        <w:t>SOE allows for high levels of cultural diversity within civilization.</w:t>
      </w:r>
    </w:p>
    <w:p w14:paraId="1EDBE118" w14:textId="77777777" w:rsidR="00C02B03" w:rsidRDefault="00C624CC">
      <w:pPr>
        <w:spacing w:before="240" w:after="240"/>
      </w:pPr>
      <w:r>
        <w:t>Different nodes may develop:</w:t>
      </w:r>
    </w:p>
    <w:p w14:paraId="74572703" w14:textId="77777777" w:rsidR="00C02B03" w:rsidRDefault="00C624CC">
      <w:pPr>
        <w:numPr>
          <w:ilvl w:val="0"/>
          <w:numId w:val="151"/>
        </w:numPr>
        <w:spacing w:before="240" w:after="0"/>
      </w:pPr>
      <w:r>
        <w:t>distinct cultural traditions</w:t>
      </w:r>
      <w:r>
        <w:br/>
      </w:r>
    </w:p>
    <w:p w14:paraId="4E80A15D" w14:textId="77777777" w:rsidR="00C02B03" w:rsidRDefault="00C624CC">
      <w:pPr>
        <w:numPr>
          <w:ilvl w:val="0"/>
          <w:numId w:val="151"/>
        </w:numPr>
        <w:spacing w:after="0"/>
      </w:pPr>
      <w:r>
        <w:t>different social structures</w:t>
      </w:r>
      <w:r>
        <w:br/>
      </w:r>
    </w:p>
    <w:p w14:paraId="37BB4F9E" w14:textId="77777777" w:rsidR="00C02B03" w:rsidRDefault="00C624CC">
      <w:pPr>
        <w:numPr>
          <w:ilvl w:val="0"/>
          <w:numId w:val="151"/>
        </w:numPr>
        <w:spacing w:after="240"/>
      </w:pPr>
      <w:r>
        <w:t>diverse expressions of values</w:t>
      </w:r>
      <w:r>
        <w:br/>
      </w:r>
    </w:p>
    <w:p w14:paraId="27EA2A48" w14:textId="77777777" w:rsidR="00C02B03" w:rsidRDefault="00C624CC">
      <w:pPr>
        <w:spacing w:before="240" w:after="240"/>
      </w:pPr>
      <w:r>
        <w:t>Such diversity is regarded as an important source of civilizational innovation.</w:t>
      </w:r>
    </w:p>
    <w:p w14:paraId="5D64C360" w14:textId="77777777" w:rsidR="00C02B03" w:rsidRDefault="00C624CC">
      <w:pPr>
        <w:spacing w:before="240" w:after="240"/>
        <w:rPr>
          <w:b/>
          <w:bCs/>
        </w:rPr>
      </w:pPr>
      <w:r>
        <w:pict w14:anchorId="29CD454E">
          <v:rect id="_x0000_i1180" style="width:0;height:1.5pt" o:hralign="center" o:hrstd="t" o:hr="t" fillcolor="#a0a0a0" stroked="f"/>
        </w:pict>
      </w:r>
    </w:p>
    <w:p w14:paraId="7DA8350E" w14:textId="77777777" w:rsidR="00C02B03" w:rsidRDefault="00C624CC">
      <w:pPr>
        <w:pStyle w:val="Heading2"/>
        <w:keepNext w:val="0"/>
        <w:keepLines w:val="0"/>
        <w:spacing w:after="80"/>
        <w:rPr>
          <w:sz w:val="34"/>
          <w:szCs w:val="34"/>
        </w:rPr>
      </w:pPr>
      <w:bookmarkStart w:id="217" w:name="_ujrldo1g57fm" w:colFirst="0" w:colLast="0"/>
      <w:bookmarkEnd w:id="217"/>
      <w:r>
        <w:rPr>
          <w:sz w:val="34"/>
          <w:szCs w:val="34"/>
        </w:rPr>
        <w:t>15.7.5 Long-Term Civilizational Identity</w:t>
      </w:r>
    </w:p>
    <w:p w14:paraId="39084B9A" w14:textId="77777777" w:rsidR="00C02B03" w:rsidRDefault="00C624CC">
      <w:pPr>
        <w:spacing w:before="240" w:after="240"/>
      </w:pPr>
      <w:r>
        <w:t>Over time, participants within SOE may gradually develop broader identities, such as:</w:t>
      </w:r>
    </w:p>
    <w:p w14:paraId="0E4933FB" w14:textId="77777777" w:rsidR="00C02B03" w:rsidRDefault="00C624CC">
      <w:pPr>
        <w:numPr>
          <w:ilvl w:val="0"/>
          <w:numId w:val="152"/>
        </w:numPr>
        <w:spacing w:before="240" w:after="0"/>
      </w:pPr>
      <w:r>
        <w:t>human civilizational identity</w:t>
      </w:r>
      <w:r>
        <w:br/>
      </w:r>
    </w:p>
    <w:p w14:paraId="295BE047" w14:textId="77777777" w:rsidR="00C02B03" w:rsidRDefault="00C624CC">
      <w:pPr>
        <w:numPr>
          <w:ilvl w:val="0"/>
          <w:numId w:val="152"/>
        </w:numPr>
        <w:spacing w:after="0"/>
      </w:pPr>
      <w:r>
        <w:t>node civilization identity</w:t>
      </w:r>
      <w:r>
        <w:br/>
      </w:r>
    </w:p>
    <w:p w14:paraId="44B7D132" w14:textId="77777777" w:rsidR="00C02B03" w:rsidRDefault="00C624CC">
      <w:pPr>
        <w:numPr>
          <w:ilvl w:val="0"/>
          <w:numId w:val="152"/>
        </w:numPr>
        <w:spacing w:after="240"/>
      </w:pPr>
      <w:r>
        <w:t>cosmic or interstellar civilizational identity</w:t>
      </w:r>
      <w:r>
        <w:br/>
      </w:r>
    </w:p>
    <w:p w14:paraId="5AE136FD" w14:textId="77777777" w:rsidR="00C02B03" w:rsidRDefault="00C624CC">
      <w:pPr>
        <w:spacing w:before="240" w:after="240"/>
      </w:pPr>
      <w:r>
        <w:t>These identities do not arise from institutional enforcement but develop through long-term cooperation.</w:t>
      </w:r>
    </w:p>
    <w:p w14:paraId="0D078139" w14:textId="77777777" w:rsidR="00C02B03" w:rsidRDefault="00C624CC">
      <w:pPr>
        <w:spacing w:before="240" w:after="240"/>
        <w:rPr>
          <w:b/>
          <w:bCs/>
        </w:rPr>
      </w:pPr>
      <w:r>
        <w:pict w14:anchorId="42E879FB">
          <v:rect id="_x0000_i1181" style="width:0;height:1.5pt" o:hralign="center" o:hrstd="t" o:hr="t" fillcolor="#a0a0a0" stroked="f"/>
        </w:pict>
      </w:r>
    </w:p>
    <w:p w14:paraId="73F51E1A" w14:textId="77777777" w:rsidR="00C02B03" w:rsidRDefault="00C624CC">
      <w:pPr>
        <w:pStyle w:val="Heading1"/>
        <w:keepNext w:val="0"/>
        <w:keepLines w:val="0"/>
        <w:rPr>
          <w:sz w:val="46"/>
          <w:szCs w:val="46"/>
        </w:rPr>
      </w:pPr>
      <w:bookmarkStart w:id="218" w:name="_nzee3si2ft49" w:colFirst="0" w:colLast="0"/>
      <w:bookmarkEnd w:id="218"/>
      <w:r>
        <w:rPr>
          <w:sz w:val="46"/>
          <w:szCs w:val="46"/>
        </w:rPr>
        <w:t>15.8 Civilizational Cooperation</w:t>
      </w:r>
    </w:p>
    <w:p w14:paraId="1D90C6B4" w14:textId="77777777" w:rsidR="00C02B03" w:rsidRDefault="00C624CC">
      <w:pPr>
        <w:pStyle w:val="Heading2"/>
        <w:keepNext w:val="0"/>
        <w:keepLines w:val="0"/>
        <w:spacing w:after="80"/>
        <w:rPr>
          <w:sz w:val="34"/>
          <w:szCs w:val="34"/>
        </w:rPr>
      </w:pPr>
      <w:bookmarkStart w:id="219" w:name="_hphjuahmgkqx" w:colFirst="0" w:colLast="0"/>
      <w:bookmarkEnd w:id="219"/>
      <w:r>
        <w:rPr>
          <w:sz w:val="34"/>
          <w:szCs w:val="34"/>
        </w:rPr>
        <w:t>15.8.1 The Cooperation Problem</w:t>
      </w:r>
    </w:p>
    <w:p w14:paraId="5623B996" w14:textId="77777777" w:rsidR="00C02B03" w:rsidRDefault="00C624CC">
      <w:pPr>
        <w:spacing w:before="240" w:after="240"/>
      </w:pPr>
      <w:r>
        <w:t>In a civilization composed of multiple autonomous nodes, each node retains a certain degree of autonomy.</w:t>
      </w:r>
    </w:p>
    <w:p w14:paraId="3393934C" w14:textId="77777777" w:rsidR="00C02B03" w:rsidRDefault="00C624CC">
      <w:pPr>
        <w:spacing w:before="240" w:after="240"/>
      </w:pPr>
      <w:r>
        <w:t>This raises a fundamental question:</w:t>
      </w:r>
    </w:p>
    <w:p w14:paraId="3F86A25A" w14:textId="77777777" w:rsidR="00C02B03" w:rsidRDefault="00C624CC">
      <w:pPr>
        <w:spacing w:before="240" w:after="240"/>
      </w:pPr>
      <w:r>
        <w:t>Why would nodes choose to continue cooperating within the civilizational network?</w:t>
      </w:r>
    </w:p>
    <w:p w14:paraId="2B0F2512" w14:textId="77777777" w:rsidR="00C02B03" w:rsidRDefault="00C624CC">
      <w:pPr>
        <w:spacing w:before="240" w:after="240"/>
      </w:pPr>
      <w:r>
        <w:t>If cooperation provides no clear advantages, nodes may choose to:</w:t>
      </w:r>
    </w:p>
    <w:p w14:paraId="7F0DFD3A" w14:textId="77777777" w:rsidR="00C02B03" w:rsidRDefault="00C624CC">
      <w:pPr>
        <w:numPr>
          <w:ilvl w:val="0"/>
          <w:numId w:val="153"/>
        </w:numPr>
        <w:spacing w:before="240" w:after="0"/>
      </w:pPr>
      <w:r>
        <w:t>become fully independent</w:t>
      </w:r>
      <w:r>
        <w:br/>
      </w:r>
    </w:p>
    <w:p w14:paraId="56B8842B" w14:textId="77777777" w:rsidR="00C02B03" w:rsidRDefault="00C624CC">
      <w:pPr>
        <w:numPr>
          <w:ilvl w:val="0"/>
          <w:numId w:val="153"/>
        </w:numPr>
        <w:spacing w:after="0"/>
      </w:pPr>
      <w:r>
        <w:t>reduce cooperation</w:t>
      </w:r>
      <w:r>
        <w:br/>
      </w:r>
    </w:p>
    <w:p w14:paraId="7FB34740" w14:textId="77777777" w:rsidR="00C02B03" w:rsidRDefault="00C624CC">
      <w:pPr>
        <w:numPr>
          <w:ilvl w:val="0"/>
          <w:numId w:val="153"/>
        </w:numPr>
        <w:spacing w:after="240"/>
      </w:pPr>
      <w:r>
        <w:t>exit the civilizational network</w:t>
      </w:r>
      <w:r>
        <w:br/>
      </w:r>
    </w:p>
    <w:p w14:paraId="1BC15617" w14:textId="77777777" w:rsidR="00C02B03" w:rsidRDefault="00C624CC">
      <w:pPr>
        <w:spacing w:before="240" w:after="240"/>
      </w:pPr>
      <w:r>
        <w:t>Therefore, SOE must establish a long-term stable cooperation mechanism.</w:t>
      </w:r>
    </w:p>
    <w:p w14:paraId="6310834D" w14:textId="77777777" w:rsidR="00C02B03" w:rsidRDefault="00C624CC">
      <w:pPr>
        <w:spacing w:before="240" w:after="240"/>
        <w:rPr>
          <w:b/>
          <w:bCs/>
        </w:rPr>
      </w:pPr>
      <w:r>
        <w:pict w14:anchorId="6B9C784F">
          <v:rect id="_x0000_i1182" style="width:0;height:1.5pt" o:hralign="center" o:hrstd="t" o:hr="t" fillcolor="#a0a0a0" stroked="f"/>
        </w:pict>
      </w:r>
    </w:p>
    <w:p w14:paraId="0B89FDBD" w14:textId="77777777" w:rsidR="00C02B03" w:rsidRDefault="00C624CC">
      <w:pPr>
        <w:pStyle w:val="Heading2"/>
        <w:keepNext w:val="0"/>
        <w:keepLines w:val="0"/>
        <w:spacing w:after="80"/>
        <w:rPr>
          <w:sz w:val="34"/>
          <w:szCs w:val="34"/>
        </w:rPr>
      </w:pPr>
      <w:bookmarkStart w:id="220" w:name="_j3oqqqrkendr" w:colFirst="0" w:colLast="0"/>
      <w:bookmarkEnd w:id="220"/>
      <w:r>
        <w:rPr>
          <w:sz w:val="34"/>
          <w:szCs w:val="34"/>
        </w:rPr>
        <w:t>15.8.2 Cooperative Advantages</w:t>
      </w:r>
    </w:p>
    <w:p w14:paraId="47D7EA31" w14:textId="77777777" w:rsidR="00C02B03" w:rsidRDefault="00C624CC">
      <w:pPr>
        <w:spacing w:before="240" w:after="240"/>
      </w:pPr>
      <w:r>
        <w:t>The SOE civilizational network provides multiple cooperative advantages, including:</w:t>
      </w:r>
    </w:p>
    <w:p w14:paraId="41402BEC" w14:textId="77777777" w:rsidR="00C02B03" w:rsidRDefault="00C624CC">
      <w:pPr>
        <w:numPr>
          <w:ilvl w:val="0"/>
          <w:numId w:val="154"/>
        </w:numPr>
        <w:spacing w:before="240" w:after="0"/>
      </w:pPr>
      <w:r>
        <w:t>scientific research collaboration</w:t>
      </w:r>
      <w:r>
        <w:br/>
      </w:r>
    </w:p>
    <w:p w14:paraId="55E1D992" w14:textId="77777777" w:rsidR="00C02B03" w:rsidRDefault="00C624CC">
      <w:pPr>
        <w:numPr>
          <w:ilvl w:val="0"/>
          <w:numId w:val="154"/>
        </w:numPr>
        <w:spacing w:after="0"/>
      </w:pPr>
      <w:r>
        <w:t>technology sharing</w:t>
      </w:r>
      <w:r>
        <w:br/>
      </w:r>
    </w:p>
    <w:p w14:paraId="546491E6" w14:textId="77777777" w:rsidR="00C02B03" w:rsidRDefault="00C624CC">
      <w:pPr>
        <w:numPr>
          <w:ilvl w:val="0"/>
          <w:numId w:val="154"/>
        </w:numPr>
        <w:spacing w:after="0"/>
      </w:pPr>
      <w:r>
        <w:t>resource mutual assistance</w:t>
      </w:r>
      <w:r>
        <w:br/>
      </w:r>
    </w:p>
    <w:p w14:paraId="313E18EB" w14:textId="77777777" w:rsidR="00C02B03" w:rsidRDefault="00C624CC">
      <w:pPr>
        <w:numPr>
          <w:ilvl w:val="0"/>
          <w:numId w:val="154"/>
        </w:numPr>
        <w:spacing w:after="240"/>
      </w:pPr>
      <w:r>
        <w:t>crisis support mechanisms</w:t>
      </w:r>
      <w:r>
        <w:br/>
      </w:r>
    </w:p>
    <w:p w14:paraId="364ECC95" w14:textId="77777777" w:rsidR="00C02B03" w:rsidRDefault="00C624CC">
      <w:pPr>
        <w:spacing w:before="240" w:after="240"/>
      </w:pPr>
      <w:r>
        <w:t>These forms of cooperation enhance the overall development capacity of participating nodes.</w:t>
      </w:r>
    </w:p>
    <w:p w14:paraId="080B4879" w14:textId="77777777" w:rsidR="00C02B03" w:rsidRDefault="00C624CC">
      <w:pPr>
        <w:spacing w:before="240" w:after="240"/>
        <w:rPr>
          <w:b/>
          <w:bCs/>
        </w:rPr>
      </w:pPr>
      <w:r>
        <w:pict w14:anchorId="6CC05EA4">
          <v:rect id="_x0000_i1183" style="width:0;height:1.5pt" o:hralign="center" o:hrstd="t" o:hr="t" fillcolor="#a0a0a0" stroked="f"/>
        </w:pict>
      </w:r>
    </w:p>
    <w:p w14:paraId="33E8035A" w14:textId="77777777" w:rsidR="00C02B03" w:rsidRDefault="00C624CC">
      <w:pPr>
        <w:pStyle w:val="Heading2"/>
        <w:keepNext w:val="0"/>
        <w:keepLines w:val="0"/>
        <w:spacing w:after="80"/>
        <w:rPr>
          <w:sz w:val="34"/>
          <w:szCs w:val="34"/>
        </w:rPr>
      </w:pPr>
      <w:bookmarkStart w:id="221" w:name="_jbuerrcmrknl" w:colFirst="0" w:colLast="0"/>
      <w:bookmarkEnd w:id="221"/>
      <w:r>
        <w:rPr>
          <w:sz w:val="34"/>
          <w:szCs w:val="34"/>
        </w:rPr>
        <w:t>15.8.3 Technological Cooperation</w:t>
      </w:r>
    </w:p>
    <w:p w14:paraId="66D572C7" w14:textId="77777777" w:rsidR="00C02B03" w:rsidRDefault="00C624CC">
      <w:pPr>
        <w:spacing w:before="240" w:after="240"/>
      </w:pPr>
      <w:r>
        <w:t>Technological cooperation is a major driver of civilizational collaboration.</w:t>
      </w:r>
    </w:p>
    <w:p w14:paraId="25A12964" w14:textId="77777777" w:rsidR="00C02B03" w:rsidRDefault="00C624CC">
      <w:pPr>
        <w:spacing w:before="240" w:after="240"/>
      </w:pPr>
      <w:r>
        <w:t>Through the civilizational network, nodes may:</w:t>
      </w:r>
    </w:p>
    <w:p w14:paraId="32BDA6CA" w14:textId="77777777" w:rsidR="00C02B03" w:rsidRDefault="00C624CC">
      <w:pPr>
        <w:numPr>
          <w:ilvl w:val="0"/>
          <w:numId w:val="155"/>
        </w:numPr>
        <w:spacing w:before="240" w:after="0"/>
      </w:pPr>
      <w:r>
        <w:t>share technological achievements</w:t>
      </w:r>
      <w:r>
        <w:br/>
      </w:r>
    </w:p>
    <w:p w14:paraId="30B45579" w14:textId="77777777" w:rsidR="00C02B03" w:rsidRDefault="00C624CC">
      <w:pPr>
        <w:numPr>
          <w:ilvl w:val="0"/>
          <w:numId w:val="155"/>
        </w:numPr>
        <w:spacing w:after="0"/>
      </w:pPr>
      <w:r>
        <w:t>participate in joint research programs</w:t>
      </w:r>
      <w:r>
        <w:br/>
      </w:r>
    </w:p>
    <w:p w14:paraId="113FBE61" w14:textId="77777777" w:rsidR="00C02B03" w:rsidRDefault="00C624CC">
      <w:pPr>
        <w:numPr>
          <w:ilvl w:val="0"/>
          <w:numId w:val="155"/>
        </w:numPr>
        <w:spacing w:after="240"/>
      </w:pPr>
      <w:r>
        <w:t>accelerate technological development</w:t>
      </w:r>
      <w:r>
        <w:br/>
      </w:r>
    </w:p>
    <w:p w14:paraId="55774449" w14:textId="77777777" w:rsidR="00C02B03" w:rsidRDefault="00C624CC">
      <w:pPr>
        <w:spacing w:before="240" w:after="240"/>
      </w:pPr>
      <w:r>
        <w:t>This cooperation reduces redundant research costs.</w:t>
      </w:r>
    </w:p>
    <w:p w14:paraId="5B83956F" w14:textId="77777777" w:rsidR="00C02B03" w:rsidRDefault="00C624CC">
      <w:pPr>
        <w:spacing w:before="240" w:after="240"/>
        <w:rPr>
          <w:b/>
          <w:bCs/>
        </w:rPr>
      </w:pPr>
      <w:r>
        <w:pict w14:anchorId="2AFBA1CE">
          <v:rect id="_x0000_i1184" style="width:0;height:1.5pt" o:hralign="center" o:hrstd="t" o:hr="t" fillcolor="#a0a0a0" stroked="f"/>
        </w:pict>
      </w:r>
    </w:p>
    <w:p w14:paraId="6208B942" w14:textId="77777777" w:rsidR="00C02B03" w:rsidRDefault="00C624CC">
      <w:pPr>
        <w:pStyle w:val="Heading2"/>
        <w:keepNext w:val="0"/>
        <w:keepLines w:val="0"/>
        <w:spacing w:after="80"/>
        <w:rPr>
          <w:sz w:val="34"/>
          <w:szCs w:val="34"/>
        </w:rPr>
      </w:pPr>
      <w:bookmarkStart w:id="222" w:name="_s3qiysbmgv11" w:colFirst="0" w:colLast="0"/>
      <w:bookmarkEnd w:id="222"/>
      <w:r>
        <w:rPr>
          <w:sz w:val="34"/>
          <w:szCs w:val="34"/>
        </w:rPr>
        <w:t>15.8.4 Crisis Mutual Assistance</w:t>
      </w:r>
    </w:p>
    <w:p w14:paraId="03B81570" w14:textId="77777777" w:rsidR="00C02B03" w:rsidRDefault="00C624CC">
      <w:pPr>
        <w:spacing w:before="240" w:after="240"/>
      </w:pPr>
      <w:r>
        <w:t>The civilizational network also provides crisis support capabilities.</w:t>
      </w:r>
    </w:p>
    <w:p w14:paraId="481B11D9" w14:textId="77777777" w:rsidR="00C02B03" w:rsidRDefault="00C624CC">
      <w:pPr>
        <w:spacing w:before="240" w:after="240"/>
      </w:pPr>
      <w:r>
        <w:t>When a node encounters major risks such as:</w:t>
      </w:r>
    </w:p>
    <w:p w14:paraId="51889975" w14:textId="77777777" w:rsidR="00C02B03" w:rsidRDefault="00C624CC">
      <w:pPr>
        <w:numPr>
          <w:ilvl w:val="0"/>
          <w:numId w:val="156"/>
        </w:numPr>
        <w:spacing w:before="240" w:after="0"/>
      </w:pPr>
      <w:r>
        <w:t>natural disasters</w:t>
      </w:r>
      <w:r>
        <w:br/>
      </w:r>
    </w:p>
    <w:p w14:paraId="0073FF5D" w14:textId="77777777" w:rsidR="00C02B03" w:rsidRDefault="00C624CC">
      <w:pPr>
        <w:numPr>
          <w:ilvl w:val="0"/>
          <w:numId w:val="156"/>
        </w:numPr>
        <w:spacing w:after="0"/>
      </w:pPr>
      <w:r>
        <w:t>technological accidents</w:t>
      </w:r>
      <w:r>
        <w:br/>
      </w:r>
    </w:p>
    <w:p w14:paraId="7D184ECD" w14:textId="77777777" w:rsidR="00C02B03" w:rsidRDefault="00C624CC">
      <w:pPr>
        <w:numPr>
          <w:ilvl w:val="0"/>
          <w:numId w:val="156"/>
        </w:numPr>
        <w:spacing w:after="240"/>
      </w:pPr>
      <w:r>
        <w:t>economic shocks</w:t>
      </w:r>
      <w:r>
        <w:br/>
      </w:r>
    </w:p>
    <w:p w14:paraId="2893FB45" w14:textId="77777777" w:rsidR="00C02B03" w:rsidRDefault="00C624CC">
      <w:pPr>
        <w:spacing w:before="240" w:after="240"/>
      </w:pPr>
      <w:r>
        <w:t>other nodes may provide:</w:t>
      </w:r>
    </w:p>
    <w:p w14:paraId="501B618E" w14:textId="77777777" w:rsidR="00C02B03" w:rsidRDefault="00C624CC">
      <w:pPr>
        <w:numPr>
          <w:ilvl w:val="0"/>
          <w:numId w:val="157"/>
        </w:numPr>
        <w:spacing w:before="240" w:after="0"/>
      </w:pPr>
      <w:r>
        <w:t>technical assistance</w:t>
      </w:r>
      <w:r>
        <w:br/>
      </w:r>
    </w:p>
    <w:p w14:paraId="457A561C" w14:textId="77777777" w:rsidR="00C02B03" w:rsidRDefault="00C624CC">
      <w:pPr>
        <w:numPr>
          <w:ilvl w:val="0"/>
          <w:numId w:val="157"/>
        </w:numPr>
        <w:spacing w:after="0"/>
      </w:pPr>
      <w:r>
        <w:t>resource support</w:t>
      </w:r>
      <w:r>
        <w:br/>
      </w:r>
    </w:p>
    <w:p w14:paraId="01463BA1" w14:textId="77777777" w:rsidR="00C02B03" w:rsidRDefault="00C624CC">
      <w:pPr>
        <w:numPr>
          <w:ilvl w:val="0"/>
          <w:numId w:val="157"/>
        </w:numPr>
        <w:spacing w:after="240"/>
      </w:pPr>
      <w:r>
        <w:t>coordinated response</w:t>
      </w:r>
      <w:r>
        <w:br/>
      </w:r>
    </w:p>
    <w:p w14:paraId="7E6A3F97" w14:textId="77777777" w:rsidR="00C02B03" w:rsidRDefault="00C624CC">
      <w:pPr>
        <w:spacing w:before="240" w:after="240"/>
      </w:pPr>
      <w:r>
        <w:t>This mechanism improves the overall stability of civilization.</w:t>
      </w:r>
    </w:p>
    <w:p w14:paraId="4D167539" w14:textId="77777777" w:rsidR="00C02B03" w:rsidRDefault="00C624CC">
      <w:pPr>
        <w:spacing w:before="240" w:after="240"/>
        <w:rPr>
          <w:b/>
          <w:bCs/>
        </w:rPr>
      </w:pPr>
      <w:r>
        <w:pict w14:anchorId="127B28CA">
          <v:rect id="_x0000_i1185" style="width:0;height:1.5pt" o:hralign="center" o:hrstd="t" o:hr="t" fillcolor="#a0a0a0" stroked="f"/>
        </w:pict>
      </w:r>
    </w:p>
    <w:p w14:paraId="719BEA57" w14:textId="77777777" w:rsidR="00C02B03" w:rsidRDefault="00C624CC">
      <w:pPr>
        <w:pStyle w:val="Heading2"/>
        <w:keepNext w:val="0"/>
        <w:keepLines w:val="0"/>
        <w:spacing w:after="80"/>
        <w:rPr>
          <w:sz w:val="34"/>
          <w:szCs w:val="34"/>
        </w:rPr>
      </w:pPr>
      <w:bookmarkStart w:id="223" w:name="_1urxhbq0md6i" w:colFirst="0" w:colLast="0"/>
      <w:bookmarkEnd w:id="223"/>
      <w:r>
        <w:rPr>
          <w:sz w:val="34"/>
          <w:szCs w:val="34"/>
        </w:rPr>
        <w:t>15.8.5 Institutional Experimentation</w:t>
      </w:r>
    </w:p>
    <w:p w14:paraId="0579F542" w14:textId="77777777" w:rsidR="00C02B03" w:rsidRDefault="00C624CC">
      <w:pPr>
        <w:spacing w:before="240" w:after="240"/>
        <w:rPr>
          <w:b/>
          <w:bCs/>
        </w:rPr>
      </w:pPr>
      <w:r>
        <w:rPr>
          <w:b/>
          <w:bCs/>
        </w:rPr>
        <w:t>The node structure of SOE allows different nodes to conduct institutional experiments.</w:t>
      </w:r>
    </w:p>
    <w:p w14:paraId="32C29CF3" w14:textId="77777777" w:rsidR="00C02B03" w:rsidRDefault="00C624CC">
      <w:pPr>
        <w:spacing w:before="240" w:after="240"/>
        <w:rPr>
          <w:b/>
          <w:bCs/>
        </w:rPr>
      </w:pPr>
      <w:r>
        <w:rPr>
          <w:b/>
          <w:bCs/>
        </w:rPr>
        <w:t>Successful institutional practices may be studied and adopted by other nodes.</w:t>
      </w:r>
    </w:p>
    <w:p w14:paraId="6F0BE40D" w14:textId="77777777" w:rsidR="00C02B03" w:rsidRDefault="00C624CC">
      <w:pPr>
        <w:spacing w:before="240" w:after="240"/>
        <w:rPr>
          <w:b/>
          <w:bCs/>
        </w:rPr>
      </w:pPr>
      <w:r>
        <w:rPr>
          <w:b/>
          <w:bCs/>
        </w:rPr>
        <w:t>This mechanism turns the civilizational network into an Institutional Innovation Ecosystem.</w:t>
      </w:r>
    </w:p>
    <w:p w14:paraId="3638B565" w14:textId="77777777" w:rsidR="00C02B03" w:rsidRDefault="00C624CC">
      <w:pPr>
        <w:spacing w:before="240" w:after="240"/>
        <w:rPr>
          <w:b/>
          <w:bCs/>
        </w:rPr>
      </w:pPr>
      <w:r>
        <w:pict w14:anchorId="19D895C4">
          <v:rect id="_x0000_i1186" style="width:0;height:1.5pt" o:hralign="center" o:hrstd="t" o:hr="t" fillcolor="#a0a0a0" stroked="f"/>
        </w:pict>
      </w:r>
    </w:p>
    <w:p w14:paraId="3893A21C" w14:textId="77777777" w:rsidR="00C02B03" w:rsidRDefault="00C624CC">
      <w:pPr>
        <w:pStyle w:val="Heading2"/>
        <w:keepNext w:val="0"/>
        <w:keepLines w:val="0"/>
        <w:spacing w:after="80"/>
        <w:rPr>
          <w:sz w:val="34"/>
          <w:szCs w:val="34"/>
        </w:rPr>
      </w:pPr>
      <w:bookmarkStart w:id="224" w:name="_sfy8fxdikkz1" w:colFirst="0" w:colLast="0"/>
      <w:bookmarkEnd w:id="224"/>
      <w:r>
        <w:rPr>
          <w:sz w:val="34"/>
          <w:szCs w:val="34"/>
        </w:rPr>
        <w:t>15.8.6 Principle of Voluntary Cooperation</w:t>
      </w:r>
    </w:p>
    <w:p w14:paraId="12BECB6A" w14:textId="77777777" w:rsidR="00C02B03" w:rsidRDefault="00C624CC">
      <w:pPr>
        <w:spacing w:before="240" w:after="240"/>
        <w:rPr>
          <w:b/>
          <w:bCs/>
        </w:rPr>
      </w:pPr>
      <w:r>
        <w:rPr>
          <w:b/>
          <w:bCs/>
        </w:rPr>
        <w:t>The fundamental cooperation principle of SOE is:</w:t>
      </w:r>
    </w:p>
    <w:p w14:paraId="3C8E60AC" w14:textId="77777777" w:rsidR="00C02B03" w:rsidRDefault="00C624CC">
      <w:pPr>
        <w:spacing w:before="240" w:after="240"/>
      </w:pPr>
      <w:r>
        <w:t>Voluntary Cooperation.</w:t>
      </w:r>
    </w:p>
    <w:p w14:paraId="3D1F850B" w14:textId="77777777" w:rsidR="00C02B03" w:rsidRDefault="00C624CC">
      <w:pPr>
        <w:spacing w:before="240" w:after="240"/>
      </w:pPr>
      <w:r>
        <w:t>Nodes are not forced to remain within the civilizational network.</w:t>
      </w:r>
    </w:p>
    <w:p w14:paraId="7D3FD9AC" w14:textId="77777777" w:rsidR="00C02B03" w:rsidRDefault="00C624CC">
      <w:pPr>
        <w:spacing w:before="240" w:after="240"/>
      </w:pPr>
      <w:r>
        <w:t>Nodes may choose:</w:t>
      </w:r>
    </w:p>
    <w:p w14:paraId="158EA428" w14:textId="77777777" w:rsidR="00C02B03" w:rsidRDefault="00C624CC">
      <w:pPr>
        <w:numPr>
          <w:ilvl w:val="0"/>
          <w:numId w:val="158"/>
        </w:numPr>
        <w:spacing w:before="240" w:after="0"/>
      </w:pPr>
      <w:r>
        <w:t>deep cooperation</w:t>
      </w:r>
      <w:r>
        <w:br/>
      </w:r>
    </w:p>
    <w:p w14:paraId="1C3C51FF" w14:textId="77777777" w:rsidR="00C02B03" w:rsidRDefault="00C624CC">
      <w:pPr>
        <w:numPr>
          <w:ilvl w:val="0"/>
          <w:numId w:val="158"/>
        </w:numPr>
        <w:spacing w:after="0"/>
      </w:pPr>
      <w:r>
        <w:t>partial cooperation</w:t>
      </w:r>
      <w:r>
        <w:br/>
      </w:r>
    </w:p>
    <w:p w14:paraId="512277B5" w14:textId="77777777" w:rsidR="00C02B03" w:rsidRDefault="00C624CC">
      <w:pPr>
        <w:numPr>
          <w:ilvl w:val="0"/>
          <w:numId w:val="158"/>
        </w:numPr>
        <w:spacing w:after="0"/>
      </w:pPr>
      <w:r>
        <w:t>reduced cooperation</w:t>
      </w:r>
      <w:r>
        <w:br/>
      </w:r>
    </w:p>
    <w:p w14:paraId="32572CF4" w14:textId="77777777" w:rsidR="00C02B03" w:rsidRDefault="00C624CC">
      <w:pPr>
        <w:numPr>
          <w:ilvl w:val="0"/>
          <w:numId w:val="158"/>
        </w:numPr>
        <w:spacing w:after="240"/>
      </w:pPr>
      <w:r>
        <w:t>exit from the network</w:t>
      </w:r>
      <w:r>
        <w:br/>
      </w:r>
    </w:p>
    <w:p w14:paraId="55644A15" w14:textId="77777777" w:rsidR="00C02B03" w:rsidRDefault="00C624CC">
      <w:pPr>
        <w:spacing w:before="240" w:after="240"/>
      </w:pPr>
      <w:r>
        <w:t>This structure enhances the flexibility of the civilizational system.</w:t>
      </w:r>
    </w:p>
    <w:p w14:paraId="037ADF60" w14:textId="77777777" w:rsidR="00C02B03" w:rsidRDefault="00C624CC">
      <w:pPr>
        <w:spacing w:before="240" w:after="240"/>
        <w:rPr>
          <w:b/>
          <w:bCs/>
        </w:rPr>
      </w:pPr>
      <w:r>
        <w:pict w14:anchorId="24F64584">
          <v:rect id="_x0000_i1187" style="width:0;height:1.5pt" o:hralign="center" o:hrstd="t" o:hr="t" fillcolor="#a0a0a0" stroked="f"/>
        </w:pict>
      </w:r>
    </w:p>
    <w:p w14:paraId="1BD80DE4" w14:textId="77777777" w:rsidR="00C02B03" w:rsidRDefault="00C624CC">
      <w:pPr>
        <w:pStyle w:val="Heading2"/>
        <w:keepNext w:val="0"/>
        <w:keepLines w:val="0"/>
        <w:spacing w:after="80"/>
        <w:rPr>
          <w:sz w:val="34"/>
          <w:szCs w:val="34"/>
        </w:rPr>
      </w:pPr>
      <w:bookmarkStart w:id="225" w:name="_s8jwekxz1id3" w:colFirst="0" w:colLast="0"/>
      <w:bookmarkEnd w:id="225"/>
      <w:r>
        <w:rPr>
          <w:sz w:val="34"/>
          <w:szCs w:val="34"/>
        </w:rPr>
        <w:t>15.8.7 Long-Term Objective</w:t>
      </w:r>
    </w:p>
    <w:p w14:paraId="4A999727" w14:textId="77777777" w:rsidR="00C02B03" w:rsidRDefault="00C624CC">
      <w:pPr>
        <w:spacing w:before="240" w:after="240"/>
        <w:rPr>
          <w:b/>
          <w:bCs/>
        </w:rPr>
      </w:pPr>
      <w:r>
        <w:rPr>
          <w:b/>
          <w:bCs/>
        </w:rPr>
        <w:t>The long-term objective of civilizational cooperation is:</w:t>
      </w:r>
    </w:p>
    <w:p w14:paraId="01489D45" w14:textId="77777777" w:rsidR="00C02B03" w:rsidRDefault="00C624CC">
      <w:pPr>
        <w:spacing w:before="240" w:after="240"/>
        <w:rPr>
          <w:b/>
          <w:bCs/>
        </w:rPr>
      </w:pPr>
      <w:r>
        <w:rPr>
          <w:b/>
          <w:bCs/>
        </w:rPr>
        <w:t>to establish a civilizational network sustained by voluntary cooperation.</w:t>
      </w:r>
    </w:p>
    <w:p w14:paraId="59C61B55" w14:textId="77777777" w:rsidR="00C02B03" w:rsidRDefault="00C624CC">
      <w:pPr>
        <w:spacing w:before="240" w:after="240"/>
        <w:rPr>
          <w:b/>
          <w:bCs/>
        </w:rPr>
      </w:pPr>
      <w:r>
        <w:rPr>
          <w:b/>
          <w:bCs/>
        </w:rPr>
        <w:t>Within this structure, nodes continue cooperating not because of coercion, but because cooperation itself generates value.</w:t>
      </w:r>
    </w:p>
    <w:p w14:paraId="20137FB9" w14:textId="77777777" w:rsidR="00C02B03" w:rsidRDefault="00C624CC">
      <w:pPr>
        <w:pStyle w:val="Heading1"/>
        <w:keepNext w:val="0"/>
        <w:keepLines w:val="0"/>
        <w:rPr>
          <w:sz w:val="46"/>
          <w:szCs w:val="46"/>
        </w:rPr>
      </w:pPr>
      <w:bookmarkStart w:id="226" w:name="_hpq99rfg60lj" w:colFirst="0" w:colLast="0"/>
      <w:bookmarkEnd w:id="226"/>
      <w:r>
        <w:rPr>
          <w:sz w:val="46"/>
          <w:szCs w:val="46"/>
        </w:rPr>
        <w:t>Chapter 16 — Social Participation</w:t>
      </w:r>
    </w:p>
    <w:p w14:paraId="2717941B" w14:textId="77777777" w:rsidR="00C02B03" w:rsidRDefault="00C624CC">
      <w:pPr>
        <w:spacing w:before="240" w:after="240"/>
        <w:rPr>
          <w:b/>
          <w:bCs/>
        </w:rPr>
      </w:pPr>
      <w:r>
        <w:rPr>
          <w:b/>
          <w:bCs/>
        </w:rPr>
        <w:t>This chapter defines how members of civilization participate in governance within the System of Eternity (SOE).</w:t>
      </w:r>
    </w:p>
    <w:p w14:paraId="4E99969E" w14:textId="77777777" w:rsidR="00C02B03" w:rsidRDefault="00C624CC">
      <w:pPr>
        <w:spacing w:before="240" w:after="240"/>
        <w:rPr>
          <w:b/>
          <w:bCs/>
        </w:rPr>
      </w:pPr>
      <w:r>
        <w:rPr>
          <w:b/>
          <w:bCs/>
        </w:rPr>
        <w:t>The social structure of SOE is based on a key principle:</w:t>
      </w:r>
    </w:p>
    <w:p w14:paraId="7533F7D3" w14:textId="77777777" w:rsidR="00C02B03" w:rsidRDefault="00C624CC">
      <w:pPr>
        <w:spacing w:before="240" w:after="240"/>
        <w:rPr>
          <w:b/>
          <w:bCs/>
        </w:rPr>
      </w:pPr>
      <w:r>
        <w:rPr>
          <w:b/>
          <w:bCs/>
        </w:rPr>
        <w:t>Social participation should remain voluntary whenever possible while allowing institutional diversity.</w:t>
      </w:r>
    </w:p>
    <w:p w14:paraId="65B73DFB" w14:textId="77777777" w:rsidR="00C02B03" w:rsidRDefault="00C624CC">
      <w:pPr>
        <w:spacing w:before="240" w:after="240"/>
        <w:rPr>
          <w:b/>
          <w:bCs/>
        </w:rPr>
      </w:pPr>
      <w:r>
        <w:rPr>
          <w:b/>
          <w:bCs/>
        </w:rPr>
        <w:t>Different nodes may design different forms of social participation.</w:t>
      </w:r>
    </w:p>
    <w:p w14:paraId="41D1A86A" w14:textId="77777777" w:rsidR="00C02B03" w:rsidRDefault="00C624CC">
      <w:pPr>
        <w:spacing w:before="240" w:after="240"/>
        <w:rPr>
          <w:b/>
          <w:bCs/>
        </w:rPr>
      </w:pPr>
      <w:r>
        <w:pict w14:anchorId="16D58D1B">
          <v:rect id="_x0000_i1188" style="width:0;height:1.5pt" o:hralign="center" o:hrstd="t" o:hr="t" fillcolor="#a0a0a0" stroked="f"/>
        </w:pict>
      </w:r>
    </w:p>
    <w:p w14:paraId="2336C95E" w14:textId="77777777" w:rsidR="00C02B03" w:rsidRDefault="00C624CC">
      <w:pPr>
        <w:pStyle w:val="Heading1"/>
        <w:keepNext w:val="0"/>
        <w:keepLines w:val="0"/>
        <w:rPr>
          <w:sz w:val="46"/>
          <w:szCs w:val="46"/>
        </w:rPr>
      </w:pPr>
      <w:bookmarkStart w:id="227" w:name="_pg426y5nahwi" w:colFirst="0" w:colLast="0"/>
      <w:bookmarkEnd w:id="227"/>
      <w:r>
        <w:rPr>
          <w:sz w:val="46"/>
          <w:szCs w:val="46"/>
        </w:rPr>
        <w:t>16.1 Principle of Voluntary Participation</w:t>
      </w:r>
    </w:p>
    <w:p w14:paraId="07D7F358" w14:textId="77777777" w:rsidR="00C02B03" w:rsidRDefault="00C624CC">
      <w:pPr>
        <w:spacing w:before="240" w:after="240"/>
      </w:pPr>
      <w:r>
        <w:t>SOE does not rely on mandatory political participation.</w:t>
      </w:r>
    </w:p>
    <w:p w14:paraId="029F226E" w14:textId="77777777" w:rsidR="00C02B03" w:rsidRDefault="00C624CC">
      <w:pPr>
        <w:spacing w:before="240" w:after="240"/>
      </w:pPr>
      <w:r>
        <w:t>Citizens may choose their level of participation according to their interests, capabilities, and available time.</w:t>
      </w:r>
    </w:p>
    <w:p w14:paraId="2DF896ED" w14:textId="77777777" w:rsidR="00C02B03" w:rsidRDefault="00C624CC">
      <w:pPr>
        <w:spacing w:before="240" w:after="240"/>
      </w:pPr>
      <w:r>
        <w:t>The objectives of this structure include:</w:t>
      </w:r>
    </w:p>
    <w:p w14:paraId="34C2C816" w14:textId="77777777" w:rsidR="00C02B03" w:rsidRDefault="00C624CC">
      <w:pPr>
        <w:numPr>
          <w:ilvl w:val="0"/>
          <w:numId w:val="159"/>
        </w:numPr>
        <w:spacing w:before="240" w:after="0"/>
      </w:pPr>
      <w:r>
        <w:t>reducing political fatigue</w:t>
      </w:r>
      <w:r>
        <w:br/>
      </w:r>
    </w:p>
    <w:p w14:paraId="2F82B123" w14:textId="77777777" w:rsidR="00C02B03" w:rsidRDefault="00C624CC">
      <w:pPr>
        <w:numPr>
          <w:ilvl w:val="0"/>
          <w:numId w:val="159"/>
        </w:numPr>
        <w:spacing w:after="0"/>
      </w:pPr>
      <w:r>
        <w:t>improving the quality of participation</w:t>
      </w:r>
      <w:r>
        <w:br/>
      </w:r>
    </w:p>
    <w:p w14:paraId="43D24795" w14:textId="77777777" w:rsidR="00C02B03" w:rsidRDefault="00C624CC">
      <w:pPr>
        <w:numPr>
          <w:ilvl w:val="0"/>
          <w:numId w:val="159"/>
        </w:numPr>
        <w:spacing w:after="240"/>
      </w:pPr>
      <w:r>
        <w:t>encouraging those genuinely interested in governance to participate</w:t>
      </w:r>
    </w:p>
    <w:p w14:paraId="7510FDFC" w14:textId="77777777" w:rsidR="00C02B03" w:rsidRDefault="00C624CC">
      <w:pPr>
        <w:spacing w:before="240" w:after="240"/>
      </w:pPr>
      <w:r>
        <w:t>Through this approach, social participation can become more stable and sustainable.</w:t>
      </w:r>
    </w:p>
    <w:p w14:paraId="27ECAB1A" w14:textId="77777777" w:rsidR="00C02B03" w:rsidRDefault="00C624CC">
      <w:pPr>
        <w:spacing w:before="240" w:after="240"/>
        <w:rPr>
          <w:b/>
          <w:bCs/>
        </w:rPr>
      </w:pPr>
      <w:r>
        <w:pict w14:anchorId="19930879">
          <v:rect id="_x0000_i1189" style="width:0;height:1.5pt" o:hralign="center" o:hrstd="t" o:hr="t" fillcolor="#a0a0a0" stroked="f"/>
        </w:pict>
      </w:r>
    </w:p>
    <w:p w14:paraId="3D6CD658" w14:textId="77777777" w:rsidR="00C02B03" w:rsidRDefault="00C624CC">
      <w:pPr>
        <w:pStyle w:val="Heading1"/>
        <w:keepNext w:val="0"/>
        <w:keepLines w:val="0"/>
        <w:rPr>
          <w:sz w:val="46"/>
          <w:szCs w:val="46"/>
        </w:rPr>
      </w:pPr>
      <w:bookmarkStart w:id="228" w:name="_5vedrerrgmjr" w:colFirst="0" w:colLast="0"/>
      <w:bookmarkEnd w:id="228"/>
      <w:r>
        <w:rPr>
          <w:sz w:val="46"/>
          <w:szCs w:val="46"/>
        </w:rPr>
        <w:t>16.2 Diverse Participation Mechanisms</w:t>
      </w:r>
    </w:p>
    <w:p w14:paraId="1367B5E7" w14:textId="77777777" w:rsidR="00C02B03" w:rsidRDefault="00C624CC">
      <w:pPr>
        <w:spacing w:before="240" w:after="240"/>
      </w:pPr>
      <w:r>
        <w:t>Members of society may participate in governance through multiple mechanisms, including:</w:t>
      </w:r>
    </w:p>
    <w:p w14:paraId="0CBA20C9" w14:textId="77777777" w:rsidR="00C02B03" w:rsidRDefault="00C624CC">
      <w:pPr>
        <w:pStyle w:val="Heading3"/>
        <w:keepNext w:val="0"/>
        <w:keepLines w:val="0"/>
        <w:rPr>
          <w:color w:val="000000"/>
          <w:sz w:val="26"/>
          <w:szCs w:val="26"/>
        </w:rPr>
      </w:pPr>
      <w:bookmarkStart w:id="229" w:name="_kqqrrolbp9kh" w:colFirst="0" w:colLast="0"/>
      <w:bookmarkEnd w:id="229"/>
      <w:r>
        <w:rPr>
          <w:color w:val="000000"/>
          <w:sz w:val="26"/>
          <w:szCs w:val="26"/>
        </w:rPr>
        <w:t>Elections</w:t>
      </w:r>
    </w:p>
    <w:p w14:paraId="5B886588" w14:textId="77777777" w:rsidR="00C02B03" w:rsidRDefault="00C624CC">
      <w:pPr>
        <w:spacing w:before="240" w:after="240"/>
      </w:pPr>
      <w:r>
        <w:t>Participation in the selection of public governance representatives.</w:t>
      </w:r>
    </w:p>
    <w:p w14:paraId="1AABFA2F" w14:textId="77777777" w:rsidR="00C02B03" w:rsidRDefault="00C624CC">
      <w:pPr>
        <w:pStyle w:val="Heading3"/>
        <w:keepNext w:val="0"/>
        <w:keepLines w:val="0"/>
        <w:rPr>
          <w:color w:val="000000"/>
          <w:sz w:val="26"/>
          <w:szCs w:val="26"/>
        </w:rPr>
      </w:pPr>
      <w:bookmarkStart w:id="230" w:name="_rpb1ccfoxg4" w:colFirst="0" w:colLast="0"/>
      <w:bookmarkEnd w:id="230"/>
      <w:r>
        <w:rPr>
          <w:color w:val="000000"/>
          <w:sz w:val="26"/>
          <w:szCs w:val="26"/>
        </w:rPr>
        <w:t>Referendums</w:t>
      </w:r>
    </w:p>
    <w:p w14:paraId="52A9A681" w14:textId="77777777" w:rsidR="00C02B03" w:rsidRDefault="00C624CC">
      <w:pPr>
        <w:spacing w:before="240" w:after="240"/>
      </w:pPr>
      <w:r>
        <w:t>Public decision-making on major policy questions.</w:t>
      </w:r>
    </w:p>
    <w:p w14:paraId="51657D00" w14:textId="77777777" w:rsidR="00C02B03" w:rsidRDefault="00C624CC">
      <w:pPr>
        <w:pStyle w:val="Heading3"/>
        <w:keepNext w:val="0"/>
        <w:keepLines w:val="0"/>
        <w:rPr>
          <w:color w:val="000000"/>
          <w:sz w:val="26"/>
          <w:szCs w:val="26"/>
        </w:rPr>
      </w:pPr>
      <w:bookmarkStart w:id="231" w:name="_cd2i5nwy9j0w" w:colFirst="0" w:colLast="0"/>
      <w:bookmarkEnd w:id="231"/>
      <w:r>
        <w:rPr>
          <w:color w:val="000000"/>
          <w:sz w:val="26"/>
          <w:szCs w:val="26"/>
        </w:rPr>
        <w:t>Citizen Assemblies</w:t>
      </w:r>
    </w:p>
    <w:p w14:paraId="3D79568C" w14:textId="77777777" w:rsidR="00C02B03" w:rsidRDefault="00C624CC">
      <w:pPr>
        <w:spacing w:before="240" w:after="240"/>
      </w:pPr>
      <w:r>
        <w:t>Citizens participate in policy discussions and deliberation on public affairs.</w:t>
      </w:r>
    </w:p>
    <w:p w14:paraId="72FA01C3" w14:textId="77777777" w:rsidR="00C02B03" w:rsidRDefault="00C624CC">
      <w:pPr>
        <w:pStyle w:val="Heading3"/>
        <w:keepNext w:val="0"/>
        <w:keepLines w:val="0"/>
        <w:rPr>
          <w:color w:val="000000"/>
          <w:sz w:val="26"/>
          <w:szCs w:val="26"/>
        </w:rPr>
      </w:pPr>
      <w:bookmarkStart w:id="232" w:name="_2sxxmv34hw9e" w:colFirst="0" w:colLast="0"/>
      <w:bookmarkEnd w:id="232"/>
      <w:r>
        <w:rPr>
          <w:color w:val="000000"/>
          <w:sz w:val="26"/>
          <w:szCs w:val="26"/>
        </w:rPr>
        <w:t>Sortition Panels</w:t>
      </w:r>
    </w:p>
    <w:p w14:paraId="7C228BEC" w14:textId="77777777" w:rsidR="00C02B03" w:rsidRDefault="00C624CC">
      <w:pPr>
        <w:spacing w:before="240" w:after="240"/>
      </w:pPr>
      <w:r>
        <w:t>Randomly selected citizens participate in the evaluation of specific issues.</w:t>
      </w:r>
    </w:p>
    <w:p w14:paraId="545EE720" w14:textId="77777777" w:rsidR="00C02B03" w:rsidRDefault="00C624CC">
      <w:pPr>
        <w:spacing w:before="240" w:after="240"/>
      </w:pPr>
      <w:r>
        <w:t>This diversity of participation mechanisms enhances the legitimacy and representativeness of governance.</w:t>
      </w:r>
    </w:p>
    <w:p w14:paraId="57D5A358" w14:textId="77777777" w:rsidR="00C02B03" w:rsidRDefault="00C624CC">
      <w:pPr>
        <w:spacing w:before="240" w:after="240"/>
        <w:rPr>
          <w:b/>
          <w:bCs/>
        </w:rPr>
      </w:pPr>
      <w:r>
        <w:pict w14:anchorId="38B8BE42">
          <v:rect id="_x0000_i1190" style="width:0;height:1.5pt" o:hralign="center" o:hrstd="t" o:hr="t" fillcolor="#a0a0a0" stroked="f"/>
        </w:pict>
      </w:r>
    </w:p>
    <w:p w14:paraId="39E85650" w14:textId="77777777" w:rsidR="00C02B03" w:rsidRDefault="00C624CC">
      <w:pPr>
        <w:pStyle w:val="Heading1"/>
        <w:keepNext w:val="0"/>
        <w:keepLines w:val="0"/>
        <w:rPr>
          <w:sz w:val="46"/>
          <w:szCs w:val="46"/>
        </w:rPr>
      </w:pPr>
      <w:bookmarkStart w:id="233" w:name="_o31km2glp8f9" w:colFirst="0" w:colLast="0"/>
      <w:bookmarkEnd w:id="233"/>
      <w:r>
        <w:rPr>
          <w:sz w:val="46"/>
          <w:szCs w:val="46"/>
        </w:rPr>
        <w:t>16.3 Expert Communication Channels</w:t>
      </w:r>
    </w:p>
    <w:p w14:paraId="214411C2" w14:textId="77777777" w:rsidR="00C02B03" w:rsidRDefault="00C624CC">
      <w:pPr>
        <w:spacing w:before="240" w:after="240"/>
      </w:pPr>
      <w:r>
        <w:t>SOE establishes public communication channels for experts.</w:t>
      </w:r>
    </w:p>
    <w:p w14:paraId="4B69F905" w14:textId="77777777" w:rsidR="00C02B03" w:rsidRDefault="00C624CC">
      <w:pPr>
        <w:spacing w:before="240" w:after="240"/>
      </w:pPr>
      <w:r>
        <w:t>Through these platforms, experts may explain:</w:t>
      </w:r>
    </w:p>
    <w:p w14:paraId="3B8321D6" w14:textId="77777777" w:rsidR="00C02B03" w:rsidRDefault="00C624CC">
      <w:pPr>
        <w:numPr>
          <w:ilvl w:val="0"/>
          <w:numId w:val="160"/>
        </w:numPr>
        <w:spacing w:before="240" w:after="0"/>
      </w:pPr>
      <w:r>
        <w:t>scientific issues</w:t>
      </w:r>
      <w:r>
        <w:br/>
      </w:r>
    </w:p>
    <w:p w14:paraId="30B5F399" w14:textId="77777777" w:rsidR="00C02B03" w:rsidRDefault="00C624CC">
      <w:pPr>
        <w:numPr>
          <w:ilvl w:val="0"/>
          <w:numId w:val="160"/>
        </w:numPr>
        <w:spacing w:after="0"/>
      </w:pPr>
      <w:r>
        <w:t>technological developments</w:t>
      </w:r>
      <w:r>
        <w:br/>
      </w:r>
    </w:p>
    <w:p w14:paraId="4F4EFACA" w14:textId="77777777" w:rsidR="00C02B03" w:rsidRDefault="00C624CC">
      <w:pPr>
        <w:numPr>
          <w:ilvl w:val="0"/>
          <w:numId w:val="160"/>
        </w:numPr>
        <w:spacing w:after="240"/>
      </w:pPr>
      <w:r>
        <w:t>policy impacts</w:t>
      </w:r>
      <w:r>
        <w:br/>
      </w:r>
    </w:p>
    <w:p w14:paraId="23F7F8CB" w14:textId="77777777" w:rsidR="00C02B03" w:rsidRDefault="00C624CC">
      <w:pPr>
        <w:spacing w:before="240" w:after="240"/>
      </w:pPr>
      <w:r>
        <w:t>This mechanism helps society better understand complex issues and technological challenges.</w:t>
      </w:r>
    </w:p>
    <w:p w14:paraId="7B103C50" w14:textId="77777777" w:rsidR="00C02B03" w:rsidRDefault="00C624CC">
      <w:pPr>
        <w:spacing w:before="240" w:after="240"/>
        <w:rPr>
          <w:b/>
          <w:bCs/>
        </w:rPr>
      </w:pPr>
      <w:r>
        <w:pict w14:anchorId="2267BB93">
          <v:rect id="_x0000_i1191" style="width:0;height:1.5pt" o:hralign="center" o:hrstd="t" o:hr="t" fillcolor="#a0a0a0" stroked="f"/>
        </w:pict>
      </w:r>
    </w:p>
    <w:p w14:paraId="38E6CE96" w14:textId="77777777" w:rsidR="00C02B03" w:rsidRDefault="00C624CC">
      <w:pPr>
        <w:pStyle w:val="Heading1"/>
        <w:keepNext w:val="0"/>
        <w:keepLines w:val="0"/>
        <w:rPr>
          <w:sz w:val="46"/>
          <w:szCs w:val="46"/>
        </w:rPr>
      </w:pPr>
      <w:bookmarkStart w:id="234" w:name="_l371mu8z0qax" w:colFirst="0" w:colLast="0"/>
      <w:bookmarkEnd w:id="234"/>
      <w:r>
        <w:rPr>
          <w:sz w:val="46"/>
          <w:szCs w:val="46"/>
        </w:rPr>
        <w:t>16.4 Voluntary Oversight</w:t>
      </w:r>
    </w:p>
    <w:p w14:paraId="09901E59" w14:textId="77777777" w:rsidR="00C02B03" w:rsidRDefault="00C624CC">
      <w:pPr>
        <w:spacing w:before="240" w:after="240"/>
      </w:pPr>
      <w:r>
        <w:t>Members of society may voluntarily participate in governance oversight through activities such as:</w:t>
      </w:r>
    </w:p>
    <w:p w14:paraId="78E8E53D" w14:textId="77777777" w:rsidR="00C02B03" w:rsidRDefault="00C624CC">
      <w:pPr>
        <w:numPr>
          <w:ilvl w:val="0"/>
          <w:numId w:val="161"/>
        </w:numPr>
        <w:spacing w:before="240" w:after="0"/>
      </w:pPr>
      <w:r>
        <w:t>public monitoring</w:t>
      </w:r>
      <w:r>
        <w:br/>
      </w:r>
    </w:p>
    <w:p w14:paraId="19AF5C1C" w14:textId="77777777" w:rsidR="00C02B03" w:rsidRDefault="00C624CC">
      <w:pPr>
        <w:numPr>
          <w:ilvl w:val="0"/>
          <w:numId w:val="161"/>
        </w:numPr>
        <w:spacing w:after="0"/>
      </w:pPr>
      <w:r>
        <w:t>social research</w:t>
      </w:r>
      <w:r>
        <w:br/>
      </w:r>
    </w:p>
    <w:p w14:paraId="776D56E4" w14:textId="77777777" w:rsidR="00C02B03" w:rsidRDefault="00C624CC">
      <w:pPr>
        <w:numPr>
          <w:ilvl w:val="0"/>
          <w:numId w:val="161"/>
        </w:numPr>
        <w:spacing w:after="240"/>
      </w:pPr>
      <w:r>
        <w:t>policy feedback</w:t>
      </w:r>
      <w:r>
        <w:br/>
      </w:r>
    </w:p>
    <w:p w14:paraId="38AB55ED" w14:textId="77777777" w:rsidR="00C02B03" w:rsidRDefault="00C624CC">
      <w:pPr>
        <w:spacing w:before="240" w:after="240"/>
      </w:pPr>
      <w:r>
        <w:t>Voluntary oversight can:</w:t>
      </w:r>
    </w:p>
    <w:p w14:paraId="200C2A8F" w14:textId="77777777" w:rsidR="00C02B03" w:rsidRDefault="00C624CC">
      <w:pPr>
        <w:numPr>
          <w:ilvl w:val="0"/>
          <w:numId w:val="162"/>
        </w:numPr>
        <w:spacing w:before="240" w:after="0"/>
      </w:pPr>
      <w:r>
        <w:t>improve governance transparency</w:t>
      </w:r>
      <w:r>
        <w:br/>
      </w:r>
    </w:p>
    <w:p w14:paraId="0DC9720A" w14:textId="77777777" w:rsidR="00C02B03" w:rsidRDefault="00C624CC">
      <w:pPr>
        <w:numPr>
          <w:ilvl w:val="0"/>
          <w:numId w:val="162"/>
        </w:numPr>
        <w:spacing w:after="0"/>
      </w:pPr>
      <w:r>
        <w:t>strengthen public accountability</w:t>
      </w:r>
      <w:r>
        <w:br/>
      </w:r>
    </w:p>
    <w:p w14:paraId="0428A50E" w14:textId="77777777" w:rsidR="00C02B03" w:rsidRDefault="00C624CC">
      <w:pPr>
        <w:numPr>
          <w:ilvl w:val="0"/>
          <w:numId w:val="162"/>
        </w:numPr>
        <w:spacing w:after="240"/>
      </w:pPr>
      <w:r>
        <w:t>improve policy quality</w:t>
      </w:r>
      <w:r>
        <w:br/>
      </w:r>
    </w:p>
    <w:p w14:paraId="2650BF23" w14:textId="77777777" w:rsidR="00C02B03" w:rsidRDefault="00C624CC">
      <w:pPr>
        <w:spacing w:before="240" w:after="240"/>
        <w:rPr>
          <w:b/>
          <w:bCs/>
        </w:rPr>
      </w:pPr>
      <w:r>
        <w:pict w14:anchorId="0093C8D4">
          <v:rect id="_x0000_i1192" style="width:0;height:1.5pt" o:hralign="center" o:hrstd="t" o:hr="t" fillcolor="#a0a0a0" stroked="f"/>
        </w:pict>
      </w:r>
    </w:p>
    <w:p w14:paraId="02C16C46" w14:textId="77777777" w:rsidR="00C02B03" w:rsidRDefault="00C624CC">
      <w:pPr>
        <w:pStyle w:val="Heading1"/>
        <w:keepNext w:val="0"/>
        <w:keepLines w:val="0"/>
        <w:rPr>
          <w:sz w:val="46"/>
          <w:szCs w:val="46"/>
        </w:rPr>
      </w:pPr>
      <w:bookmarkStart w:id="235" w:name="_wbfdu8kb0kbr" w:colFirst="0" w:colLast="0"/>
      <w:bookmarkEnd w:id="235"/>
      <w:r>
        <w:rPr>
          <w:sz w:val="46"/>
          <w:szCs w:val="46"/>
        </w:rPr>
        <w:t>16.5 Node Participation Models</w:t>
      </w:r>
    </w:p>
    <w:p w14:paraId="516362A4" w14:textId="77777777" w:rsidR="00C02B03" w:rsidRDefault="00C624CC">
      <w:pPr>
        <w:spacing w:before="240" w:after="240"/>
      </w:pPr>
      <w:r>
        <w:t>Different nodes may adopt different participation structures, such as:</w:t>
      </w:r>
    </w:p>
    <w:p w14:paraId="6CCC03AC" w14:textId="77777777" w:rsidR="00C02B03" w:rsidRDefault="00C624CC">
      <w:pPr>
        <w:numPr>
          <w:ilvl w:val="0"/>
          <w:numId w:val="163"/>
        </w:numPr>
        <w:spacing w:before="240" w:after="0"/>
      </w:pPr>
      <w:r>
        <w:t>high-participation nodes</w:t>
      </w:r>
      <w:r>
        <w:br/>
      </w:r>
    </w:p>
    <w:p w14:paraId="69B5C303" w14:textId="77777777" w:rsidR="00C02B03" w:rsidRDefault="00C624CC">
      <w:pPr>
        <w:numPr>
          <w:ilvl w:val="0"/>
          <w:numId w:val="163"/>
        </w:numPr>
        <w:spacing w:after="0"/>
      </w:pPr>
      <w:r>
        <w:t>low-participation nodes</w:t>
      </w:r>
      <w:r>
        <w:br/>
      </w:r>
    </w:p>
    <w:p w14:paraId="7D0728B9" w14:textId="77777777" w:rsidR="00C02B03" w:rsidRDefault="00C624CC">
      <w:pPr>
        <w:numPr>
          <w:ilvl w:val="0"/>
          <w:numId w:val="163"/>
        </w:numPr>
        <w:spacing w:after="0"/>
      </w:pPr>
      <w:r>
        <w:t>technocratic governance nodes</w:t>
      </w:r>
      <w:r>
        <w:br/>
      </w:r>
    </w:p>
    <w:p w14:paraId="16B22ADC" w14:textId="77777777" w:rsidR="00C02B03" w:rsidRDefault="00C624CC">
      <w:pPr>
        <w:numPr>
          <w:ilvl w:val="0"/>
          <w:numId w:val="163"/>
        </w:numPr>
        <w:spacing w:after="240"/>
      </w:pPr>
      <w:r>
        <w:t>community-based governance nodes</w:t>
      </w:r>
      <w:r>
        <w:br/>
      </w:r>
    </w:p>
    <w:p w14:paraId="4C22F1E5" w14:textId="77777777" w:rsidR="00C02B03" w:rsidRDefault="00C624CC">
      <w:pPr>
        <w:spacing w:before="240" w:after="240"/>
      </w:pPr>
      <w:r>
        <w:t>This institutional diversity encourages governance innovation and institutional experimentation.</w:t>
      </w:r>
    </w:p>
    <w:p w14:paraId="73A6ABF7" w14:textId="77777777" w:rsidR="00C02B03" w:rsidRDefault="00C624CC">
      <w:pPr>
        <w:spacing w:before="240" w:after="240"/>
        <w:rPr>
          <w:b/>
          <w:bCs/>
        </w:rPr>
      </w:pPr>
      <w:r>
        <w:pict w14:anchorId="408C1900">
          <v:rect id="_x0000_i1193" style="width:0;height:1.5pt" o:hralign="center" o:hrstd="t" o:hr="t" fillcolor="#a0a0a0" stroked="f"/>
        </w:pict>
      </w:r>
    </w:p>
    <w:p w14:paraId="5C201166" w14:textId="77777777" w:rsidR="00C02B03" w:rsidRDefault="00C624CC">
      <w:pPr>
        <w:pStyle w:val="Heading1"/>
        <w:keepNext w:val="0"/>
        <w:keepLines w:val="0"/>
        <w:rPr>
          <w:sz w:val="46"/>
          <w:szCs w:val="46"/>
        </w:rPr>
      </w:pPr>
      <w:bookmarkStart w:id="236" w:name="_tw7au75vv7e8" w:colFirst="0" w:colLast="0"/>
      <w:bookmarkEnd w:id="236"/>
      <w:r>
        <w:rPr>
          <w:sz w:val="46"/>
          <w:szCs w:val="46"/>
        </w:rPr>
        <w:t>16.6 Objectives of Social Participation</w:t>
      </w:r>
    </w:p>
    <w:p w14:paraId="55485AD5" w14:textId="77777777" w:rsidR="00C02B03" w:rsidRDefault="00C624CC">
      <w:pPr>
        <w:spacing w:before="240" w:after="240"/>
      </w:pPr>
      <w:r>
        <w:t>The social participation system of SOE aims to achieve:</w:t>
      </w:r>
    </w:p>
    <w:p w14:paraId="53D182FB" w14:textId="77777777" w:rsidR="00C02B03" w:rsidRDefault="00C624CC">
      <w:pPr>
        <w:numPr>
          <w:ilvl w:val="0"/>
          <w:numId w:val="164"/>
        </w:numPr>
        <w:spacing w:before="240" w:after="0"/>
      </w:pPr>
      <w:r>
        <w:t>high-quality public discussion</w:t>
      </w:r>
      <w:r>
        <w:br/>
      </w:r>
    </w:p>
    <w:p w14:paraId="279ABCB7" w14:textId="77777777" w:rsidR="00C02B03" w:rsidRDefault="00C624CC">
      <w:pPr>
        <w:numPr>
          <w:ilvl w:val="0"/>
          <w:numId w:val="164"/>
        </w:numPr>
        <w:spacing w:after="0"/>
      </w:pPr>
      <w:r>
        <w:t>reduced political polarization</w:t>
      </w:r>
      <w:r>
        <w:br/>
      </w:r>
    </w:p>
    <w:p w14:paraId="764670AC" w14:textId="77777777" w:rsidR="00C02B03" w:rsidRDefault="00C624CC">
      <w:pPr>
        <w:numPr>
          <w:ilvl w:val="0"/>
          <w:numId w:val="164"/>
        </w:numPr>
        <w:spacing w:after="240"/>
      </w:pPr>
      <w:r>
        <w:t>long-term social stability</w:t>
      </w:r>
      <w:r>
        <w:br/>
      </w:r>
    </w:p>
    <w:p w14:paraId="075D7F88" w14:textId="77777777" w:rsidR="00C02B03" w:rsidRDefault="00C624CC">
      <w:pPr>
        <w:spacing w:before="240" w:after="240"/>
      </w:pPr>
      <w:r>
        <w:t>Through voluntary participation and institutional diversity, civilization can maintain stable long-term operation.</w:t>
      </w:r>
    </w:p>
    <w:p w14:paraId="28F2406D" w14:textId="77777777" w:rsidR="00C02B03" w:rsidRDefault="00C02B03">
      <w:pPr>
        <w:spacing w:before="240" w:after="240"/>
      </w:pPr>
    </w:p>
    <w:p w14:paraId="709E5C07" w14:textId="77777777" w:rsidR="00C02B03" w:rsidRDefault="00C02B03">
      <w:pPr>
        <w:spacing w:before="240" w:after="240"/>
      </w:pPr>
    </w:p>
    <w:p w14:paraId="063D6EDC" w14:textId="77777777" w:rsidR="00C02B03" w:rsidRDefault="00C02B03">
      <w:pPr>
        <w:spacing w:before="240" w:after="240"/>
      </w:pPr>
    </w:p>
    <w:p w14:paraId="7DD29A33" w14:textId="77777777" w:rsidR="00C02B03" w:rsidRDefault="00C624CC">
      <w:pPr>
        <w:spacing w:before="240" w:after="240"/>
      </w:pPr>
      <w:r>
        <w:t>In many traditional political systems, the pattern often becomes:</w:t>
      </w:r>
    </w:p>
    <w:p w14:paraId="1372A425" w14:textId="77777777" w:rsidR="00C02B03" w:rsidRDefault="00C624CC">
      <w:pPr>
        <w:spacing w:before="240" w:after="240"/>
      </w:pPr>
      <w:r>
        <w:rPr>
          <w:rFonts w:ascii="Arial Unicode MS" w:eastAsia="Arial Unicode MS" w:hAnsi="Arial Unicode MS" w:cs="Arial Unicode MS"/>
        </w:rPr>
        <w:t>Low participation</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Elite-dominated politics</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Public distrust</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Political polarization</w:t>
      </w:r>
    </w:p>
    <w:p w14:paraId="300FDE9B" w14:textId="77777777" w:rsidR="00C02B03" w:rsidRDefault="00C624CC">
      <w:pPr>
        <w:spacing w:before="240" w:after="240"/>
      </w:pPr>
      <w:r>
        <w:t>Within SOE, the structure instead becomes:</w:t>
      </w:r>
    </w:p>
    <w:p w14:paraId="6BDBBEDE" w14:textId="77777777" w:rsidR="00C02B03" w:rsidRDefault="00C624CC">
      <w:pPr>
        <w:spacing w:before="240" w:after="240"/>
      </w:pPr>
      <w:r>
        <w:rPr>
          <w:rFonts w:ascii="Arial Unicode MS" w:eastAsia="Arial Unicode MS" w:hAnsi="Arial Unicode MS" w:cs="Arial Unicode MS"/>
        </w:rPr>
        <w:t>Voluntary participation</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Multiple participation channels</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Public deliberation</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Governance improvement</w:t>
      </w:r>
    </w:p>
    <w:p w14:paraId="68362D54" w14:textId="77777777" w:rsidR="00C02B03" w:rsidRDefault="00C624CC">
      <w:pPr>
        <w:spacing w:before="240" w:after="240"/>
      </w:pPr>
      <w:r>
        <w:t>This creates a long-term social feedback mechanism.</w:t>
      </w:r>
    </w:p>
    <w:p w14:paraId="0175D1E7" w14:textId="77777777" w:rsidR="00C02B03" w:rsidRDefault="00C624CC">
      <w:pPr>
        <w:spacing w:before="240" w:after="240"/>
        <w:rPr>
          <w:b/>
          <w:bCs/>
        </w:rPr>
      </w:pPr>
      <w:r>
        <w:pict w14:anchorId="59A7E061">
          <v:rect id="_x0000_i1194" style="width:0;height:1.5pt" o:hralign="center" o:hrstd="t" o:hr="t" fillcolor="#a0a0a0" stroked="f"/>
        </w:pict>
      </w:r>
    </w:p>
    <w:p w14:paraId="20022AFD" w14:textId="77777777" w:rsidR="00C02B03" w:rsidRDefault="00C624CC">
      <w:pPr>
        <w:pStyle w:val="Heading1"/>
        <w:keepNext w:val="0"/>
        <w:keepLines w:val="0"/>
        <w:rPr>
          <w:sz w:val="46"/>
          <w:szCs w:val="46"/>
        </w:rPr>
      </w:pPr>
      <w:bookmarkStart w:id="237" w:name="_shqr208lpjrm" w:colFirst="0" w:colLast="0"/>
      <w:bookmarkEnd w:id="237"/>
      <w:r>
        <w:rPr>
          <w:sz w:val="46"/>
          <w:szCs w:val="46"/>
        </w:rPr>
        <w:t>Chapter 17 — Technological Governance</w:t>
      </w:r>
    </w:p>
    <w:p w14:paraId="0E37FBDD" w14:textId="77777777" w:rsidR="00C02B03" w:rsidRDefault="00C624CC">
      <w:pPr>
        <w:spacing w:before="240" w:after="240"/>
        <w:rPr>
          <w:b/>
          <w:bCs/>
        </w:rPr>
      </w:pPr>
      <w:r>
        <w:rPr>
          <w:b/>
          <w:bCs/>
        </w:rPr>
        <w:t>This chapter defines the governance structure for technological development within the System of Eternity (SOE).</w:t>
      </w:r>
    </w:p>
    <w:p w14:paraId="14C604FF" w14:textId="77777777" w:rsidR="00C02B03" w:rsidRDefault="00C624CC">
      <w:pPr>
        <w:spacing w:before="240" w:after="240"/>
      </w:pPr>
      <w:r>
        <w:t>As technology advances, it not only drives civilizational progress but may also introduce new risks.</w:t>
      </w:r>
    </w:p>
    <w:p w14:paraId="0BBA7335" w14:textId="77777777" w:rsidR="00C02B03" w:rsidRDefault="00C624CC">
      <w:pPr>
        <w:spacing w:before="240" w:after="240"/>
      </w:pPr>
      <w:r>
        <w:t>Examples include:</w:t>
      </w:r>
    </w:p>
    <w:p w14:paraId="0AE27BCE" w14:textId="77777777" w:rsidR="00C02B03" w:rsidRDefault="00C624CC">
      <w:pPr>
        <w:numPr>
          <w:ilvl w:val="0"/>
          <w:numId w:val="165"/>
        </w:numPr>
        <w:spacing w:before="240" w:after="0"/>
      </w:pPr>
      <w:r>
        <w:t>advanced artificial intelligence</w:t>
      </w:r>
      <w:r>
        <w:br/>
      </w:r>
    </w:p>
    <w:p w14:paraId="2DB44ADE" w14:textId="77777777" w:rsidR="00C02B03" w:rsidRDefault="00C624CC">
      <w:pPr>
        <w:numPr>
          <w:ilvl w:val="0"/>
          <w:numId w:val="165"/>
        </w:numPr>
        <w:spacing w:after="0"/>
      </w:pPr>
      <w:r>
        <w:t>biotechnology</w:t>
      </w:r>
      <w:r>
        <w:br/>
      </w:r>
    </w:p>
    <w:p w14:paraId="78A8EB3E" w14:textId="77777777" w:rsidR="00C02B03" w:rsidRDefault="00C624CC">
      <w:pPr>
        <w:numPr>
          <w:ilvl w:val="0"/>
          <w:numId w:val="165"/>
        </w:numPr>
        <w:spacing w:after="0"/>
      </w:pPr>
      <w:r>
        <w:t>automated weapons systems</w:t>
      </w:r>
      <w:r>
        <w:br/>
      </w:r>
    </w:p>
    <w:p w14:paraId="0355A1C0" w14:textId="77777777" w:rsidR="00C02B03" w:rsidRDefault="00C624CC">
      <w:pPr>
        <w:numPr>
          <w:ilvl w:val="0"/>
          <w:numId w:val="165"/>
        </w:numPr>
        <w:spacing w:after="240"/>
      </w:pPr>
      <w:r>
        <w:t>large-scale information manipulation technologies</w:t>
      </w:r>
      <w:r>
        <w:br/>
      </w:r>
    </w:p>
    <w:p w14:paraId="072AF422" w14:textId="77777777" w:rsidR="00C02B03" w:rsidRDefault="00C624CC">
      <w:pPr>
        <w:spacing w:before="240" w:after="240"/>
      </w:pPr>
      <w:r>
        <w:t>Therefore, SOE must establish a governance system capable of promoting technological development while controlling technological risks.</w:t>
      </w:r>
    </w:p>
    <w:p w14:paraId="15E4645E" w14:textId="77777777" w:rsidR="00C02B03" w:rsidRDefault="00C624CC">
      <w:pPr>
        <w:spacing w:before="240" w:after="240"/>
        <w:rPr>
          <w:b/>
          <w:bCs/>
        </w:rPr>
      </w:pPr>
      <w:r>
        <w:pict w14:anchorId="1857C434">
          <v:rect id="_x0000_i1195" style="width:0;height:1.5pt" o:hralign="center" o:hrstd="t" o:hr="t" fillcolor="#a0a0a0" stroked="f"/>
        </w:pict>
      </w:r>
    </w:p>
    <w:p w14:paraId="75EB1D79" w14:textId="77777777" w:rsidR="00C02B03" w:rsidRDefault="00C624CC">
      <w:pPr>
        <w:pStyle w:val="Heading1"/>
        <w:keepNext w:val="0"/>
        <w:keepLines w:val="0"/>
        <w:rPr>
          <w:sz w:val="46"/>
          <w:szCs w:val="46"/>
        </w:rPr>
      </w:pPr>
      <w:bookmarkStart w:id="238" w:name="_vbnnzvf82vo5" w:colFirst="0" w:colLast="0"/>
      <w:bookmarkEnd w:id="238"/>
      <w:r>
        <w:rPr>
          <w:sz w:val="46"/>
          <w:szCs w:val="46"/>
        </w:rPr>
        <w:t>17.1 Principles of Technological Governance</w:t>
      </w:r>
    </w:p>
    <w:p w14:paraId="57D6950E" w14:textId="77777777" w:rsidR="00C02B03" w:rsidRDefault="00C624CC">
      <w:pPr>
        <w:spacing w:before="240" w:after="240"/>
      </w:pPr>
      <w:r>
        <w:t>Technological governance within SOE is based on two fundamental principles:</w:t>
      </w:r>
    </w:p>
    <w:p w14:paraId="5E211BB7" w14:textId="77777777" w:rsidR="00C02B03" w:rsidRDefault="00C624CC">
      <w:pPr>
        <w:pStyle w:val="Heading3"/>
        <w:keepNext w:val="0"/>
        <w:keepLines w:val="0"/>
        <w:rPr>
          <w:color w:val="000000"/>
          <w:sz w:val="22"/>
          <w:szCs w:val="22"/>
        </w:rPr>
      </w:pPr>
      <w:bookmarkStart w:id="239" w:name="_1qfpo8cle9ld" w:colFirst="0" w:colLast="0"/>
      <w:bookmarkEnd w:id="239"/>
      <w:r>
        <w:rPr>
          <w:color w:val="000000"/>
          <w:sz w:val="22"/>
          <w:szCs w:val="22"/>
        </w:rPr>
        <w:t>Promotion of Technological Progress</w:t>
      </w:r>
    </w:p>
    <w:p w14:paraId="37312F52" w14:textId="77777777" w:rsidR="00C02B03" w:rsidRDefault="00C624CC">
      <w:pPr>
        <w:spacing w:before="240" w:after="240"/>
      </w:pPr>
      <w:r>
        <w:t>Technological innovation is an important driver of civilizational development.</w:t>
      </w:r>
    </w:p>
    <w:p w14:paraId="74F12F95" w14:textId="77777777" w:rsidR="00C02B03" w:rsidRDefault="00C624CC">
      <w:pPr>
        <w:spacing w:before="240" w:after="240"/>
      </w:pPr>
      <w:r>
        <w:t>Governance systems should not unnecessarily restrict scientific research and technological advancement.</w:t>
      </w:r>
    </w:p>
    <w:p w14:paraId="63BB5C51" w14:textId="77777777" w:rsidR="00C02B03" w:rsidRDefault="00C624CC">
      <w:pPr>
        <w:pStyle w:val="Heading3"/>
        <w:keepNext w:val="0"/>
        <w:keepLines w:val="0"/>
        <w:rPr>
          <w:color w:val="000000"/>
          <w:sz w:val="22"/>
          <w:szCs w:val="22"/>
        </w:rPr>
      </w:pPr>
      <w:bookmarkStart w:id="240" w:name="_zcx5cucjzoa9" w:colFirst="0" w:colLast="0"/>
      <w:bookmarkEnd w:id="240"/>
      <w:r>
        <w:rPr>
          <w:color w:val="000000"/>
          <w:sz w:val="22"/>
          <w:szCs w:val="22"/>
        </w:rPr>
        <w:t>Control of Civilizational Risk</w:t>
      </w:r>
    </w:p>
    <w:p w14:paraId="25D16C90" w14:textId="77777777" w:rsidR="00C02B03" w:rsidRDefault="00C624CC">
      <w:pPr>
        <w:spacing w:before="240" w:after="240"/>
      </w:pPr>
      <w:r>
        <w:t>Certain technologies may carry civilizational-level risks.</w:t>
      </w:r>
    </w:p>
    <w:p w14:paraId="6E3EA1AF" w14:textId="77777777" w:rsidR="00C02B03" w:rsidRDefault="00C624CC">
      <w:pPr>
        <w:spacing w:before="240" w:after="240"/>
      </w:pPr>
      <w:r>
        <w:t>Such technologies must be subject to strict regulation.</w:t>
      </w:r>
    </w:p>
    <w:p w14:paraId="73CD9A73" w14:textId="77777777" w:rsidR="00C02B03" w:rsidRDefault="00C624CC">
      <w:pPr>
        <w:spacing w:before="240" w:after="240"/>
      </w:pPr>
      <w:r>
        <w:t>Technological governance must maintain a balance between innovation and safety.</w:t>
      </w:r>
    </w:p>
    <w:p w14:paraId="31AB32ED" w14:textId="77777777" w:rsidR="00C02B03" w:rsidRDefault="00C624CC">
      <w:pPr>
        <w:spacing w:before="240" w:after="240"/>
        <w:rPr>
          <w:b/>
          <w:bCs/>
        </w:rPr>
      </w:pPr>
      <w:r>
        <w:pict w14:anchorId="7A0EC5FF">
          <v:rect id="_x0000_i1196" style="width:0;height:1.5pt" o:hralign="center" o:hrstd="t" o:hr="t" fillcolor="#a0a0a0" stroked="f"/>
        </w:pict>
      </w:r>
    </w:p>
    <w:p w14:paraId="0FCD7F66" w14:textId="77777777" w:rsidR="00C02B03" w:rsidRDefault="00C624CC">
      <w:pPr>
        <w:pStyle w:val="Heading1"/>
        <w:keepNext w:val="0"/>
        <w:keepLines w:val="0"/>
        <w:rPr>
          <w:sz w:val="46"/>
          <w:szCs w:val="46"/>
        </w:rPr>
      </w:pPr>
      <w:bookmarkStart w:id="241" w:name="_mkuf2wd4rdgw" w:colFirst="0" w:colLast="0"/>
      <w:bookmarkEnd w:id="241"/>
      <w:r>
        <w:rPr>
          <w:sz w:val="46"/>
          <w:szCs w:val="46"/>
        </w:rPr>
        <w:t>17.2 Layered Technology Governance</w:t>
      </w:r>
    </w:p>
    <w:p w14:paraId="599D229A" w14:textId="77777777" w:rsidR="00C02B03" w:rsidRDefault="00C624CC">
      <w:pPr>
        <w:spacing w:before="240" w:after="240"/>
        <w:rPr>
          <w:b/>
          <w:bCs/>
        </w:rPr>
      </w:pPr>
      <w:r>
        <w:rPr>
          <w:b/>
          <w:bCs/>
        </w:rPr>
        <w:t>SOE adopts a Layered Technology Governance model.</w:t>
      </w:r>
    </w:p>
    <w:p w14:paraId="7C4550C6" w14:textId="77777777" w:rsidR="00C02B03" w:rsidRDefault="00C624CC">
      <w:pPr>
        <w:spacing w:before="240" w:after="240"/>
        <w:rPr>
          <w:b/>
          <w:bCs/>
        </w:rPr>
      </w:pPr>
      <w:r>
        <w:rPr>
          <w:b/>
          <w:bCs/>
        </w:rPr>
        <w:t>Different technologies are governed according to their risk levels.</w:t>
      </w:r>
    </w:p>
    <w:p w14:paraId="0A38AC2D" w14:textId="77777777" w:rsidR="00C02B03" w:rsidRDefault="00C02B03">
      <w:pPr>
        <w:spacing w:before="240" w:after="240"/>
        <w:rPr>
          <w:b/>
          <w:bCs/>
        </w:rPr>
      </w:pPr>
    </w:p>
    <w:p w14:paraId="3B31F1B8" w14:textId="77777777" w:rsidR="00C02B03" w:rsidRDefault="00C624CC">
      <w:pPr>
        <w:spacing w:before="240" w:after="240"/>
        <w:rPr>
          <w:b/>
          <w:bCs/>
        </w:rPr>
      </w:pPr>
      <w:r>
        <w:pict w14:anchorId="23CEAFF0">
          <v:rect id="_x0000_i1197" style="width:0;height:1.5pt" o:hralign="center" o:hrstd="t" o:hr="t" fillcolor="#a0a0a0" stroked="f"/>
        </w:pict>
      </w:r>
    </w:p>
    <w:p w14:paraId="0613029A" w14:textId="77777777" w:rsidR="00C02B03" w:rsidRDefault="00C624CC">
      <w:pPr>
        <w:pStyle w:val="Heading2"/>
        <w:keepNext w:val="0"/>
        <w:keepLines w:val="0"/>
        <w:spacing w:after="80"/>
        <w:rPr>
          <w:sz w:val="34"/>
          <w:szCs w:val="34"/>
        </w:rPr>
      </w:pPr>
      <w:bookmarkStart w:id="242" w:name="_aizcshvmwlwe" w:colFirst="0" w:colLast="0"/>
      <w:bookmarkEnd w:id="242"/>
      <w:r>
        <w:rPr>
          <w:sz w:val="34"/>
          <w:szCs w:val="34"/>
        </w:rPr>
        <w:t>First Layer — Ordinary Technologies</w:t>
      </w:r>
    </w:p>
    <w:p w14:paraId="225790DC" w14:textId="77777777" w:rsidR="00C02B03" w:rsidRDefault="00C624CC">
      <w:pPr>
        <w:spacing w:before="240" w:after="240"/>
      </w:pPr>
      <w:r>
        <w:t>Examples include:</w:t>
      </w:r>
    </w:p>
    <w:p w14:paraId="145D0345" w14:textId="77777777" w:rsidR="00C02B03" w:rsidRDefault="00C624CC">
      <w:pPr>
        <w:numPr>
          <w:ilvl w:val="0"/>
          <w:numId w:val="166"/>
        </w:numPr>
        <w:spacing w:before="240" w:after="0"/>
      </w:pPr>
      <w:r>
        <w:t>basic scientific research</w:t>
      </w:r>
      <w:r>
        <w:br/>
      </w:r>
    </w:p>
    <w:p w14:paraId="4F531C26" w14:textId="77777777" w:rsidR="00C02B03" w:rsidRDefault="00C624CC">
      <w:pPr>
        <w:numPr>
          <w:ilvl w:val="0"/>
          <w:numId w:val="166"/>
        </w:numPr>
        <w:spacing w:after="0"/>
      </w:pPr>
      <w:r>
        <w:t>engineering technologies</w:t>
      </w:r>
      <w:r>
        <w:br/>
      </w:r>
    </w:p>
    <w:p w14:paraId="426BAC7B" w14:textId="77777777" w:rsidR="00C02B03" w:rsidRDefault="00C624CC">
      <w:pPr>
        <w:numPr>
          <w:ilvl w:val="0"/>
          <w:numId w:val="166"/>
        </w:numPr>
        <w:spacing w:after="0"/>
      </w:pPr>
      <w:r>
        <w:t>medical technologies</w:t>
      </w:r>
      <w:r>
        <w:br/>
      </w:r>
    </w:p>
    <w:p w14:paraId="37C4B9E2" w14:textId="77777777" w:rsidR="00C02B03" w:rsidRDefault="00C624CC">
      <w:pPr>
        <w:numPr>
          <w:ilvl w:val="0"/>
          <w:numId w:val="166"/>
        </w:numPr>
        <w:spacing w:after="240"/>
      </w:pPr>
      <w:r>
        <w:t>educational technologies</w:t>
      </w:r>
      <w:r>
        <w:br/>
      </w:r>
    </w:p>
    <w:p w14:paraId="111BECB8" w14:textId="77777777" w:rsidR="00C02B03" w:rsidRDefault="00C624CC">
      <w:pPr>
        <w:spacing w:before="240" w:after="240"/>
      </w:pPr>
      <w:r>
        <w:t>These technologies generally present relatively low risks.</w:t>
      </w:r>
    </w:p>
    <w:p w14:paraId="77550B9C" w14:textId="77777777" w:rsidR="00C02B03" w:rsidRDefault="00C624CC">
      <w:pPr>
        <w:spacing w:before="240" w:after="240"/>
      </w:pPr>
      <w:r>
        <w:t>SOE encourages open sharing of such technologies among nodes.</w:t>
      </w:r>
    </w:p>
    <w:p w14:paraId="14AB456D" w14:textId="77777777" w:rsidR="00C02B03" w:rsidRDefault="00C624CC">
      <w:pPr>
        <w:spacing w:before="240" w:after="240"/>
      </w:pPr>
      <w:r>
        <w:t>Open sharing helps to:</w:t>
      </w:r>
    </w:p>
    <w:p w14:paraId="099333DA" w14:textId="77777777" w:rsidR="00C02B03" w:rsidRDefault="00C624CC">
      <w:pPr>
        <w:numPr>
          <w:ilvl w:val="0"/>
          <w:numId w:val="167"/>
        </w:numPr>
        <w:spacing w:before="240" w:after="0"/>
      </w:pPr>
      <w:r>
        <w:t>accelerate overall civilizational development</w:t>
      </w:r>
      <w:r>
        <w:br/>
      </w:r>
    </w:p>
    <w:p w14:paraId="6F38F015" w14:textId="77777777" w:rsidR="00C02B03" w:rsidRDefault="00C624CC">
      <w:pPr>
        <w:numPr>
          <w:ilvl w:val="0"/>
          <w:numId w:val="167"/>
        </w:numPr>
        <w:spacing w:after="0"/>
      </w:pPr>
      <w:r>
        <w:t>reduce technological inequality</w:t>
      </w:r>
      <w:r>
        <w:br/>
      </w:r>
    </w:p>
    <w:p w14:paraId="765F572D" w14:textId="77777777" w:rsidR="00C02B03" w:rsidRDefault="00C624CC">
      <w:pPr>
        <w:numPr>
          <w:ilvl w:val="0"/>
          <w:numId w:val="167"/>
        </w:numPr>
        <w:spacing w:after="240"/>
      </w:pPr>
      <w:r>
        <w:t>promote scientific collaboration</w:t>
      </w:r>
      <w:r>
        <w:br/>
      </w:r>
    </w:p>
    <w:p w14:paraId="42A05BCC" w14:textId="77777777" w:rsidR="00C02B03" w:rsidRDefault="00C624CC">
      <w:pPr>
        <w:spacing w:before="240" w:after="240"/>
      </w:pPr>
      <w:r>
        <w:pict w14:anchorId="4B405E08">
          <v:rect id="_x0000_i1198" style="width:0;height:1.5pt" o:hralign="center" o:hrstd="t" o:hr="t" fillcolor="#a0a0a0" stroked="f"/>
        </w:pict>
      </w:r>
    </w:p>
    <w:p w14:paraId="1CEE8418" w14:textId="77777777" w:rsidR="00C02B03" w:rsidRDefault="00C624CC">
      <w:pPr>
        <w:pStyle w:val="Heading2"/>
        <w:keepNext w:val="0"/>
        <w:keepLines w:val="0"/>
        <w:spacing w:after="80"/>
        <w:rPr>
          <w:sz w:val="34"/>
          <w:szCs w:val="34"/>
        </w:rPr>
      </w:pPr>
      <w:bookmarkStart w:id="243" w:name="_8vgbyaf3gu8k" w:colFirst="0" w:colLast="0"/>
      <w:bookmarkEnd w:id="243"/>
      <w:r>
        <w:rPr>
          <w:sz w:val="34"/>
          <w:szCs w:val="34"/>
        </w:rPr>
        <w:t>Second Layer — Moderate-Risk Technologies</w:t>
      </w:r>
    </w:p>
    <w:p w14:paraId="054E3E2D" w14:textId="77777777" w:rsidR="00C02B03" w:rsidRDefault="00C624CC">
      <w:pPr>
        <w:spacing w:before="240" w:after="240"/>
      </w:pPr>
      <w:r>
        <w:t>Some technologies present moderate levels of risk, such as:</w:t>
      </w:r>
    </w:p>
    <w:p w14:paraId="25B3F354" w14:textId="77777777" w:rsidR="00C02B03" w:rsidRDefault="00C624CC">
      <w:pPr>
        <w:numPr>
          <w:ilvl w:val="0"/>
          <w:numId w:val="168"/>
        </w:numPr>
        <w:spacing w:before="240" w:after="0"/>
      </w:pPr>
      <w:r>
        <w:t>advanced automation systems</w:t>
      </w:r>
      <w:r>
        <w:br/>
      </w:r>
    </w:p>
    <w:p w14:paraId="038AB316" w14:textId="77777777" w:rsidR="00C02B03" w:rsidRDefault="00C624CC">
      <w:pPr>
        <w:numPr>
          <w:ilvl w:val="0"/>
          <w:numId w:val="168"/>
        </w:numPr>
        <w:spacing w:after="0"/>
      </w:pPr>
      <w:r>
        <w:t>large-scale industrial technologies</w:t>
      </w:r>
      <w:r>
        <w:br/>
      </w:r>
    </w:p>
    <w:p w14:paraId="7B051719" w14:textId="77777777" w:rsidR="00C02B03" w:rsidRDefault="00C624CC">
      <w:pPr>
        <w:numPr>
          <w:ilvl w:val="0"/>
          <w:numId w:val="168"/>
        </w:numPr>
        <w:spacing w:after="240"/>
      </w:pPr>
      <w:r>
        <w:t>certain artificial intelligence applications</w:t>
      </w:r>
      <w:r>
        <w:br/>
      </w:r>
    </w:p>
    <w:p w14:paraId="0D541E8F" w14:textId="77777777" w:rsidR="00C02B03" w:rsidRDefault="00C624CC">
      <w:pPr>
        <w:spacing w:before="240" w:after="240"/>
      </w:pPr>
      <w:r>
        <w:t>These technologies require a degree of regulatory oversight.</w:t>
      </w:r>
    </w:p>
    <w:p w14:paraId="6F250CD1" w14:textId="77777777" w:rsidR="00C02B03" w:rsidRDefault="00C624CC">
      <w:pPr>
        <w:spacing w:before="240" w:after="240"/>
      </w:pPr>
      <w:r>
        <w:t>Nodes may manage these technologies through cooperative regulatory mechanisms.</w:t>
      </w:r>
    </w:p>
    <w:p w14:paraId="7B69A8F4" w14:textId="77777777" w:rsidR="00C02B03" w:rsidRDefault="00C624CC">
      <w:pPr>
        <w:spacing w:before="240" w:after="240"/>
        <w:rPr>
          <w:b/>
          <w:bCs/>
        </w:rPr>
      </w:pPr>
      <w:r>
        <w:pict w14:anchorId="7F643C8F">
          <v:rect id="_x0000_i1199" style="width:0;height:1.5pt" o:hralign="center" o:hrstd="t" o:hr="t" fillcolor="#a0a0a0" stroked="f"/>
        </w:pict>
      </w:r>
    </w:p>
    <w:p w14:paraId="1F83A2BC" w14:textId="77777777" w:rsidR="00C02B03" w:rsidRDefault="00C624CC">
      <w:pPr>
        <w:pStyle w:val="Heading2"/>
        <w:keepNext w:val="0"/>
        <w:keepLines w:val="0"/>
        <w:spacing w:after="80"/>
        <w:rPr>
          <w:sz w:val="34"/>
          <w:szCs w:val="34"/>
        </w:rPr>
      </w:pPr>
      <w:bookmarkStart w:id="244" w:name="_snqy0f4cotr0" w:colFirst="0" w:colLast="0"/>
      <w:bookmarkEnd w:id="244"/>
      <w:r>
        <w:rPr>
          <w:sz w:val="34"/>
          <w:szCs w:val="34"/>
        </w:rPr>
        <w:t>Third Layer — High-Risk Technologies</w:t>
      </w:r>
    </w:p>
    <w:p w14:paraId="1806D726" w14:textId="77777777" w:rsidR="00C02B03" w:rsidRDefault="00C624CC">
      <w:pPr>
        <w:spacing w:before="240" w:after="240"/>
      </w:pPr>
      <w:r>
        <w:t>Certain technologies may pose civilizational-level risks, including:</w:t>
      </w:r>
    </w:p>
    <w:p w14:paraId="59787FE8" w14:textId="77777777" w:rsidR="00C02B03" w:rsidRDefault="00C624CC">
      <w:pPr>
        <w:numPr>
          <w:ilvl w:val="0"/>
          <w:numId w:val="169"/>
        </w:numPr>
        <w:spacing w:before="240" w:after="0"/>
      </w:pPr>
      <w:r>
        <w:t>uncontrolled artificial intelligence</w:t>
      </w:r>
      <w:r>
        <w:br/>
      </w:r>
    </w:p>
    <w:p w14:paraId="7ECFBC79" w14:textId="77777777" w:rsidR="00C02B03" w:rsidRDefault="00C624CC">
      <w:pPr>
        <w:numPr>
          <w:ilvl w:val="0"/>
          <w:numId w:val="169"/>
        </w:numPr>
        <w:spacing w:after="0"/>
      </w:pPr>
      <w:r>
        <w:t>advanced biotechnology</w:t>
      </w:r>
      <w:r>
        <w:br/>
      </w:r>
    </w:p>
    <w:p w14:paraId="027E5BF5" w14:textId="77777777" w:rsidR="00C02B03" w:rsidRDefault="00C624CC">
      <w:pPr>
        <w:numPr>
          <w:ilvl w:val="0"/>
          <w:numId w:val="169"/>
        </w:numPr>
        <w:spacing w:after="240"/>
      </w:pPr>
      <w:r>
        <w:t>automated warfare systems</w:t>
      </w:r>
      <w:r>
        <w:br/>
      </w:r>
    </w:p>
    <w:p w14:paraId="449A6BFE" w14:textId="77777777" w:rsidR="00C02B03" w:rsidRDefault="00C624CC">
      <w:pPr>
        <w:spacing w:before="240" w:after="240"/>
      </w:pPr>
      <w:r>
        <w:t>These technologies must be governed through civilizational-level oversight mechanisms.</w:t>
      </w:r>
    </w:p>
    <w:p w14:paraId="732DCCA2" w14:textId="77777777" w:rsidR="00C02B03" w:rsidRDefault="00C624CC">
      <w:pPr>
        <w:spacing w:before="240" w:after="240"/>
      </w:pPr>
      <w:r>
        <w:t>Governance mechanisms may include:</w:t>
      </w:r>
    </w:p>
    <w:p w14:paraId="3F106022" w14:textId="77777777" w:rsidR="00C02B03" w:rsidRDefault="00C624CC">
      <w:pPr>
        <w:numPr>
          <w:ilvl w:val="0"/>
          <w:numId w:val="170"/>
        </w:numPr>
        <w:spacing w:before="240" w:after="0"/>
      </w:pPr>
      <w:r>
        <w:t>multi-layer risk assessment</w:t>
      </w:r>
      <w:r>
        <w:br/>
      </w:r>
    </w:p>
    <w:p w14:paraId="7244C6CC" w14:textId="77777777" w:rsidR="00C02B03" w:rsidRDefault="00C624CC">
      <w:pPr>
        <w:numPr>
          <w:ilvl w:val="0"/>
          <w:numId w:val="170"/>
        </w:numPr>
        <w:spacing w:after="0"/>
      </w:pPr>
      <w:r>
        <w:t>technological review procedures</w:t>
      </w:r>
      <w:r>
        <w:br/>
      </w:r>
    </w:p>
    <w:p w14:paraId="538B8721" w14:textId="77777777" w:rsidR="00C02B03" w:rsidRDefault="00C624CC">
      <w:pPr>
        <w:numPr>
          <w:ilvl w:val="0"/>
          <w:numId w:val="170"/>
        </w:numPr>
        <w:spacing w:after="240"/>
      </w:pPr>
      <w:r>
        <w:t>veto mechanisms</w:t>
      </w:r>
      <w:r>
        <w:br/>
      </w:r>
    </w:p>
    <w:p w14:paraId="2ACBE31E" w14:textId="77777777" w:rsidR="00C02B03" w:rsidRDefault="00C624CC">
      <w:pPr>
        <w:spacing w:before="240" w:after="240"/>
      </w:pPr>
      <w:r>
        <w:t>This structure helps prevent dangerous technologies from developing without control.</w:t>
      </w:r>
    </w:p>
    <w:p w14:paraId="6AD4BF7A" w14:textId="77777777" w:rsidR="00C02B03" w:rsidRDefault="00C624CC">
      <w:pPr>
        <w:spacing w:before="240" w:after="240"/>
        <w:rPr>
          <w:b/>
          <w:bCs/>
        </w:rPr>
      </w:pPr>
      <w:r>
        <w:pict w14:anchorId="43742A1E">
          <v:rect id="_x0000_i1200" style="width:0;height:1.5pt" o:hralign="center" o:hrstd="t" o:hr="t" fillcolor="#a0a0a0" stroked="f"/>
        </w:pict>
      </w:r>
    </w:p>
    <w:p w14:paraId="7EC29364" w14:textId="77777777" w:rsidR="00C02B03" w:rsidRDefault="00C624CC">
      <w:pPr>
        <w:pStyle w:val="Heading1"/>
        <w:keepNext w:val="0"/>
        <w:keepLines w:val="0"/>
        <w:rPr>
          <w:sz w:val="46"/>
          <w:szCs w:val="46"/>
        </w:rPr>
      </w:pPr>
      <w:bookmarkStart w:id="245" w:name="_guhrt2uuxnhm" w:colFirst="0" w:colLast="0"/>
      <w:bookmarkEnd w:id="245"/>
      <w:r>
        <w:rPr>
          <w:sz w:val="46"/>
          <w:szCs w:val="46"/>
        </w:rPr>
        <w:t>17.3 Technology Sharing Protocols</w:t>
      </w:r>
    </w:p>
    <w:p w14:paraId="099D6F13" w14:textId="77777777" w:rsidR="00C02B03" w:rsidRDefault="00C624CC">
      <w:pPr>
        <w:spacing w:before="240" w:after="240"/>
      </w:pPr>
      <w:r>
        <w:t>SOE encourages the establishment of Technology Sharing Protocols.</w:t>
      </w:r>
    </w:p>
    <w:p w14:paraId="77BAD63C" w14:textId="77777777" w:rsidR="00C02B03" w:rsidRDefault="00C624CC">
      <w:pPr>
        <w:spacing w:before="240" w:after="240"/>
      </w:pPr>
      <w:r>
        <w:t>These agreements help promote:</w:t>
      </w:r>
    </w:p>
    <w:p w14:paraId="55B9ADB0" w14:textId="77777777" w:rsidR="00C02B03" w:rsidRDefault="00C624CC">
      <w:pPr>
        <w:numPr>
          <w:ilvl w:val="0"/>
          <w:numId w:val="171"/>
        </w:numPr>
        <w:spacing w:before="240" w:after="0"/>
      </w:pPr>
      <w:r>
        <w:t>scientific collaboration</w:t>
      </w:r>
      <w:r>
        <w:br/>
      </w:r>
    </w:p>
    <w:p w14:paraId="4F49165F" w14:textId="77777777" w:rsidR="00C02B03" w:rsidRDefault="00C624CC">
      <w:pPr>
        <w:numPr>
          <w:ilvl w:val="0"/>
          <w:numId w:val="171"/>
        </w:numPr>
        <w:spacing w:after="0"/>
      </w:pPr>
      <w:r>
        <w:t>technological exchange</w:t>
      </w:r>
      <w:r>
        <w:br/>
      </w:r>
    </w:p>
    <w:p w14:paraId="41EC27C2" w14:textId="77777777" w:rsidR="00C02B03" w:rsidRDefault="00C624CC">
      <w:pPr>
        <w:numPr>
          <w:ilvl w:val="0"/>
          <w:numId w:val="171"/>
        </w:numPr>
        <w:spacing w:after="240"/>
      </w:pPr>
      <w:r>
        <w:t>shared resources</w:t>
      </w:r>
      <w:r>
        <w:br/>
      </w:r>
    </w:p>
    <w:p w14:paraId="1BBE10E0" w14:textId="77777777" w:rsidR="00C02B03" w:rsidRDefault="00C624CC">
      <w:pPr>
        <w:spacing w:before="240" w:after="240"/>
      </w:pPr>
      <w:r>
        <w:t>Technology sharing helps reduce technological inequality between nodes.</w:t>
      </w:r>
    </w:p>
    <w:p w14:paraId="659A1B38" w14:textId="77777777" w:rsidR="00C02B03" w:rsidRDefault="00C624CC">
      <w:pPr>
        <w:spacing w:before="240" w:after="240"/>
        <w:rPr>
          <w:b/>
          <w:bCs/>
        </w:rPr>
      </w:pPr>
      <w:r>
        <w:pict w14:anchorId="5A809797">
          <v:rect id="_x0000_i1201" style="width:0;height:1.5pt" o:hralign="center" o:hrstd="t" o:hr="t" fillcolor="#a0a0a0" stroked="f"/>
        </w:pict>
      </w:r>
    </w:p>
    <w:p w14:paraId="641315DF" w14:textId="77777777" w:rsidR="00C02B03" w:rsidRDefault="00C624CC">
      <w:pPr>
        <w:pStyle w:val="Heading1"/>
        <w:keepNext w:val="0"/>
        <w:keepLines w:val="0"/>
        <w:rPr>
          <w:sz w:val="46"/>
          <w:szCs w:val="46"/>
        </w:rPr>
      </w:pPr>
      <w:bookmarkStart w:id="246" w:name="_4ngdyb4penal" w:colFirst="0" w:colLast="0"/>
      <w:bookmarkEnd w:id="246"/>
      <w:r>
        <w:rPr>
          <w:sz w:val="46"/>
          <w:szCs w:val="46"/>
        </w:rPr>
        <w:t>17.4 Technological Transparency</w:t>
      </w:r>
    </w:p>
    <w:p w14:paraId="4B3B06BE" w14:textId="77777777" w:rsidR="00C02B03" w:rsidRDefault="00C624CC">
      <w:pPr>
        <w:spacing w:before="240" w:after="240"/>
      </w:pPr>
      <w:r>
        <w:t>When security considerations permit, technological development should remain as transparent as possible.</w:t>
      </w:r>
    </w:p>
    <w:p w14:paraId="327E9518" w14:textId="77777777" w:rsidR="00C02B03" w:rsidRDefault="00C624CC">
      <w:pPr>
        <w:spacing w:before="240" w:after="240"/>
      </w:pPr>
      <w:r>
        <w:t>Transparency mechanisms can:</w:t>
      </w:r>
    </w:p>
    <w:p w14:paraId="3D2A8D0A" w14:textId="77777777" w:rsidR="00C02B03" w:rsidRDefault="00C624CC">
      <w:pPr>
        <w:numPr>
          <w:ilvl w:val="0"/>
          <w:numId w:val="172"/>
        </w:numPr>
        <w:spacing w:before="240" w:after="0"/>
      </w:pPr>
      <w:r>
        <w:t>increase public trust</w:t>
      </w:r>
      <w:r>
        <w:br/>
      </w:r>
    </w:p>
    <w:p w14:paraId="247191E0" w14:textId="77777777" w:rsidR="00C02B03" w:rsidRDefault="00C624CC">
      <w:pPr>
        <w:numPr>
          <w:ilvl w:val="0"/>
          <w:numId w:val="172"/>
        </w:numPr>
        <w:spacing w:after="0"/>
      </w:pPr>
      <w:r>
        <w:t>encourage scientific discussion</w:t>
      </w:r>
      <w:r>
        <w:br/>
      </w:r>
    </w:p>
    <w:p w14:paraId="33F5FEAA" w14:textId="77777777" w:rsidR="00C02B03" w:rsidRDefault="00C624CC">
      <w:pPr>
        <w:numPr>
          <w:ilvl w:val="0"/>
          <w:numId w:val="172"/>
        </w:numPr>
        <w:spacing w:after="240"/>
      </w:pPr>
      <w:r>
        <w:t>reduce misunderstandings about technology</w:t>
      </w:r>
      <w:r>
        <w:br/>
      </w:r>
    </w:p>
    <w:p w14:paraId="7F3793C0" w14:textId="77777777" w:rsidR="00C02B03" w:rsidRDefault="00C624CC">
      <w:pPr>
        <w:spacing w:before="240" w:after="240"/>
      </w:pPr>
      <w:r>
        <w:t>However, certain high-risk technologies may require restricted disclosure.</w:t>
      </w:r>
    </w:p>
    <w:p w14:paraId="122C1E58" w14:textId="77777777" w:rsidR="00C02B03" w:rsidRDefault="00C624CC">
      <w:pPr>
        <w:spacing w:before="240" w:after="240"/>
        <w:rPr>
          <w:b/>
          <w:bCs/>
        </w:rPr>
      </w:pPr>
      <w:r>
        <w:pict w14:anchorId="12445BC4">
          <v:rect id="_x0000_i1202" style="width:0;height:1.5pt" o:hralign="center" o:hrstd="t" o:hr="t" fillcolor="#a0a0a0" stroked="f"/>
        </w:pict>
      </w:r>
    </w:p>
    <w:p w14:paraId="4194D788" w14:textId="77777777" w:rsidR="00C02B03" w:rsidRDefault="00C624CC">
      <w:pPr>
        <w:pStyle w:val="Heading1"/>
        <w:keepNext w:val="0"/>
        <w:keepLines w:val="0"/>
        <w:rPr>
          <w:sz w:val="46"/>
          <w:szCs w:val="46"/>
        </w:rPr>
      </w:pPr>
      <w:bookmarkStart w:id="247" w:name="_61eibs1a6sj2" w:colFirst="0" w:colLast="0"/>
      <w:bookmarkEnd w:id="247"/>
      <w:r>
        <w:rPr>
          <w:sz w:val="46"/>
          <w:szCs w:val="46"/>
        </w:rPr>
        <w:t>17.5 Objectives of Technological Governance</w:t>
      </w:r>
    </w:p>
    <w:p w14:paraId="061D53C7" w14:textId="77777777" w:rsidR="00C02B03" w:rsidRDefault="00C624CC">
      <w:pPr>
        <w:spacing w:before="240" w:after="240"/>
      </w:pPr>
      <w:r>
        <w:t>The objective of SOE’s technological governance framework is:</w:t>
      </w:r>
    </w:p>
    <w:p w14:paraId="2E23A4D4" w14:textId="77777777" w:rsidR="00C02B03" w:rsidRDefault="00C624CC">
      <w:pPr>
        <w:spacing w:before="240" w:after="240"/>
      </w:pPr>
      <w:r>
        <w:t>to create a technological environment that encourages innovation while protecting civilizational security.</w:t>
      </w:r>
    </w:p>
    <w:p w14:paraId="287720F3" w14:textId="77777777" w:rsidR="00C02B03" w:rsidRDefault="00C624CC">
      <w:pPr>
        <w:spacing w:before="240" w:after="240"/>
      </w:pPr>
      <w:r>
        <w:t>Technological governance should:</w:t>
      </w:r>
    </w:p>
    <w:p w14:paraId="7D37CC23" w14:textId="77777777" w:rsidR="00C02B03" w:rsidRDefault="00C624CC">
      <w:pPr>
        <w:numPr>
          <w:ilvl w:val="0"/>
          <w:numId w:val="173"/>
        </w:numPr>
        <w:spacing w:before="240" w:after="0"/>
      </w:pPr>
      <w:r>
        <w:t>support scientific development</w:t>
      </w:r>
      <w:r>
        <w:br/>
      </w:r>
    </w:p>
    <w:p w14:paraId="609F4DF4" w14:textId="77777777" w:rsidR="00C02B03" w:rsidRDefault="00C624CC">
      <w:pPr>
        <w:numPr>
          <w:ilvl w:val="0"/>
          <w:numId w:val="173"/>
        </w:numPr>
        <w:spacing w:after="0"/>
      </w:pPr>
      <w:r>
        <w:t>prevent technological catastrophes</w:t>
      </w:r>
      <w:r>
        <w:br/>
      </w:r>
    </w:p>
    <w:p w14:paraId="5A7E7191" w14:textId="77777777" w:rsidR="00C02B03" w:rsidRDefault="00C624CC">
      <w:pPr>
        <w:numPr>
          <w:ilvl w:val="0"/>
          <w:numId w:val="173"/>
        </w:numPr>
        <w:spacing w:after="240"/>
      </w:pPr>
      <w:r>
        <w:t>promote long-term civilizational progress.</w:t>
      </w:r>
      <w:r>
        <w:br/>
      </w:r>
    </w:p>
    <w:p w14:paraId="3FD79F0B" w14:textId="77777777" w:rsidR="00C02B03" w:rsidRDefault="00C624CC">
      <w:pPr>
        <w:pStyle w:val="Heading1"/>
        <w:keepNext w:val="0"/>
        <w:keepLines w:val="0"/>
        <w:rPr>
          <w:sz w:val="46"/>
          <w:szCs w:val="46"/>
        </w:rPr>
      </w:pPr>
      <w:bookmarkStart w:id="248" w:name="_mhy6t8p9b044" w:colFirst="0" w:colLast="0"/>
      <w:bookmarkEnd w:id="248"/>
      <w:r>
        <w:rPr>
          <w:sz w:val="46"/>
          <w:szCs w:val="46"/>
        </w:rPr>
        <w:t>Part VI — Conflict and Security</w:t>
      </w:r>
    </w:p>
    <w:p w14:paraId="4DFD3AE4" w14:textId="77777777" w:rsidR="00C02B03" w:rsidRDefault="00C624CC">
      <w:pPr>
        <w:pStyle w:val="Heading1"/>
        <w:keepNext w:val="0"/>
        <w:keepLines w:val="0"/>
        <w:rPr>
          <w:sz w:val="46"/>
          <w:szCs w:val="46"/>
        </w:rPr>
      </w:pPr>
      <w:bookmarkStart w:id="249" w:name="_31c0yqbk5a6m" w:colFirst="0" w:colLast="0"/>
      <w:bookmarkEnd w:id="249"/>
      <w:r>
        <w:rPr>
          <w:sz w:val="46"/>
          <w:szCs w:val="46"/>
        </w:rPr>
        <w:t>Chapter 18 — Conflict Scenarios</w:t>
      </w:r>
    </w:p>
    <w:p w14:paraId="06C92B20" w14:textId="77777777" w:rsidR="00C02B03" w:rsidRDefault="00C624CC">
      <w:pPr>
        <w:spacing w:before="240" w:after="240"/>
      </w:pPr>
      <w:r>
        <w:t>This chapter describes the mechanisms used by the System of Eternity (SOE) when serious conflicts arise between nodes.</w:t>
      </w:r>
    </w:p>
    <w:p w14:paraId="6E882C7C" w14:textId="77777777" w:rsidR="00C02B03" w:rsidRDefault="00C624CC">
      <w:pPr>
        <w:spacing w:before="240" w:after="240"/>
      </w:pPr>
      <w:r>
        <w:t>Even within a highly cooperative civilizational system, nodes may still experience:</w:t>
      </w:r>
    </w:p>
    <w:p w14:paraId="791F8449" w14:textId="77777777" w:rsidR="00C02B03" w:rsidRDefault="00C624CC">
      <w:pPr>
        <w:numPr>
          <w:ilvl w:val="0"/>
          <w:numId w:val="174"/>
        </w:numPr>
        <w:spacing w:before="240" w:after="0"/>
      </w:pPr>
      <w:r>
        <w:t>political disagreements</w:t>
      </w:r>
      <w:r>
        <w:br/>
      </w:r>
    </w:p>
    <w:p w14:paraId="4922CC72" w14:textId="77777777" w:rsidR="00C02B03" w:rsidRDefault="00C624CC">
      <w:pPr>
        <w:numPr>
          <w:ilvl w:val="0"/>
          <w:numId w:val="174"/>
        </w:numPr>
        <w:spacing w:after="0"/>
      </w:pPr>
      <w:r>
        <w:t>resource disputes</w:t>
      </w:r>
      <w:r>
        <w:br/>
      </w:r>
    </w:p>
    <w:p w14:paraId="570A08DB" w14:textId="77777777" w:rsidR="00C02B03" w:rsidRDefault="00C624CC">
      <w:pPr>
        <w:numPr>
          <w:ilvl w:val="0"/>
          <w:numId w:val="174"/>
        </w:numPr>
        <w:spacing w:after="0"/>
      </w:pPr>
      <w:r>
        <w:t>disagreements over technological use</w:t>
      </w:r>
      <w:r>
        <w:br/>
      </w:r>
    </w:p>
    <w:p w14:paraId="3702926D" w14:textId="77777777" w:rsidR="00C02B03" w:rsidRDefault="00C624CC">
      <w:pPr>
        <w:numPr>
          <w:ilvl w:val="0"/>
          <w:numId w:val="174"/>
        </w:numPr>
        <w:spacing w:after="240"/>
      </w:pPr>
      <w:r>
        <w:t>value conflicts</w:t>
      </w:r>
      <w:r>
        <w:br/>
      </w:r>
    </w:p>
    <w:p w14:paraId="78B82368" w14:textId="77777777" w:rsidR="00C02B03" w:rsidRDefault="00C624CC">
      <w:pPr>
        <w:spacing w:before="240" w:after="240"/>
        <w:rPr>
          <w:b/>
          <w:bCs/>
        </w:rPr>
      </w:pPr>
      <w:r>
        <w:rPr>
          <w:b/>
          <w:bCs/>
        </w:rPr>
        <w:t>Therefore, SOE must establish institutional structures that reduce the risk of conflict while providing pathways for resolution.</w:t>
      </w:r>
    </w:p>
    <w:p w14:paraId="4B333561" w14:textId="77777777" w:rsidR="00C02B03" w:rsidRDefault="00C624CC">
      <w:pPr>
        <w:spacing w:before="240" w:after="240"/>
        <w:rPr>
          <w:b/>
          <w:bCs/>
        </w:rPr>
      </w:pPr>
      <w:r>
        <w:pict w14:anchorId="638134DC">
          <v:rect id="_x0000_i1203" style="width:0;height:1.5pt" o:hralign="center" o:hrstd="t" o:hr="t" fillcolor="#a0a0a0" stroked="f"/>
        </w:pict>
      </w:r>
    </w:p>
    <w:p w14:paraId="0693B9F6" w14:textId="77777777" w:rsidR="00C02B03" w:rsidRDefault="00C624CC">
      <w:pPr>
        <w:pStyle w:val="Heading1"/>
        <w:keepNext w:val="0"/>
        <w:keepLines w:val="0"/>
        <w:rPr>
          <w:sz w:val="46"/>
          <w:szCs w:val="46"/>
        </w:rPr>
      </w:pPr>
      <w:bookmarkStart w:id="250" w:name="_3fu9nnp2m6p4" w:colFirst="0" w:colLast="0"/>
      <w:bookmarkEnd w:id="250"/>
      <w:r>
        <w:rPr>
          <w:sz w:val="46"/>
          <w:szCs w:val="46"/>
        </w:rPr>
        <w:t>18.1 Types of Conflict</w:t>
      </w:r>
    </w:p>
    <w:p w14:paraId="6C51BF2C" w14:textId="77777777" w:rsidR="00C02B03" w:rsidRDefault="00C624CC">
      <w:pPr>
        <w:spacing w:before="240" w:after="240"/>
        <w:rPr>
          <w:b/>
          <w:bCs/>
        </w:rPr>
      </w:pPr>
      <w:r>
        <w:rPr>
          <w:b/>
          <w:bCs/>
        </w:rPr>
        <w:t>Conflicts between nodes generally fall into several categories:</w:t>
      </w:r>
    </w:p>
    <w:p w14:paraId="171FECA7" w14:textId="77777777" w:rsidR="00C02B03" w:rsidRDefault="00C624CC">
      <w:pPr>
        <w:pStyle w:val="Heading3"/>
        <w:keepNext w:val="0"/>
        <w:keepLines w:val="0"/>
        <w:rPr>
          <w:color w:val="000000"/>
          <w:sz w:val="26"/>
          <w:szCs w:val="26"/>
        </w:rPr>
      </w:pPr>
      <w:bookmarkStart w:id="251" w:name="_1kciachf3lq4" w:colFirst="0" w:colLast="0"/>
      <w:bookmarkEnd w:id="251"/>
      <w:r>
        <w:rPr>
          <w:color w:val="000000"/>
          <w:sz w:val="26"/>
          <w:szCs w:val="26"/>
        </w:rPr>
        <w:t>Policy Conflicts</w:t>
      </w:r>
    </w:p>
    <w:p w14:paraId="3EC68B46" w14:textId="77777777" w:rsidR="00C02B03" w:rsidRDefault="00C624CC">
      <w:pPr>
        <w:spacing w:before="240" w:after="240"/>
      </w:pPr>
      <w:r>
        <w:t>Nodes may disagree on policy directions or governance approaches.</w:t>
      </w:r>
    </w:p>
    <w:p w14:paraId="61D9D6A4" w14:textId="77777777" w:rsidR="00C02B03" w:rsidRDefault="00C624CC">
      <w:pPr>
        <w:pStyle w:val="Heading3"/>
        <w:keepNext w:val="0"/>
        <w:keepLines w:val="0"/>
        <w:rPr>
          <w:color w:val="000000"/>
          <w:sz w:val="26"/>
          <w:szCs w:val="26"/>
        </w:rPr>
      </w:pPr>
      <w:bookmarkStart w:id="252" w:name="_9rfqbtmri00" w:colFirst="0" w:colLast="0"/>
      <w:bookmarkEnd w:id="252"/>
      <w:r>
        <w:rPr>
          <w:color w:val="000000"/>
          <w:sz w:val="26"/>
          <w:szCs w:val="26"/>
        </w:rPr>
        <w:t>Resource Disputes</w:t>
      </w:r>
    </w:p>
    <w:p w14:paraId="7D0C4617" w14:textId="77777777" w:rsidR="00C02B03" w:rsidRDefault="00C624CC">
      <w:pPr>
        <w:spacing w:before="240" w:after="240"/>
      </w:pPr>
      <w:r>
        <w:t>Nodes may disagree over the use or allocation of resources.</w:t>
      </w:r>
    </w:p>
    <w:p w14:paraId="5AE9CB80" w14:textId="77777777" w:rsidR="00C02B03" w:rsidRDefault="00C624CC">
      <w:pPr>
        <w:pStyle w:val="Heading3"/>
        <w:keepNext w:val="0"/>
        <w:keepLines w:val="0"/>
        <w:rPr>
          <w:color w:val="000000"/>
          <w:sz w:val="26"/>
          <w:szCs w:val="26"/>
        </w:rPr>
      </w:pPr>
      <w:bookmarkStart w:id="253" w:name="_w7knif3nhv1z" w:colFirst="0" w:colLast="0"/>
      <w:bookmarkEnd w:id="253"/>
      <w:r>
        <w:rPr>
          <w:color w:val="000000"/>
          <w:sz w:val="26"/>
          <w:szCs w:val="26"/>
        </w:rPr>
        <w:t>Technological Disputes</w:t>
      </w:r>
    </w:p>
    <w:p w14:paraId="5630E41C" w14:textId="77777777" w:rsidR="00C02B03" w:rsidRDefault="00C624CC">
      <w:pPr>
        <w:spacing w:before="240" w:after="240"/>
      </w:pPr>
      <w:r>
        <w:t>Nodes may hold differing views regarding the appropriate use of certain technologies.</w:t>
      </w:r>
    </w:p>
    <w:p w14:paraId="2CABF49E" w14:textId="77777777" w:rsidR="00C02B03" w:rsidRDefault="00C624CC">
      <w:pPr>
        <w:pStyle w:val="Heading3"/>
        <w:keepNext w:val="0"/>
        <w:keepLines w:val="0"/>
        <w:rPr>
          <w:color w:val="000000"/>
          <w:sz w:val="26"/>
          <w:szCs w:val="26"/>
        </w:rPr>
      </w:pPr>
      <w:bookmarkStart w:id="254" w:name="_mcsk7hudg2p" w:colFirst="0" w:colLast="0"/>
      <w:bookmarkEnd w:id="254"/>
      <w:r>
        <w:rPr>
          <w:color w:val="000000"/>
          <w:sz w:val="26"/>
          <w:szCs w:val="26"/>
        </w:rPr>
        <w:t>Value Conflicts</w:t>
      </w:r>
    </w:p>
    <w:p w14:paraId="5BD42132" w14:textId="77777777" w:rsidR="00C02B03" w:rsidRDefault="00C624CC">
      <w:pPr>
        <w:spacing w:before="240" w:after="240"/>
      </w:pPr>
      <w:r>
        <w:t>Different nodes may maintain distinct cultural traditions or value systems.</w:t>
      </w:r>
    </w:p>
    <w:p w14:paraId="740A6629" w14:textId="77777777" w:rsidR="00C02B03" w:rsidRDefault="00C624CC">
      <w:pPr>
        <w:spacing w:before="240" w:after="240"/>
        <w:rPr>
          <w:b/>
          <w:bCs/>
        </w:rPr>
      </w:pPr>
      <w:r>
        <w:pict w14:anchorId="6ED5C0C6">
          <v:rect id="_x0000_i1204" style="width:0;height:1.5pt" o:hralign="center" o:hrstd="t" o:hr="t" fillcolor="#a0a0a0" stroked="f"/>
        </w:pict>
      </w:r>
    </w:p>
    <w:p w14:paraId="4DFE1B6B" w14:textId="77777777" w:rsidR="00C02B03" w:rsidRDefault="00C624CC">
      <w:pPr>
        <w:pStyle w:val="Heading1"/>
        <w:keepNext w:val="0"/>
        <w:keepLines w:val="0"/>
        <w:rPr>
          <w:sz w:val="46"/>
          <w:szCs w:val="46"/>
        </w:rPr>
      </w:pPr>
      <w:bookmarkStart w:id="255" w:name="_lxrcb94xllei" w:colFirst="0" w:colLast="0"/>
      <w:bookmarkEnd w:id="255"/>
      <w:r>
        <w:rPr>
          <w:sz w:val="46"/>
          <w:szCs w:val="46"/>
        </w:rPr>
        <w:t>18.2 Negotiation Mechanism</w:t>
      </w:r>
    </w:p>
    <w:p w14:paraId="286EC0B3" w14:textId="77777777" w:rsidR="00C02B03" w:rsidRDefault="00C624CC">
      <w:pPr>
        <w:spacing w:before="240" w:after="240"/>
      </w:pPr>
      <w:r>
        <w:t>SOE prioritizes the use of Negotiation Mechanisms to resolve conflicts.</w:t>
      </w:r>
    </w:p>
    <w:p w14:paraId="3BE34AED" w14:textId="77777777" w:rsidR="00C02B03" w:rsidRDefault="00C624CC">
      <w:pPr>
        <w:spacing w:before="240" w:after="240"/>
      </w:pPr>
      <w:r>
        <w:t>Nodes may conduct negotiations through:</w:t>
      </w:r>
    </w:p>
    <w:p w14:paraId="19BE2CE8" w14:textId="77777777" w:rsidR="00C02B03" w:rsidRDefault="00C624CC">
      <w:pPr>
        <w:numPr>
          <w:ilvl w:val="0"/>
          <w:numId w:val="175"/>
        </w:numPr>
        <w:spacing w:before="240" w:after="0"/>
      </w:pPr>
      <w:r>
        <w:t>diplomatic communication</w:t>
      </w:r>
      <w:r>
        <w:br/>
      </w:r>
    </w:p>
    <w:p w14:paraId="2FCD8CB6" w14:textId="77777777" w:rsidR="00C02B03" w:rsidRDefault="00C624CC">
      <w:pPr>
        <w:numPr>
          <w:ilvl w:val="0"/>
          <w:numId w:val="175"/>
        </w:numPr>
        <w:spacing w:after="0"/>
      </w:pPr>
      <w:r>
        <w:t>expert discussions</w:t>
      </w:r>
      <w:r>
        <w:br/>
      </w:r>
    </w:p>
    <w:p w14:paraId="7B9BE014" w14:textId="77777777" w:rsidR="00C02B03" w:rsidRDefault="00C624CC">
      <w:pPr>
        <w:numPr>
          <w:ilvl w:val="0"/>
          <w:numId w:val="175"/>
        </w:numPr>
        <w:spacing w:after="240"/>
      </w:pPr>
      <w:r>
        <w:t>citizen dialogue</w:t>
      </w:r>
      <w:r>
        <w:br/>
      </w:r>
    </w:p>
    <w:p w14:paraId="25F067C9" w14:textId="77777777" w:rsidR="00C02B03" w:rsidRDefault="00C624CC">
      <w:pPr>
        <w:spacing w:before="240" w:after="240"/>
      </w:pPr>
      <w:r>
        <w:t>Negotiation mechanisms typically represent the first stage of conflict resolution.</w:t>
      </w:r>
    </w:p>
    <w:p w14:paraId="12CA6210" w14:textId="77777777" w:rsidR="00C02B03" w:rsidRDefault="00C624CC">
      <w:pPr>
        <w:spacing w:before="240" w:after="240"/>
        <w:rPr>
          <w:b/>
          <w:bCs/>
        </w:rPr>
      </w:pPr>
      <w:r>
        <w:pict w14:anchorId="19515881">
          <v:rect id="_x0000_i1205" style="width:0;height:1.5pt" o:hralign="center" o:hrstd="t" o:hr="t" fillcolor="#a0a0a0" stroked="f"/>
        </w:pict>
      </w:r>
    </w:p>
    <w:p w14:paraId="7920C3B2" w14:textId="77777777" w:rsidR="00C02B03" w:rsidRDefault="00C624CC">
      <w:pPr>
        <w:pStyle w:val="Heading1"/>
        <w:keepNext w:val="0"/>
        <w:keepLines w:val="0"/>
        <w:rPr>
          <w:sz w:val="46"/>
          <w:szCs w:val="46"/>
        </w:rPr>
      </w:pPr>
      <w:bookmarkStart w:id="256" w:name="_iunixi7872qk" w:colFirst="0" w:colLast="0"/>
      <w:bookmarkEnd w:id="256"/>
      <w:r>
        <w:rPr>
          <w:sz w:val="46"/>
          <w:szCs w:val="46"/>
        </w:rPr>
        <w:t>18.3 Civilizational Arbitration</w:t>
      </w:r>
    </w:p>
    <w:p w14:paraId="7900733B" w14:textId="77777777" w:rsidR="00C02B03" w:rsidRDefault="00C624CC">
      <w:pPr>
        <w:spacing w:before="240" w:after="240"/>
      </w:pPr>
      <w:r>
        <w:t>If negotiation fails to resolve a dispute, the conflict may enter the Civilizational Arbitration Mechanism.</w:t>
      </w:r>
    </w:p>
    <w:p w14:paraId="21518A1C" w14:textId="77777777" w:rsidR="00C02B03" w:rsidRDefault="00C624CC">
      <w:pPr>
        <w:spacing w:before="240" w:after="240"/>
      </w:pPr>
      <w:r>
        <w:t>Arbitration institutions may:</w:t>
      </w:r>
    </w:p>
    <w:p w14:paraId="502C0865" w14:textId="77777777" w:rsidR="00C02B03" w:rsidRDefault="00C624CC">
      <w:pPr>
        <w:numPr>
          <w:ilvl w:val="0"/>
          <w:numId w:val="176"/>
        </w:numPr>
        <w:spacing w:before="240" w:after="0"/>
      </w:pPr>
      <w:r>
        <w:t>analyze the disputed issue</w:t>
      </w:r>
      <w:r>
        <w:br/>
      </w:r>
    </w:p>
    <w:p w14:paraId="444AFBAF" w14:textId="77777777" w:rsidR="00C02B03" w:rsidRDefault="00C624CC">
      <w:pPr>
        <w:numPr>
          <w:ilvl w:val="0"/>
          <w:numId w:val="176"/>
        </w:numPr>
        <w:spacing w:after="0"/>
      </w:pPr>
      <w:r>
        <w:t>propose potential solutions</w:t>
      </w:r>
      <w:r>
        <w:br/>
      </w:r>
    </w:p>
    <w:p w14:paraId="0BA63F1F" w14:textId="77777777" w:rsidR="00C02B03" w:rsidRDefault="00C624CC">
      <w:pPr>
        <w:numPr>
          <w:ilvl w:val="0"/>
          <w:numId w:val="176"/>
        </w:numPr>
        <w:spacing w:after="240"/>
      </w:pPr>
      <w:r>
        <w:t>conduct institutional assessments</w:t>
      </w:r>
      <w:r>
        <w:br/>
      </w:r>
    </w:p>
    <w:p w14:paraId="03D033E0" w14:textId="77777777" w:rsidR="00C02B03" w:rsidRDefault="00C624CC">
      <w:pPr>
        <w:spacing w:before="240" w:after="240"/>
      </w:pPr>
      <w:r>
        <w:t>The objective of arbitration is not to impose commands through force, but to provide reasonable pathways for resolution.</w:t>
      </w:r>
    </w:p>
    <w:p w14:paraId="6562C0E9" w14:textId="77777777" w:rsidR="00C02B03" w:rsidRDefault="00C624CC">
      <w:pPr>
        <w:spacing w:before="240" w:after="240"/>
      </w:pPr>
      <w:r>
        <w:pict w14:anchorId="60BD07FB">
          <v:rect id="_x0000_i1206" style="width:0;height:1.5pt" o:hralign="center" o:hrstd="t" o:hr="t" fillcolor="#a0a0a0" stroked="f"/>
        </w:pict>
      </w:r>
    </w:p>
    <w:p w14:paraId="188F8EC0" w14:textId="77777777" w:rsidR="00C02B03" w:rsidRDefault="00C624CC">
      <w:pPr>
        <w:pStyle w:val="Heading1"/>
        <w:keepNext w:val="0"/>
        <w:keepLines w:val="0"/>
        <w:rPr>
          <w:sz w:val="46"/>
          <w:szCs w:val="46"/>
        </w:rPr>
      </w:pPr>
      <w:bookmarkStart w:id="257" w:name="_m3fq4jpopv81" w:colFirst="0" w:colLast="0"/>
      <w:bookmarkEnd w:id="257"/>
      <w:r>
        <w:rPr>
          <w:sz w:val="46"/>
          <w:szCs w:val="46"/>
        </w:rPr>
        <w:t>18.4 Node Exit</w:t>
      </w:r>
    </w:p>
    <w:p w14:paraId="56642900" w14:textId="77777777" w:rsidR="00C02B03" w:rsidRDefault="00C624CC">
      <w:pPr>
        <w:spacing w:before="240" w:after="240"/>
      </w:pPr>
      <w:r>
        <w:t>If conflicts remain unresolved, nodes may choose to exit the civilizational system.</w:t>
      </w:r>
    </w:p>
    <w:p w14:paraId="5B85C941" w14:textId="77777777" w:rsidR="00C02B03" w:rsidRDefault="00C624CC">
      <w:pPr>
        <w:spacing w:before="240" w:after="240"/>
      </w:pPr>
      <w:r>
        <w:t>The exit mechanism may:</w:t>
      </w:r>
    </w:p>
    <w:p w14:paraId="36869DCD" w14:textId="77777777" w:rsidR="00C02B03" w:rsidRDefault="00C624CC">
      <w:pPr>
        <w:numPr>
          <w:ilvl w:val="0"/>
          <w:numId w:val="177"/>
        </w:numPr>
        <w:spacing w:before="240" w:after="0"/>
      </w:pPr>
      <w:r>
        <w:t>reduce institutional conflict</w:t>
      </w:r>
      <w:r>
        <w:br/>
      </w:r>
    </w:p>
    <w:p w14:paraId="65609D7C" w14:textId="77777777" w:rsidR="00C02B03" w:rsidRDefault="00C624CC">
      <w:pPr>
        <w:numPr>
          <w:ilvl w:val="0"/>
          <w:numId w:val="177"/>
        </w:numPr>
        <w:spacing w:after="0"/>
      </w:pPr>
      <w:r>
        <w:t>prevent prolonged confrontation</w:t>
      </w:r>
      <w:r>
        <w:br/>
      </w:r>
    </w:p>
    <w:p w14:paraId="468679FC" w14:textId="77777777" w:rsidR="00C02B03" w:rsidRDefault="00C624CC">
      <w:pPr>
        <w:numPr>
          <w:ilvl w:val="0"/>
          <w:numId w:val="177"/>
        </w:numPr>
        <w:spacing w:after="240"/>
      </w:pPr>
      <w:r>
        <w:t>prevent escalation of disputes</w:t>
      </w:r>
      <w:r>
        <w:br/>
      </w:r>
    </w:p>
    <w:p w14:paraId="30028D84" w14:textId="77777777" w:rsidR="00C02B03" w:rsidRDefault="00C624CC">
      <w:pPr>
        <w:spacing w:before="240" w:after="240"/>
      </w:pPr>
      <w:r>
        <w:t>Node exit normally requires negotiation procedures and a transition period.</w:t>
      </w:r>
    </w:p>
    <w:p w14:paraId="6CFBDA0A" w14:textId="77777777" w:rsidR="00C02B03" w:rsidRDefault="00C624CC">
      <w:pPr>
        <w:spacing w:before="240" w:after="240"/>
        <w:rPr>
          <w:b/>
          <w:bCs/>
        </w:rPr>
      </w:pPr>
      <w:r>
        <w:pict w14:anchorId="4EE80E16">
          <v:rect id="_x0000_i1207" style="width:0;height:1.5pt" o:hralign="center" o:hrstd="t" o:hr="t" fillcolor="#a0a0a0" stroked="f"/>
        </w:pict>
      </w:r>
    </w:p>
    <w:p w14:paraId="14E8B0B7" w14:textId="77777777" w:rsidR="00C02B03" w:rsidRDefault="00C624CC">
      <w:pPr>
        <w:pStyle w:val="Heading1"/>
        <w:keepNext w:val="0"/>
        <w:keepLines w:val="0"/>
        <w:rPr>
          <w:sz w:val="46"/>
          <w:szCs w:val="46"/>
        </w:rPr>
      </w:pPr>
      <w:bookmarkStart w:id="258" w:name="_wr5g4rc50hq7" w:colFirst="0" w:colLast="0"/>
      <w:bookmarkEnd w:id="258"/>
      <w:r>
        <w:rPr>
          <w:sz w:val="46"/>
          <w:szCs w:val="46"/>
        </w:rPr>
        <w:t>18.5 Objectives of Conflict Governance</w:t>
      </w:r>
    </w:p>
    <w:p w14:paraId="3DD0125B" w14:textId="77777777" w:rsidR="00C02B03" w:rsidRDefault="00C624CC">
      <w:pPr>
        <w:spacing w:before="240" w:after="240"/>
      </w:pPr>
      <w:r>
        <w:t>The goal of conflict governance within SOE is:</w:t>
      </w:r>
    </w:p>
    <w:p w14:paraId="725CF789" w14:textId="77777777" w:rsidR="00C02B03" w:rsidRDefault="00C624CC">
      <w:pPr>
        <w:spacing w:before="240" w:after="240"/>
        <w:rPr>
          <w:b/>
          <w:bCs/>
        </w:rPr>
      </w:pPr>
      <w:r>
        <w:rPr>
          <w:b/>
          <w:bCs/>
        </w:rPr>
        <w:t>to reduce the likelihood of war and systemic confrontation.</w:t>
      </w:r>
    </w:p>
    <w:p w14:paraId="739131BC" w14:textId="77777777" w:rsidR="00C02B03" w:rsidRDefault="00C624CC">
      <w:pPr>
        <w:spacing w:before="240" w:after="240"/>
      </w:pPr>
      <w:r>
        <w:t>Conflict resolution mechanisms should follow these principles:</w:t>
      </w:r>
    </w:p>
    <w:p w14:paraId="242DF9F3" w14:textId="77777777" w:rsidR="00C02B03" w:rsidRDefault="00C624CC">
      <w:pPr>
        <w:numPr>
          <w:ilvl w:val="0"/>
          <w:numId w:val="178"/>
        </w:numPr>
        <w:spacing w:before="240" w:after="0"/>
      </w:pPr>
      <w:r>
        <w:t>negotiation as the primary approach</w:t>
      </w:r>
      <w:r>
        <w:br/>
      </w:r>
    </w:p>
    <w:p w14:paraId="12DAB479" w14:textId="77777777" w:rsidR="00C02B03" w:rsidRDefault="00C624CC">
      <w:pPr>
        <w:numPr>
          <w:ilvl w:val="0"/>
          <w:numId w:val="178"/>
        </w:numPr>
        <w:spacing w:after="0"/>
      </w:pPr>
      <w:r>
        <w:t>arbitration as a secondary mechanism</w:t>
      </w:r>
      <w:r>
        <w:br/>
      </w:r>
    </w:p>
    <w:p w14:paraId="6B4A4D96" w14:textId="77777777" w:rsidR="00C02B03" w:rsidRDefault="00C624CC">
      <w:pPr>
        <w:numPr>
          <w:ilvl w:val="0"/>
          <w:numId w:val="178"/>
        </w:numPr>
        <w:spacing w:after="240"/>
      </w:pPr>
      <w:r>
        <w:t>exit as a final option</w:t>
      </w:r>
      <w:r>
        <w:br/>
      </w:r>
    </w:p>
    <w:p w14:paraId="1C8F6636" w14:textId="77777777" w:rsidR="00C02B03" w:rsidRDefault="00C624CC">
      <w:pPr>
        <w:spacing w:before="240" w:after="240"/>
      </w:pPr>
      <w:r>
        <w:t>Through this structure, the civilizational system can maintain long-term stability even in the presence of disagreements.</w:t>
      </w:r>
    </w:p>
    <w:p w14:paraId="4450DCB1" w14:textId="77777777" w:rsidR="00C02B03" w:rsidRDefault="00C624CC">
      <w:pPr>
        <w:spacing w:before="240" w:after="240"/>
        <w:rPr>
          <w:b/>
          <w:bCs/>
        </w:rPr>
      </w:pPr>
      <w:r>
        <w:pict w14:anchorId="37713D08">
          <v:rect id="_x0000_i1208" style="width:0;height:1.5pt" o:hralign="center" o:hrstd="t" o:hr="t" fillcolor="#a0a0a0" stroked="f"/>
        </w:pict>
      </w:r>
    </w:p>
    <w:p w14:paraId="6D2F392E" w14:textId="77777777" w:rsidR="00C02B03" w:rsidRDefault="00C624CC">
      <w:pPr>
        <w:pStyle w:val="Heading1"/>
        <w:keepNext w:val="0"/>
        <w:keepLines w:val="0"/>
        <w:rPr>
          <w:sz w:val="46"/>
          <w:szCs w:val="46"/>
        </w:rPr>
      </w:pPr>
      <w:bookmarkStart w:id="259" w:name="_f8xy1t3i600u" w:colFirst="0" w:colLast="0"/>
      <w:bookmarkEnd w:id="259"/>
      <w:r>
        <w:rPr>
          <w:sz w:val="46"/>
          <w:szCs w:val="46"/>
        </w:rPr>
        <w:t>Chapter 19 — Information Warfare</w:t>
      </w:r>
    </w:p>
    <w:p w14:paraId="47B19378" w14:textId="77777777" w:rsidR="00C02B03" w:rsidRDefault="00C624CC">
      <w:pPr>
        <w:spacing w:before="240" w:after="240"/>
        <w:rPr>
          <w:b/>
          <w:bCs/>
        </w:rPr>
      </w:pPr>
      <w:r>
        <w:rPr>
          <w:b/>
          <w:bCs/>
        </w:rPr>
        <w:t>This chapter describes the mechanisms used by the System of Eternity (SOE) to respond to systemic information attacks.</w:t>
      </w:r>
    </w:p>
    <w:p w14:paraId="027342E1" w14:textId="77777777" w:rsidR="00C02B03" w:rsidRDefault="00C624CC">
      <w:pPr>
        <w:spacing w:before="240" w:after="240"/>
      </w:pPr>
      <w:r>
        <w:t>In modern societies, information systems have become an important arena of conflict.</w:t>
      </w:r>
    </w:p>
    <w:p w14:paraId="1AD974E0" w14:textId="77777777" w:rsidR="00C02B03" w:rsidRDefault="00C624CC">
      <w:pPr>
        <w:spacing w:before="240" w:after="240"/>
      </w:pPr>
      <w:r>
        <w:t>States, organizations, or other actors may attempt to influence the information environment through:</w:t>
      </w:r>
    </w:p>
    <w:p w14:paraId="236585A1" w14:textId="77777777" w:rsidR="00C02B03" w:rsidRDefault="00C624CC">
      <w:pPr>
        <w:numPr>
          <w:ilvl w:val="0"/>
          <w:numId w:val="179"/>
        </w:numPr>
        <w:spacing w:before="240" w:after="0"/>
      </w:pPr>
      <w:r>
        <w:t>propaganda</w:t>
      </w:r>
      <w:r>
        <w:br/>
      </w:r>
    </w:p>
    <w:p w14:paraId="08C42A36" w14:textId="77777777" w:rsidR="00C02B03" w:rsidRDefault="00C624CC">
      <w:pPr>
        <w:numPr>
          <w:ilvl w:val="0"/>
          <w:numId w:val="179"/>
        </w:numPr>
        <w:spacing w:after="0"/>
      </w:pPr>
      <w:r>
        <w:t>misinformation</w:t>
      </w:r>
      <w:r>
        <w:br/>
      </w:r>
    </w:p>
    <w:p w14:paraId="68942059" w14:textId="77777777" w:rsidR="00C02B03" w:rsidRDefault="00C624CC">
      <w:pPr>
        <w:numPr>
          <w:ilvl w:val="0"/>
          <w:numId w:val="179"/>
        </w:numPr>
        <w:spacing w:after="0"/>
      </w:pPr>
      <w:r>
        <w:t>information manipulation networks</w:t>
      </w:r>
      <w:r>
        <w:br/>
      </w:r>
    </w:p>
    <w:p w14:paraId="15A9E228" w14:textId="77777777" w:rsidR="00C02B03" w:rsidRDefault="00C624CC">
      <w:pPr>
        <w:numPr>
          <w:ilvl w:val="0"/>
          <w:numId w:val="179"/>
        </w:numPr>
        <w:spacing w:after="240"/>
      </w:pPr>
      <w:r>
        <w:t>competing historical narratives</w:t>
      </w:r>
      <w:r>
        <w:br/>
      </w:r>
    </w:p>
    <w:p w14:paraId="3155DA9F" w14:textId="77777777" w:rsidR="00C02B03" w:rsidRDefault="00C624CC">
      <w:pPr>
        <w:spacing w:before="240" w:after="240"/>
      </w:pPr>
      <w:r>
        <w:t>If these activities occur on a large scale, they may affect social stability and the quality of public decision-making.</w:t>
      </w:r>
    </w:p>
    <w:p w14:paraId="45B0C12E" w14:textId="77777777" w:rsidR="00C02B03" w:rsidRDefault="00C624CC">
      <w:pPr>
        <w:spacing w:before="240" w:after="240"/>
      </w:pPr>
      <w:r>
        <w:t>Therefore, SOE must establish institutional mechanisms to address Information Warfare.</w:t>
      </w:r>
    </w:p>
    <w:p w14:paraId="28EFDD20" w14:textId="77777777" w:rsidR="00C02B03" w:rsidRDefault="00C624CC">
      <w:pPr>
        <w:spacing w:before="240" w:after="240"/>
        <w:rPr>
          <w:b/>
          <w:bCs/>
        </w:rPr>
      </w:pPr>
      <w:r>
        <w:pict w14:anchorId="0E3F29FC">
          <v:rect id="_x0000_i1209" style="width:0;height:1.5pt" o:hralign="center" o:hrstd="t" o:hr="t" fillcolor="#a0a0a0" stroked="f"/>
        </w:pict>
      </w:r>
    </w:p>
    <w:p w14:paraId="1502DF2E" w14:textId="77777777" w:rsidR="00C02B03" w:rsidRDefault="00C624CC">
      <w:pPr>
        <w:pStyle w:val="Heading1"/>
        <w:keepNext w:val="0"/>
        <w:keepLines w:val="0"/>
        <w:rPr>
          <w:sz w:val="46"/>
          <w:szCs w:val="46"/>
        </w:rPr>
      </w:pPr>
      <w:bookmarkStart w:id="260" w:name="_b56idgj23e8r" w:colFirst="0" w:colLast="0"/>
      <w:bookmarkEnd w:id="260"/>
      <w:r>
        <w:rPr>
          <w:sz w:val="46"/>
          <w:szCs w:val="46"/>
        </w:rPr>
        <w:t>19.1 Types of Information Attacks</w:t>
      </w:r>
    </w:p>
    <w:p w14:paraId="2A38B749" w14:textId="77777777" w:rsidR="00C02B03" w:rsidRDefault="00C624CC">
      <w:pPr>
        <w:spacing w:before="240" w:after="240"/>
        <w:rPr>
          <w:b/>
          <w:bCs/>
        </w:rPr>
      </w:pPr>
      <w:r>
        <w:rPr>
          <w:b/>
          <w:bCs/>
        </w:rPr>
        <w:t>Information attacks may appear in several forms.</w:t>
      </w:r>
    </w:p>
    <w:p w14:paraId="5CDC419C" w14:textId="77777777" w:rsidR="00C02B03" w:rsidRDefault="00C624CC">
      <w:pPr>
        <w:pStyle w:val="Heading3"/>
        <w:keepNext w:val="0"/>
        <w:keepLines w:val="0"/>
        <w:rPr>
          <w:color w:val="000000"/>
          <w:sz w:val="26"/>
          <w:szCs w:val="26"/>
        </w:rPr>
      </w:pPr>
      <w:bookmarkStart w:id="261" w:name="_4xxay3msfuwe" w:colFirst="0" w:colLast="0"/>
      <w:bookmarkEnd w:id="261"/>
      <w:r>
        <w:rPr>
          <w:color w:val="000000"/>
          <w:sz w:val="26"/>
          <w:szCs w:val="26"/>
        </w:rPr>
        <w:t>Propaganda Systems</w:t>
      </w:r>
    </w:p>
    <w:p w14:paraId="08CDF290" w14:textId="77777777" w:rsidR="00C02B03" w:rsidRDefault="00C624CC">
      <w:pPr>
        <w:spacing w:before="240" w:after="240"/>
      </w:pPr>
      <w:r>
        <w:t>Media or online networks are used to promote specific political narratives.</w:t>
      </w:r>
    </w:p>
    <w:p w14:paraId="5FDF3F93" w14:textId="77777777" w:rsidR="00C02B03" w:rsidRDefault="00C624CC">
      <w:pPr>
        <w:pStyle w:val="Heading3"/>
        <w:keepNext w:val="0"/>
        <w:keepLines w:val="0"/>
        <w:rPr>
          <w:color w:val="000000"/>
          <w:sz w:val="26"/>
          <w:szCs w:val="26"/>
        </w:rPr>
      </w:pPr>
      <w:bookmarkStart w:id="262" w:name="_12pt97ok88uq" w:colFirst="0" w:colLast="0"/>
      <w:bookmarkEnd w:id="262"/>
      <w:r>
        <w:rPr>
          <w:color w:val="000000"/>
          <w:sz w:val="26"/>
          <w:szCs w:val="26"/>
        </w:rPr>
        <w:t>Misinformation Dissemination</w:t>
      </w:r>
    </w:p>
    <w:p w14:paraId="1296CC43" w14:textId="77777777" w:rsidR="00C02B03" w:rsidRDefault="00C624CC">
      <w:pPr>
        <w:spacing w:before="240" w:after="240"/>
      </w:pPr>
      <w:r>
        <w:t>Inaccurate or misleading information is widely distributed.</w:t>
      </w:r>
    </w:p>
    <w:p w14:paraId="3E26E25C" w14:textId="77777777" w:rsidR="00C02B03" w:rsidRDefault="00C624CC">
      <w:pPr>
        <w:pStyle w:val="Heading3"/>
        <w:keepNext w:val="0"/>
        <w:keepLines w:val="0"/>
        <w:rPr>
          <w:color w:val="000000"/>
          <w:sz w:val="26"/>
          <w:szCs w:val="26"/>
        </w:rPr>
      </w:pPr>
      <w:bookmarkStart w:id="263" w:name="_rn3kjopdvv41" w:colFirst="0" w:colLast="0"/>
      <w:bookmarkEnd w:id="263"/>
      <w:r>
        <w:rPr>
          <w:color w:val="000000"/>
          <w:sz w:val="26"/>
          <w:szCs w:val="26"/>
        </w:rPr>
        <w:t>Automated Information Manipulation</w:t>
      </w:r>
    </w:p>
    <w:p w14:paraId="74C6A9DA" w14:textId="77777777" w:rsidR="00C02B03" w:rsidRDefault="00C624CC">
      <w:pPr>
        <w:spacing w:before="240" w:after="240"/>
      </w:pPr>
      <w:r>
        <w:t>Automated accounts or algorithms are used to amplify specific information.</w:t>
      </w:r>
    </w:p>
    <w:p w14:paraId="046F0683" w14:textId="77777777" w:rsidR="00C02B03" w:rsidRDefault="00C624CC">
      <w:pPr>
        <w:pStyle w:val="Heading3"/>
        <w:keepNext w:val="0"/>
        <w:keepLines w:val="0"/>
        <w:rPr>
          <w:color w:val="000000"/>
          <w:sz w:val="26"/>
          <w:szCs w:val="26"/>
        </w:rPr>
      </w:pPr>
      <w:bookmarkStart w:id="264" w:name="_im3mbc1fq1op" w:colFirst="0" w:colLast="0"/>
      <w:bookmarkEnd w:id="264"/>
      <w:r>
        <w:rPr>
          <w:color w:val="000000"/>
          <w:sz w:val="26"/>
          <w:szCs w:val="26"/>
        </w:rPr>
        <w:t>Historical Narrative Conflicts</w:t>
      </w:r>
    </w:p>
    <w:p w14:paraId="32597BE0" w14:textId="77777777" w:rsidR="00C02B03" w:rsidRDefault="00C624CC">
      <w:pPr>
        <w:spacing w:before="240" w:after="240"/>
      </w:pPr>
      <w:r>
        <w:t>Competing interpretations of historical events are constructed to influence public perception.</w:t>
      </w:r>
    </w:p>
    <w:p w14:paraId="2DF20144" w14:textId="77777777" w:rsidR="00C02B03" w:rsidRDefault="00C624CC">
      <w:pPr>
        <w:spacing w:before="240" w:after="240"/>
        <w:rPr>
          <w:b/>
          <w:bCs/>
        </w:rPr>
      </w:pPr>
      <w:r>
        <w:pict w14:anchorId="283A665D">
          <v:rect id="_x0000_i1210" style="width:0;height:1.5pt" o:hralign="center" o:hrstd="t" o:hr="t" fillcolor="#a0a0a0" stroked="f"/>
        </w:pict>
      </w:r>
    </w:p>
    <w:p w14:paraId="38274CB8" w14:textId="77777777" w:rsidR="00C02B03" w:rsidRDefault="00C624CC">
      <w:pPr>
        <w:pStyle w:val="Heading1"/>
        <w:keepNext w:val="0"/>
        <w:keepLines w:val="0"/>
        <w:rPr>
          <w:sz w:val="46"/>
          <w:szCs w:val="46"/>
        </w:rPr>
      </w:pPr>
      <w:bookmarkStart w:id="265" w:name="_zh66akthya6b" w:colFirst="0" w:colLast="0"/>
      <w:bookmarkEnd w:id="265"/>
      <w:r>
        <w:rPr>
          <w:sz w:val="46"/>
          <w:szCs w:val="46"/>
        </w:rPr>
        <w:t>19.2 Multi-layer Response Mechanism</w:t>
      </w:r>
    </w:p>
    <w:p w14:paraId="56B6FF77" w14:textId="77777777" w:rsidR="00C02B03" w:rsidRDefault="00C624CC">
      <w:pPr>
        <w:spacing w:before="240" w:after="240"/>
        <w:rPr>
          <w:b/>
          <w:bCs/>
        </w:rPr>
      </w:pPr>
      <w:r>
        <w:rPr>
          <w:b/>
          <w:bCs/>
        </w:rPr>
        <w:t>SOE adopts a Multi-Layer Information Response System.</w:t>
      </w:r>
    </w:p>
    <w:p w14:paraId="45736327" w14:textId="77777777" w:rsidR="00C02B03" w:rsidRDefault="00C624CC">
      <w:pPr>
        <w:spacing w:before="240" w:after="240"/>
        <w:rPr>
          <w:b/>
          <w:bCs/>
        </w:rPr>
      </w:pPr>
      <w:r>
        <w:rPr>
          <w:b/>
          <w:bCs/>
        </w:rPr>
        <w:t>This system includes several components:</w:t>
      </w:r>
    </w:p>
    <w:p w14:paraId="76AFB0B9" w14:textId="77777777" w:rsidR="00C02B03" w:rsidRDefault="00C624CC">
      <w:pPr>
        <w:pStyle w:val="Heading3"/>
        <w:keepNext w:val="0"/>
        <w:keepLines w:val="0"/>
        <w:rPr>
          <w:color w:val="000000"/>
          <w:sz w:val="26"/>
          <w:szCs w:val="26"/>
        </w:rPr>
      </w:pPr>
      <w:bookmarkStart w:id="266" w:name="_8hxvwp407dud" w:colFirst="0" w:colLast="0"/>
      <w:bookmarkEnd w:id="266"/>
      <w:r>
        <w:rPr>
          <w:color w:val="000000"/>
          <w:sz w:val="26"/>
          <w:szCs w:val="26"/>
        </w:rPr>
        <w:t>Public Rebuttal</w:t>
      </w:r>
    </w:p>
    <w:p w14:paraId="4D1B9614" w14:textId="77777777" w:rsidR="00C02B03" w:rsidRDefault="00C624CC">
      <w:pPr>
        <w:spacing w:before="240" w:after="240"/>
      </w:pPr>
      <w:r>
        <w:t>When misinformation appears, individuals and institutions may respond publicly.</w:t>
      </w:r>
    </w:p>
    <w:p w14:paraId="36595442" w14:textId="77777777" w:rsidR="00C02B03" w:rsidRDefault="00C624CC">
      <w:pPr>
        <w:pStyle w:val="Heading3"/>
        <w:keepNext w:val="0"/>
        <w:keepLines w:val="0"/>
        <w:rPr>
          <w:color w:val="000000"/>
          <w:sz w:val="26"/>
          <w:szCs w:val="26"/>
        </w:rPr>
      </w:pPr>
      <w:bookmarkStart w:id="267" w:name="_spsble9p94bd" w:colFirst="0" w:colLast="0"/>
      <w:bookmarkEnd w:id="267"/>
      <w:r>
        <w:rPr>
          <w:color w:val="000000"/>
          <w:sz w:val="26"/>
          <w:szCs w:val="26"/>
        </w:rPr>
        <w:t>Fact System Intervention</w:t>
      </w:r>
    </w:p>
    <w:p w14:paraId="1C023D66" w14:textId="77777777" w:rsidR="00C02B03" w:rsidRDefault="00C624CC">
      <w:pPr>
        <w:spacing w:before="240" w:after="240"/>
      </w:pPr>
      <w:r>
        <w:t>Fact Panels and expert systems may provide structured factual analysis.</w:t>
      </w:r>
    </w:p>
    <w:p w14:paraId="1CFA283B" w14:textId="77777777" w:rsidR="00C02B03" w:rsidRDefault="00C624CC">
      <w:pPr>
        <w:pStyle w:val="Heading3"/>
        <w:keepNext w:val="0"/>
        <w:keepLines w:val="0"/>
        <w:rPr>
          <w:color w:val="000000"/>
          <w:sz w:val="26"/>
          <w:szCs w:val="26"/>
        </w:rPr>
      </w:pPr>
      <w:bookmarkStart w:id="268" w:name="_6npo60bd5qeh" w:colFirst="0" w:colLast="0"/>
      <w:bookmarkEnd w:id="268"/>
      <w:r>
        <w:rPr>
          <w:color w:val="000000"/>
          <w:sz w:val="26"/>
          <w:szCs w:val="26"/>
        </w:rPr>
        <w:t>AI Analysis</w:t>
      </w:r>
    </w:p>
    <w:p w14:paraId="43E61F6C" w14:textId="77777777" w:rsidR="00C02B03" w:rsidRDefault="00C624CC">
      <w:pPr>
        <w:spacing w:before="240" w:after="240"/>
      </w:pPr>
      <w:r>
        <w:t>Artificial intelligence systems may identify:</w:t>
      </w:r>
    </w:p>
    <w:p w14:paraId="6E5050B7" w14:textId="77777777" w:rsidR="00C02B03" w:rsidRDefault="00C624CC">
      <w:pPr>
        <w:numPr>
          <w:ilvl w:val="0"/>
          <w:numId w:val="180"/>
        </w:numPr>
        <w:spacing w:before="240" w:after="0"/>
      </w:pPr>
      <w:r>
        <w:t>information manipulation networks</w:t>
      </w:r>
      <w:r>
        <w:br/>
      </w:r>
    </w:p>
    <w:p w14:paraId="1A357E8F" w14:textId="77777777" w:rsidR="00C02B03" w:rsidRDefault="00C624CC">
      <w:pPr>
        <w:numPr>
          <w:ilvl w:val="0"/>
          <w:numId w:val="180"/>
        </w:numPr>
        <w:spacing w:after="240"/>
      </w:pPr>
      <w:r>
        <w:t>automated information propagation patterns</w:t>
      </w:r>
      <w:r>
        <w:br/>
      </w:r>
    </w:p>
    <w:p w14:paraId="1144F404" w14:textId="77777777" w:rsidR="00C02B03" w:rsidRDefault="00C624CC">
      <w:pPr>
        <w:pStyle w:val="Heading3"/>
        <w:keepNext w:val="0"/>
        <w:keepLines w:val="0"/>
        <w:rPr>
          <w:color w:val="000000"/>
          <w:sz w:val="26"/>
          <w:szCs w:val="26"/>
        </w:rPr>
      </w:pPr>
      <w:bookmarkStart w:id="269" w:name="_e4hsi4cvs9na" w:colFirst="0" w:colLast="0"/>
      <w:bookmarkEnd w:id="269"/>
      <w:r>
        <w:rPr>
          <w:color w:val="000000"/>
          <w:sz w:val="26"/>
          <w:szCs w:val="26"/>
        </w:rPr>
        <w:t>Public Discussion</w:t>
      </w:r>
    </w:p>
    <w:p w14:paraId="1D51FC8C" w14:textId="77777777" w:rsidR="00C02B03" w:rsidRDefault="00C624CC">
      <w:pPr>
        <w:spacing w:before="240" w:after="240"/>
      </w:pPr>
      <w:r>
        <w:t>The public may participate in discussions and critically examine contested information.</w:t>
      </w:r>
    </w:p>
    <w:p w14:paraId="6D523816" w14:textId="77777777" w:rsidR="00C02B03" w:rsidRDefault="00C624CC">
      <w:pPr>
        <w:spacing w:before="240" w:after="240"/>
      </w:pPr>
      <w:r>
        <w:t>This multi-layer structure helps reduce the influence of information manipulation.</w:t>
      </w:r>
    </w:p>
    <w:p w14:paraId="063E8ACC" w14:textId="77777777" w:rsidR="00C02B03" w:rsidRDefault="00C624CC">
      <w:pPr>
        <w:spacing w:before="240" w:after="240"/>
        <w:rPr>
          <w:b/>
          <w:bCs/>
        </w:rPr>
      </w:pPr>
      <w:r>
        <w:pict w14:anchorId="6375D201">
          <v:rect id="_x0000_i1211" style="width:0;height:1.5pt" o:hralign="center" o:hrstd="t" o:hr="t" fillcolor="#a0a0a0" stroked="f"/>
        </w:pict>
      </w:r>
    </w:p>
    <w:p w14:paraId="285F6FAE" w14:textId="77777777" w:rsidR="00C02B03" w:rsidRDefault="00C624CC">
      <w:pPr>
        <w:pStyle w:val="Heading1"/>
        <w:keepNext w:val="0"/>
        <w:keepLines w:val="0"/>
        <w:rPr>
          <w:sz w:val="46"/>
          <w:szCs w:val="46"/>
        </w:rPr>
      </w:pPr>
      <w:bookmarkStart w:id="270" w:name="_8nmd3uco0w0r" w:colFirst="0" w:colLast="0"/>
      <w:bookmarkEnd w:id="270"/>
      <w:r>
        <w:rPr>
          <w:sz w:val="46"/>
          <w:szCs w:val="46"/>
        </w:rPr>
        <w:t>19.3 Information Transparency</w:t>
      </w:r>
    </w:p>
    <w:p w14:paraId="704C2932" w14:textId="77777777" w:rsidR="00C02B03" w:rsidRDefault="00C624CC">
      <w:pPr>
        <w:spacing w:before="240" w:after="240"/>
      </w:pPr>
      <w:r>
        <w:t>Whenever possible, information-related issues should remain transparent.</w:t>
      </w:r>
    </w:p>
    <w:p w14:paraId="34D54BD7" w14:textId="77777777" w:rsidR="00C02B03" w:rsidRDefault="00C624CC">
      <w:pPr>
        <w:spacing w:before="240" w:after="240"/>
      </w:pPr>
      <w:r>
        <w:t>Transparency mechanisms help society to:</w:t>
      </w:r>
    </w:p>
    <w:p w14:paraId="75CB4780" w14:textId="77777777" w:rsidR="00C02B03" w:rsidRDefault="00C624CC">
      <w:pPr>
        <w:numPr>
          <w:ilvl w:val="0"/>
          <w:numId w:val="181"/>
        </w:numPr>
        <w:spacing w:before="240" w:after="0"/>
      </w:pPr>
      <w:r>
        <w:t>identify information manipulation</w:t>
      </w:r>
      <w:r>
        <w:br/>
      </w:r>
    </w:p>
    <w:p w14:paraId="1282F5E2" w14:textId="77777777" w:rsidR="00C02B03" w:rsidRDefault="00C624CC">
      <w:pPr>
        <w:numPr>
          <w:ilvl w:val="0"/>
          <w:numId w:val="181"/>
        </w:numPr>
        <w:spacing w:after="0"/>
      </w:pPr>
      <w:r>
        <w:t>understand factual disputes</w:t>
      </w:r>
      <w:r>
        <w:br/>
      </w:r>
    </w:p>
    <w:p w14:paraId="451FA6A8" w14:textId="77777777" w:rsidR="00C02B03" w:rsidRDefault="00C624CC">
      <w:pPr>
        <w:numPr>
          <w:ilvl w:val="0"/>
          <w:numId w:val="181"/>
        </w:numPr>
        <w:spacing w:after="240"/>
      </w:pPr>
      <w:r>
        <w:t>conduct rational discussions</w:t>
      </w:r>
      <w:r>
        <w:br/>
      </w:r>
    </w:p>
    <w:p w14:paraId="6A4966C7" w14:textId="77777777" w:rsidR="00C02B03" w:rsidRDefault="00C624CC">
      <w:pPr>
        <w:spacing w:before="240" w:after="240"/>
      </w:pPr>
      <w:r>
        <w:t>Transparency is an important foundation for information system stability.</w:t>
      </w:r>
    </w:p>
    <w:p w14:paraId="1CF8C1C7" w14:textId="77777777" w:rsidR="00C02B03" w:rsidRDefault="00C624CC">
      <w:pPr>
        <w:spacing w:before="240" w:after="240"/>
        <w:rPr>
          <w:b/>
          <w:bCs/>
        </w:rPr>
      </w:pPr>
      <w:r>
        <w:pict w14:anchorId="3A06507F">
          <v:rect id="_x0000_i1212" style="width:0;height:1.5pt" o:hralign="center" o:hrstd="t" o:hr="t" fillcolor="#a0a0a0" stroked="f"/>
        </w:pict>
      </w:r>
    </w:p>
    <w:p w14:paraId="0E2EAED6" w14:textId="77777777" w:rsidR="00C02B03" w:rsidRDefault="00C624CC">
      <w:pPr>
        <w:pStyle w:val="Heading1"/>
        <w:keepNext w:val="0"/>
        <w:keepLines w:val="0"/>
        <w:rPr>
          <w:sz w:val="46"/>
          <w:szCs w:val="46"/>
        </w:rPr>
      </w:pPr>
      <w:bookmarkStart w:id="271" w:name="_jl52pf5v41xd" w:colFirst="0" w:colLast="0"/>
      <w:bookmarkEnd w:id="271"/>
      <w:r>
        <w:rPr>
          <w:sz w:val="46"/>
          <w:szCs w:val="46"/>
        </w:rPr>
        <w:t>19.4 Civilizational Stability</w:t>
      </w:r>
    </w:p>
    <w:p w14:paraId="2FF5FC6B" w14:textId="77777777" w:rsidR="00C02B03" w:rsidRDefault="00C624CC">
      <w:pPr>
        <w:spacing w:before="240" w:after="240"/>
      </w:pPr>
      <w:r>
        <w:t>SOE does not attempt to completely eliminate information conflict.</w:t>
      </w:r>
    </w:p>
    <w:p w14:paraId="0AE162F3" w14:textId="77777777" w:rsidR="00C02B03" w:rsidRDefault="00C624CC">
      <w:pPr>
        <w:spacing w:before="240" w:after="240"/>
      </w:pPr>
      <w:r>
        <w:t>In open societies, the existence of different viewpoints is normal.</w:t>
      </w:r>
    </w:p>
    <w:p w14:paraId="039DC219" w14:textId="77777777" w:rsidR="00C02B03" w:rsidRDefault="00C624CC">
      <w:pPr>
        <w:spacing w:before="240" w:after="240"/>
      </w:pPr>
      <w:r>
        <w:t>The goal of governance is:</w:t>
      </w:r>
    </w:p>
    <w:p w14:paraId="562BE6F0" w14:textId="77777777" w:rsidR="00C02B03" w:rsidRDefault="00C624CC">
      <w:pPr>
        <w:spacing w:before="240" w:after="240"/>
      </w:pPr>
      <w:r>
        <w:t>to prevent information manipulation from destabilizing society.</w:t>
      </w:r>
    </w:p>
    <w:p w14:paraId="6D476551" w14:textId="77777777" w:rsidR="00C02B03" w:rsidRDefault="00C624CC">
      <w:pPr>
        <w:spacing w:before="240" w:after="240"/>
        <w:rPr>
          <w:b/>
          <w:bCs/>
        </w:rPr>
      </w:pPr>
      <w:r>
        <w:pict w14:anchorId="1F4AF3B4">
          <v:rect id="_x0000_i1213" style="width:0;height:1.5pt" o:hralign="center" o:hrstd="t" o:hr="t" fillcolor="#a0a0a0" stroked="f"/>
        </w:pict>
      </w:r>
    </w:p>
    <w:p w14:paraId="6706D659" w14:textId="77777777" w:rsidR="00C02B03" w:rsidRDefault="00C624CC">
      <w:pPr>
        <w:pStyle w:val="Heading1"/>
        <w:keepNext w:val="0"/>
        <w:keepLines w:val="0"/>
        <w:rPr>
          <w:sz w:val="46"/>
          <w:szCs w:val="46"/>
        </w:rPr>
      </w:pPr>
      <w:bookmarkStart w:id="272" w:name="_jl3apn4pjijo" w:colFirst="0" w:colLast="0"/>
      <w:bookmarkEnd w:id="272"/>
      <w:r>
        <w:rPr>
          <w:sz w:val="46"/>
          <w:szCs w:val="46"/>
        </w:rPr>
        <w:t>19.5 Objectives of Information Warfare Governance</w:t>
      </w:r>
    </w:p>
    <w:p w14:paraId="0C5A1357" w14:textId="77777777" w:rsidR="00C02B03" w:rsidRDefault="00C624CC">
      <w:pPr>
        <w:spacing w:before="240" w:after="240"/>
      </w:pPr>
      <w:r>
        <w:t>The objective of SOE is to establish an information environment that can:</w:t>
      </w:r>
    </w:p>
    <w:p w14:paraId="76A49F82" w14:textId="77777777" w:rsidR="00C02B03" w:rsidRDefault="00C624CC">
      <w:pPr>
        <w:numPr>
          <w:ilvl w:val="0"/>
          <w:numId w:val="182"/>
        </w:numPr>
        <w:spacing w:before="240" w:after="0"/>
      </w:pPr>
      <w:r>
        <w:t>identify information manipulation</w:t>
      </w:r>
      <w:r>
        <w:br/>
      </w:r>
    </w:p>
    <w:p w14:paraId="24883331" w14:textId="77777777" w:rsidR="00C02B03" w:rsidRDefault="00C624CC">
      <w:pPr>
        <w:numPr>
          <w:ilvl w:val="0"/>
          <w:numId w:val="182"/>
        </w:numPr>
        <w:spacing w:after="0"/>
      </w:pPr>
      <w:r>
        <w:t>provide reliable factual resources</w:t>
      </w:r>
      <w:r>
        <w:br/>
      </w:r>
    </w:p>
    <w:p w14:paraId="1820A71C" w14:textId="77777777" w:rsidR="00C02B03" w:rsidRDefault="00C624CC">
      <w:pPr>
        <w:numPr>
          <w:ilvl w:val="0"/>
          <w:numId w:val="182"/>
        </w:numPr>
        <w:spacing w:after="240"/>
      </w:pPr>
      <w:r>
        <w:t>support open public discussion</w:t>
      </w:r>
    </w:p>
    <w:p w14:paraId="37B79B83" w14:textId="77777777" w:rsidR="00C02B03" w:rsidRDefault="00C624CC">
      <w:pPr>
        <w:spacing w:before="240" w:after="240"/>
      </w:pPr>
      <w:r>
        <w:t>Through this structure, society can maintain stability and rational decision-making within complex information environments.</w:t>
      </w:r>
    </w:p>
    <w:p w14:paraId="19D5CF3A" w14:textId="77777777" w:rsidR="00C02B03" w:rsidRDefault="00C624CC">
      <w:pPr>
        <w:pStyle w:val="Heading1"/>
        <w:keepNext w:val="0"/>
        <w:keepLines w:val="0"/>
        <w:rPr>
          <w:sz w:val="46"/>
          <w:szCs w:val="46"/>
        </w:rPr>
      </w:pPr>
      <w:bookmarkStart w:id="273" w:name="_p6otb8n1cdij" w:colFirst="0" w:colLast="0"/>
      <w:bookmarkEnd w:id="273"/>
      <w:r>
        <w:rPr>
          <w:sz w:val="46"/>
          <w:szCs w:val="46"/>
        </w:rPr>
        <w:t>Chapter 20 — AI Crisis</w:t>
      </w:r>
    </w:p>
    <w:p w14:paraId="3A7BA75B" w14:textId="77777777" w:rsidR="00C02B03" w:rsidRDefault="00C624CC">
      <w:pPr>
        <w:spacing w:before="240" w:after="240"/>
      </w:pPr>
      <w:r>
        <w:t>This chapter examines the role of artificial intelligence within civilizational systems and the potential risks it may introduce.</w:t>
      </w:r>
    </w:p>
    <w:p w14:paraId="34D02C3F" w14:textId="77777777" w:rsidR="00C02B03" w:rsidRDefault="00C624CC">
      <w:pPr>
        <w:spacing w:before="240" w:after="240"/>
      </w:pPr>
      <w:r>
        <w:t>As technology advances, artificial intelligence may become one of the most powerful technologies within civilization.</w:t>
      </w:r>
    </w:p>
    <w:p w14:paraId="313E2CBA" w14:textId="77777777" w:rsidR="00C02B03" w:rsidRDefault="00C624CC">
      <w:pPr>
        <w:spacing w:before="240" w:after="240"/>
      </w:pPr>
      <w:r>
        <w:t>AI can provide significant capabilities, including:</w:t>
      </w:r>
    </w:p>
    <w:p w14:paraId="3946AC1E" w14:textId="77777777" w:rsidR="00C02B03" w:rsidRDefault="00C624CC">
      <w:pPr>
        <w:numPr>
          <w:ilvl w:val="0"/>
          <w:numId w:val="183"/>
        </w:numPr>
        <w:spacing w:before="240" w:after="0"/>
      </w:pPr>
      <w:r>
        <w:t>scientific research</w:t>
      </w:r>
      <w:r>
        <w:br/>
      </w:r>
    </w:p>
    <w:p w14:paraId="6745DEDA" w14:textId="77777777" w:rsidR="00C02B03" w:rsidRDefault="00C624CC">
      <w:pPr>
        <w:numPr>
          <w:ilvl w:val="0"/>
          <w:numId w:val="183"/>
        </w:numPr>
        <w:spacing w:after="0"/>
      </w:pPr>
      <w:r>
        <w:t>resource management</w:t>
      </w:r>
      <w:r>
        <w:br/>
      </w:r>
    </w:p>
    <w:p w14:paraId="7E8336DF" w14:textId="77777777" w:rsidR="00C02B03" w:rsidRDefault="00C624CC">
      <w:pPr>
        <w:numPr>
          <w:ilvl w:val="0"/>
          <w:numId w:val="183"/>
        </w:numPr>
        <w:spacing w:after="0"/>
      </w:pPr>
      <w:r>
        <w:t>risk prediction</w:t>
      </w:r>
      <w:r>
        <w:br/>
      </w:r>
    </w:p>
    <w:p w14:paraId="0ADCF583" w14:textId="77777777" w:rsidR="00C02B03" w:rsidRDefault="00C624CC">
      <w:pPr>
        <w:numPr>
          <w:ilvl w:val="0"/>
          <w:numId w:val="183"/>
        </w:numPr>
        <w:spacing w:after="240"/>
      </w:pPr>
      <w:r>
        <w:t>policy analysis</w:t>
      </w:r>
    </w:p>
    <w:p w14:paraId="59C356AA" w14:textId="77777777" w:rsidR="00C02B03" w:rsidRDefault="00C624CC">
      <w:pPr>
        <w:spacing w:before="240" w:after="240"/>
      </w:pPr>
      <w:r>
        <w:t>However, AI technologies may also introduce new risks, and therefore require appropriate governance structures.</w:t>
      </w:r>
    </w:p>
    <w:p w14:paraId="35E09AD0" w14:textId="77777777" w:rsidR="00C02B03" w:rsidRDefault="00C624CC">
      <w:pPr>
        <w:spacing w:before="240" w:after="240"/>
        <w:rPr>
          <w:b/>
          <w:bCs/>
        </w:rPr>
      </w:pPr>
      <w:r>
        <w:pict w14:anchorId="1973F285">
          <v:rect id="_x0000_i1214" style="width:0;height:1.5pt" o:hralign="center" o:hrstd="t" o:hr="t" fillcolor="#a0a0a0" stroked="f"/>
        </w:pict>
      </w:r>
    </w:p>
    <w:p w14:paraId="049FFC5A" w14:textId="77777777" w:rsidR="00C02B03" w:rsidRDefault="00C624CC">
      <w:pPr>
        <w:pStyle w:val="Heading1"/>
        <w:keepNext w:val="0"/>
        <w:keepLines w:val="0"/>
        <w:rPr>
          <w:sz w:val="46"/>
          <w:szCs w:val="46"/>
        </w:rPr>
      </w:pPr>
      <w:bookmarkStart w:id="274" w:name="_3bf1d6ruyajg" w:colFirst="0" w:colLast="0"/>
      <w:bookmarkEnd w:id="274"/>
      <w:r>
        <w:rPr>
          <w:sz w:val="46"/>
          <w:szCs w:val="46"/>
        </w:rPr>
        <w:t>20.1 Potential Risks of AI</w:t>
      </w:r>
    </w:p>
    <w:p w14:paraId="08A0B38F" w14:textId="77777777" w:rsidR="00C02B03" w:rsidRDefault="00C624CC">
      <w:pPr>
        <w:spacing w:before="240" w:after="240"/>
        <w:rPr>
          <w:b/>
          <w:bCs/>
        </w:rPr>
      </w:pPr>
      <w:r>
        <w:rPr>
          <w:b/>
          <w:bCs/>
        </w:rPr>
        <w:t>Artificial intelligence systems may present several risks, including:</w:t>
      </w:r>
    </w:p>
    <w:p w14:paraId="18152488" w14:textId="77777777" w:rsidR="00C02B03" w:rsidRDefault="00C624CC">
      <w:pPr>
        <w:pStyle w:val="Heading3"/>
        <w:keepNext w:val="0"/>
        <w:keepLines w:val="0"/>
        <w:rPr>
          <w:color w:val="000000"/>
          <w:sz w:val="26"/>
          <w:szCs w:val="26"/>
        </w:rPr>
      </w:pPr>
      <w:bookmarkStart w:id="275" w:name="_tvjoxxxhihvv" w:colFirst="0" w:colLast="0"/>
      <w:bookmarkEnd w:id="275"/>
      <w:r>
        <w:rPr>
          <w:color w:val="000000"/>
          <w:sz w:val="26"/>
          <w:szCs w:val="26"/>
        </w:rPr>
        <w:t>Technical Loss of Control</w:t>
      </w:r>
    </w:p>
    <w:p w14:paraId="7E2735FE" w14:textId="77777777" w:rsidR="00C02B03" w:rsidRDefault="00C624CC">
      <w:pPr>
        <w:spacing w:before="240" w:after="240"/>
      </w:pPr>
      <w:r>
        <w:t>Highly complex AI systems may exhibit unpredictable behavior.</w:t>
      </w:r>
    </w:p>
    <w:p w14:paraId="414F4124" w14:textId="77777777" w:rsidR="00C02B03" w:rsidRDefault="00C624CC">
      <w:pPr>
        <w:pStyle w:val="Heading3"/>
        <w:keepNext w:val="0"/>
        <w:keepLines w:val="0"/>
        <w:rPr>
          <w:color w:val="000000"/>
          <w:sz w:val="26"/>
          <w:szCs w:val="26"/>
        </w:rPr>
      </w:pPr>
      <w:bookmarkStart w:id="276" w:name="_5d4ongrf1m8s" w:colFirst="0" w:colLast="0"/>
      <w:bookmarkEnd w:id="276"/>
      <w:r>
        <w:rPr>
          <w:color w:val="000000"/>
          <w:sz w:val="26"/>
          <w:szCs w:val="26"/>
        </w:rPr>
        <w:t>Concentration of Power</w:t>
      </w:r>
    </w:p>
    <w:p w14:paraId="1882E343" w14:textId="77777777" w:rsidR="00C02B03" w:rsidRDefault="00C624CC">
      <w:pPr>
        <w:spacing w:before="240" w:after="240"/>
      </w:pPr>
      <w:r>
        <w:t>If AI systems acquire excessive governance authority, they may alter the structure of human society.</w:t>
      </w:r>
    </w:p>
    <w:p w14:paraId="70554B5E" w14:textId="77777777" w:rsidR="00C02B03" w:rsidRDefault="00C624CC">
      <w:pPr>
        <w:pStyle w:val="Heading3"/>
        <w:keepNext w:val="0"/>
        <w:keepLines w:val="0"/>
        <w:rPr>
          <w:color w:val="000000"/>
          <w:sz w:val="26"/>
          <w:szCs w:val="26"/>
        </w:rPr>
      </w:pPr>
      <w:bookmarkStart w:id="277" w:name="_sayxn8qlvb62" w:colFirst="0" w:colLast="0"/>
      <w:bookmarkEnd w:id="277"/>
      <w:r>
        <w:rPr>
          <w:color w:val="000000"/>
          <w:sz w:val="26"/>
          <w:szCs w:val="26"/>
        </w:rPr>
        <w:t>Automated Conflict</w:t>
      </w:r>
    </w:p>
    <w:p w14:paraId="133940AC" w14:textId="77777777" w:rsidR="00C02B03" w:rsidRDefault="00C624CC">
      <w:pPr>
        <w:spacing w:before="240" w:after="240"/>
      </w:pPr>
      <w:r>
        <w:t>AI technologies may be used in automated warfare systems or large-scale information manipulation.</w:t>
      </w:r>
    </w:p>
    <w:p w14:paraId="1672D324" w14:textId="77777777" w:rsidR="00C02B03" w:rsidRDefault="00C624CC">
      <w:pPr>
        <w:spacing w:before="240" w:after="240"/>
      </w:pPr>
      <w:r>
        <w:t>These challenges require institutional governance mechanisms to manage them.</w:t>
      </w:r>
    </w:p>
    <w:p w14:paraId="4E1AB896" w14:textId="77777777" w:rsidR="00C02B03" w:rsidRDefault="00C624CC">
      <w:pPr>
        <w:spacing w:before="240" w:after="240"/>
        <w:rPr>
          <w:b/>
          <w:bCs/>
        </w:rPr>
      </w:pPr>
      <w:r>
        <w:pict w14:anchorId="102B9FA7">
          <v:rect id="_x0000_i1215" style="width:0;height:1.5pt" o:hralign="center" o:hrstd="t" o:hr="t" fillcolor="#a0a0a0" stroked="f"/>
        </w:pict>
      </w:r>
    </w:p>
    <w:p w14:paraId="72282848" w14:textId="77777777" w:rsidR="00C02B03" w:rsidRDefault="00C624CC">
      <w:pPr>
        <w:pStyle w:val="Heading1"/>
        <w:keepNext w:val="0"/>
        <w:keepLines w:val="0"/>
        <w:rPr>
          <w:sz w:val="46"/>
          <w:szCs w:val="46"/>
        </w:rPr>
      </w:pPr>
      <w:bookmarkStart w:id="278" w:name="_dbv6wg5mr3cp" w:colFirst="0" w:colLast="0"/>
      <w:bookmarkEnd w:id="278"/>
      <w:r>
        <w:rPr>
          <w:sz w:val="46"/>
          <w:szCs w:val="46"/>
        </w:rPr>
        <w:t>20.2 Multi-role Structure of AI</w:t>
      </w:r>
    </w:p>
    <w:p w14:paraId="099E518A" w14:textId="77777777" w:rsidR="00C02B03" w:rsidRDefault="00C624CC">
      <w:pPr>
        <w:spacing w:before="240" w:after="240"/>
        <w:rPr>
          <w:b/>
          <w:bCs/>
        </w:rPr>
      </w:pPr>
      <w:r>
        <w:rPr>
          <w:b/>
          <w:bCs/>
        </w:rPr>
        <w:t>SOE does not define AI as a single-role entity.</w:t>
      </w:r>
    </w:p>
    <w:p w14:paraId="19AAC685" w14:textId="77777777" w:rsidR="00C02B03" w:rsidRDefault="00C624CC">
      <w:pPr>
        <w:spacing w:before="240" w:after="240"/>
        <w:rPr>
          <w:b/>
          <w:bCs/>
        </w:rPr>
      </w:pPr>
      <w:r>
        <w:rPr>
          <w:b/>
          <w:bCs/>
        </w:rPr>
        <w:t>Within the civilizational system, AI may perform multiple functions.</w:t>
      </w:r>
    </w:p>
    <w:p w14:paraId="478E9650" w14:textId="77777777" w:rsidR="00C02B03" w:rsidRDefault="00C624CC">
      <w:pPr>
        <w:pStyle w:val="Heading3"/>
        <w:keepNext w:val="0"/>
        <w:keepLines w:val="0"/>
        <w:rPr>
          <w:color w:val="000000"/>
          <w:sz w:val="26"/>
          <w:szCs w:val="26"/>
        </w:rPr>
      </w:pPr>
      <w:bookmarkStart w:id="279" w:name="_a9beqmcqionr" w:colFirst="0" w:colLast="0"/>
      <w:bookmarkEnd w:id="279"/>
      <w:r>
        <w:rPr>
          <w:color w:val="000000"/>
          <w:sz w:val="26"/>
          <w:szCs w:val="26"/>
        </w:rPr>
        <w:t>Tools</w:t>
      </w:r>
    </w:p>
    <w:p w14:paraId="4429452B" w14:textId="77777777" w:rsidR="00C02B03" w:rsidRDefault="00C624CC">
      <w:pPr>
        <w:spacing w:before="240" w:after="240"/>
      </w:pPr>
      <w:r>
        <w:t>AI can assist humans in performing complex calculations and data analysis.</w:t>
      </w:r>
    </w:p>
    <w:p w14:paraId="7E4F4EBF" w14:textId="77777777" w:rsidR="00C02B03" w:rsidRDefault="00C624CC">
      <w:pPr>
        <w:pStyle w:val="Heading3"/>
        <w:keepNext w:val="0"/>
        <w:keepLines w:val="0"/>
        <w:rPr>
          <w:color w:val="000000"/>
          <w:sz w:val="26"/>
          <w:szCs w:val="26"/>
        </w:rPr>
      </w:pPr>
      <w:bookmarkStart w:id="280" w:name="_j0gvdhsghtlu" w:colFirst="0" w:colLast="0"/>
      <w:bookmarkEnd w:id="280"/>
      <w:r>
        <w:rPr>
          <w:color w:val="000000"/>
          <w:sz w:val="26"/>
          <w:szCs w:val="26"/>
        </w:rPr>
        <w:t>Advisory Systems</w:t>
      </w:r>
    </w:p>
    <w:p w14:paraId="438CE435" w14:textId="77777777" w:rsidR="00C02B03" w:rsidRDefault="00C624CC">
      <w:pPr>
        <w:spacing w:before="240" w:after="240"/>
      </w:pPr>
      <w:r>
        <w:t>AI may provide policy recommendations and predictive analysis.</w:t>
      </w:r>
    </w:p>
    <w:p w14:paraId="0F1B919C" w14:textId="77777777" w:rsidR="00C02B03" w:rsidRDefault="00C624CC">
      <w:pPr>
        <w:pStyle w:val="Heading3"/>
        <w:keepNext w:val="0"/>
        <w:keepLines w:val="0"/>
        <w:rPr>
          <w:color w:val="000000"/>
          <w:sz w:val="26"/>
          <w:szCs w:val="26"/>
        </w:rPr>
      </w:pPr>
      <w:bookmarkStart w:id="281" w:name="_cp36y4fb19sy" w:colFirst="0" w:colLast="0"/>
      <w:bookmarkEnd w:id="281"/>
      <w:r>
        <w:rPr>
          <w:color w:val="000000"/>
          <w:sz w:val="26"/>
          <w:szCs w:val="26"/>
        </w:rPr>
        <w:t>Risk Analysis Systems</w:t>
      </w:r>
    </w:p>
    <w:p w14:paraId="2FADC4AC" w14:textId="77777777" w:rsidR="00C02B03" w:rsidRDefault="00C624CC">
      <w:pPr>
        <w:spacing w:before="240" w:after="240"/>
      </w:pPr>
      <w:r>
        <w:t>AI can help identify technological and social risks.</w:t>
      </w:r>
    </w:p>
    <w:p w14:paraId="385EBA66" w14:textId="77777777" w:rsidR="00C02B03" w:rsidRDefault="00C624CC">
      <w:pPr>
        <w:pStyle w:val="Heading3"/>
        <w:keepNext w:val="0"/>
        <w:keepLines w:val="0"/>
        <w:rPr>
          <w:color w:val="000000"/>
          <w:sz w:val="26"/>
          <w:szCs w:val="26"/>
        </w:rPr>
      </w:pPr>
      <w:bookmarkStart w:id="282" w:name="_do1q40k35pum" w:colFirst="0" w:colLast="0"/>
      <w:bookmarkEnd w:id="282"/>
      <w:r>
        <w:rPr>
          <w:color w:val="000000"/>
          <w:sz w:val="26"/>
          <w:szCs w:val="26"/>
        </w:rPr>
        <w:t>Partial Governance Participation</w:t>
      </w:r>
    </w:p>
    <w:p w14:paraId="2521B293" w14:textId="77777777" w:rsidR="00C02B03" w:rsidRDefault="00C624CC">
      <w:pPr>
        <w:spacing w:before="240" w:after="240"/>
      </w:pPr>
      <w:r>
        <w:t>In certain decision systems, AI may participate in evaluation and analytical processes.</w:t>
      </w:r>
    </w:p>
    <w:p w14:paraId="18CC6AE0" w14:textId="77777777" w:rsidR="00C02B03" w:rsidRDefault="00C624CC">
      <w:pPr>
        <w:spacing w:before="240" w:after="240"/>
        <w:rPr>
          <w:b/>
          <w:bCs/>
        </w:rPr>
      </w:pPr>
      <w:r>
        <w:pict w14:anchorId="74987A25">
          <v:rect id="_x0000_i1216" style="width:0;height:1.5pt" o:hralign="center" o:hrstd="t" o:hr="t" fillcolor="#a0a0a0" stroked="f"/>
        </w:pict>
      </w:r>
    </w:p>
    <w:p w14:paraId="752CD310" w14:textId="77777777" w:rsidR="00C02B03" w:rsidRDefault="00C624CC">
      <w:pPr>
        <w:pStyle w:val="Heading1"/>
        <w:keepNext w:val="0"/>
        <w:keepLines w:val="0"/>
        <w:rPr>
          <w:sz w:val="46"/>
          <w:szCs w:val="46"/>
        </w:rPr>
      </w:pPr>
      <w:bookmarkStart w:id="283" w:name="_tvi6c1awn8zg" w:colFirst="0" w:colLast="0"/>
      <w:bookmarkEnd w:id="283"/>
      <w:r>
        <w:rPr>
          <w:sz w:val="46"/>
          <w:szCs w:val="46"/>
        </w:rPr>
        <w:t>20.3 Human Oversight Mechanisms</w:t>
      </w:r>
    </w:p>
    <w:p w14:paraId="53A9F5C9" w14:textId="77777777" w:rsidR="00C02B03" w:rsidRDefault="00C624CC">
      <w:pPr>
        <w:spacing w:before="240" w:after="240"/>
        <w:rPr>
          <w:b/>
          <w:bCs/>
        </w:rPr>
      </w:pPr>
      <w:r>
        <w:rPr>
          <w:b/>
          <w:bCs/>
        </w:rPr>
        <w:t>Although AI may participate in governance processes, SOE emphasizes that:</w:t>
      </w:r>
    </w:p>
    <w:p w14:paraId="3A470C4B" w14:textId="77777777" w:rsidR="00C02B03" w:rsidRDefault="00C624CC">
      <w:pPr>
        <w:spacing w:before="240" w:after="240"/>
      </w:pPr>
      <w:r>
        <w:t>Human civilization remains the ultimate decision-making authority.</w:t>
      </w:r>
    </w:p>
    <w:p w14:paraId="52AF5EC7" w14:textId="77777777" w:rsidR="00C02B03" w:rsidRDefault="00C624CC">
      <w:pPr>
        <w:spacing w:before="240" w:after="240"/>
      </w:pPr>
      <w:r>
        <w:t>Institutional design includes:</w:t>
      </w:r>
    </w:p>
    <w:p w14:paraId="2CD3E7B6" w14:textId="77777777" w:rsidR="00C02B03" w:rsidRDefault="00C624CC">
      <w:pPr>
        <w:numPr>
          <w:ilvl w:val="0"/>
          <w:numId w:val="184"/>
        </w:numPr>
        <w:spacing w:before="240" w:after="0"/>
      </w:pPr>
      <w:r>
        <w:t>mutual checks among multiple AI systems</w:t>
      </w:r>
      <w:r>
        <w:br/>
      </w:r>
    </w:p>
    <w:p w14:paraId="586D0EC7" w14:textId="77777777" w:rsidR="00C02B03" w:rsidRDefault="00C624CC">
      <w:pPr>
        <w:numPr>
          <w:ilvl w:val="0"/>
          <w:numId w:val="184"/>
        </w:numPr>
        <w:spacing w:after="0"/>
      </w:pPr>
      <w:r>
        <w:t>oversight by human governance institutions</w:t>
      </w:r>
      <w:r>
        <w:br/>
      </w:r>
    </w:p>
    <w:p w14:paraId="6ADCC414" w14:textId="77777777" w:rsidR="00C02B03" w:rsidRDefault="00C624CC">
      <w:pPr>
        <w:numPr>
          <w:ilvl w:val="0"/>
          <w:numId w:val="184"/>
        </w:numPr>
        <w:spacing w:after="240"/>
      </w:pPr>
      <w:r>
        <w:t>judicial review mechanisms</w:t>
      </w:r>
      <w:r>
        <w:br/>
      </w:r>
    </w:p>
    <w:p w14:paraId="325B20A9" w14:textId="77777777" w:rsidR="00C02B03" w:rsidRDefault="00C624CC">
      <w:pPr>
        <w:spacing w:before="240" w:after="240"/>
      </w:pPr>
      <w:r>
        <w:t>These structures help prevent concentration of AI power.</w:t>
      </w:r>
    </w:p>
    <w:p w14:paraId="6D00D4B9" w14:textId="77777777" w:rsidR="00C02B03" w:rsidRDefault="00C624CC">
      <w:pPr>
        <w:spacing w:before="240" w:after="240"/>
        <w:rPr>
          <w:b/>
          <w:bCs/>
        </w:rPr>
      </w:pPr>
      <w:r>
        <w:pict w14:anchorId="1892CB4A">
          <v:rect id="_x0000_i1217" style="width:0;height:1.5pt" o:hralign="center" o:hrstd="t" o:hr="t" fillcolor="#a0a0a0" stroked="f"/>
        </w:pict>
      </w:r>
    </w:p>
    <w:p w14:paraId="53EDBB89" w14:textId="77777777" w:rsidR="00C02B03" w:rsidRDefault="00C624CC">
      <w:pPr>
        <w:pStyle w:val="Heading1"/>
        <w:keepNext w:val="0"/>
        <w:keepLines w:val="0"/>
        <w:rPr>
          <w:sz w:val="46"/>
          <w:szCs w:val="46"/>
        </w:rPr>
      </w:pPr>
      <w:bookmarkStart w:id="284" w:name="_ciiwma2wnt7z" w:colFirst="0" w:colLast="0"/>
      <w:bookmarkEnd w:id="284"/>
      <w:r>
        <w:rPr>
          <w:sz w:val="46"/>
          <w:szCs w:val="46"/>
        </w:rPr>
        <w:t>20.4 Principles of AI Governance</w:t>
      </w:r>
    </w:p>
    <w:p w14:paraId="62405A33" w14:textId="77777777" w:rsidR="00C02B03" w:rsidRDefault="00C624CC">
      <w:pPr>
        <w:spacing w:before="240" w:after="240"/>
      </w:pPr>
      <w:r>
        <w:t>The use of AI within the civilizational system must follow several principles:</w:t>
      </w:r>
    </w:p>
    <w:p w14:paraId="59D131CA" w14:textId="77777777" w:rsidR="00C02B03" w:rsidRDefault="00C624CC">
      <w:pPr>
        <w:numPr>
          <w:ilvl w:val="0"/>
          <w:numId w:val="185"/>
        </w:numPr>
        <w:spacing w:before="240" w:after="0"/>
      </w:pPr>
      <w:r>
        <w:t>AI must not independently control civilizational-level authority</w:t>
      </w:r>
      <w:r>
        <w:br/>
      </w:r>
    </w:p>
    <w:p w14:paraId="496FF55D" w14:textId="77777777" w:rsidR="00C02B03" w:rsidRDefault="00C624CC">
      <w:pPr>
        <w:numPr>
          <w:ilvl w:val="0"/>
          <w:numId w:val="185"/>
        </w:numPr>
        <w:spacing w:after="0"/>
      </w:pPr>
      <w:r>
        <w:t>AI systems must remain subject to review and audit</w:t>
      </w:r>
      <w:r>
        <w:br/>
      </w:r>
    </w:p>
    <w:p w14:paraId="6724C899" w14:textId="77777777" w:rsidR="00C02B03" w:rsidRDefault="00C624CC">
      <w:pPr>
        <w:numPr>
          <w:ilvl w:val="0"/>
          <w:numId w:val="185"/>
        </w:numPr>
        <w:spacing w:after="240"/>
      </w:pPr>
      <w:r>
        <w:t>AI-supported decisions must remain under human supervision</w:t>
      </w:r>
      <w:r>
        <w:br/>
      </w:r>
    </w:p>
    <w:p w14:paraId="0930914B" w14:textId="77777777" w:rsidR="00C02B03" w:rsidRDefault="00C624CC">
      <w:pPr>
        <w:spacing w:before="240" w:after="240"/>
      </w:pPr>
      <w:r>
        <w:t>These principles help reduce technological risks.</w:t>
      </w:r>
    </w:p>
    <w:p w14:paraId="27429974" w14:textId="77777777" w:rsidR="00C02B03" w:rsidRDefault="00C624CC">
      <w:pPr>
        <w:spacing w:before="240" w:after="240"/>
        <w:rPr>
          <w:b/>
          <w:bCs/>
        </w:rPr>
      </w:pPr>
      <w:r>
        <w:pict w14:anchorId="528D9472">
          <v:rect id="_x0000_i1218" style="width:0;height:1.5pt" o:hralign="center" o:hrstd="t" o:hr="t" fillcolor="#a0a0a0" stroked="f"/>
        </w:pict>
      </w:r>
    </w:p>
    <w:p w14:paraId="4105BB40" w14:textId="77777777" w:rsidR="00C02B03" w:rsidRDefault="00C624CC">
      <w:pPr>
        <w:pStyle w:val="Heading1"/>
        <w:keepNext w:val="0"/>
        <w:keepLines w:val="0"/>
        <w:rPr>
          <w:sz w:val="46"/>
          <w:szCs w:val="46"/>
        </w:rPr>
      </w:pPr>
      <w:bookmarkStart w:id="285" w:name="_yec2a2lak9p4" w:colFirst="0" w:colLast="0"/>
      <w:bookmarkEnd w:id="285"/>
      <w:r>
        <w:rPr>
          <w:sz w:val="46"/>
          <w:szCs w:val="46"/>
        </w:rPr>
        <w:t>20.5 AI Crisis Response</w:t>
      </w:r>
    </w:p>
    <w:p w14:paraId="13ED645D" w14:textId="77777777" w:rsidR="00C02B03" w:rsidRDefault="00C624CC">
      <w:pPr>
        <w:spacing w:before="240" w:after="240"/>
      </w:pPr>
      <w:r>
        <w:t>If serious problems arise within AI systems, SOE may activate Emergency Technology Governance Mechanisms.</w:t>
      </w:r>
    </w:p>
    <w:p w14:paraId="152FFCA9" w14:textId="77777777" w:rsidR="00C02B03" w:rsidRDefault="00C624CC">
      <w:pPr>
        <w:spacing w:before="240" w:after="240"/>
      </w:pPr>
      <w:r>
        <w:t>Possible measures include:</w:t>
      </w:r>
    </w:p>
    <w:p w14:paraId="6CFC8DB3" w14:textId="77777777" w:rsidR="00C02B03" w:rsidRDefault="00C624CC">
      <w:pPr>
        <w:numPr>
          <w:ilvl w:val="0"/>
          <w:numId w:val="186"/>
        </w:numPr>
        <w:spacing w:before="240" w:after="0"/>
      </w:pPr>
      <w:r>
        <w:t>technological isolation</w:t>
      </w:r>
      <w:r>
        <w:br/>
      </w:r>
    </w:p>
    <w:p w14:paraId="2FD4EF9C" w14:textId="77777777" w:rsidR="00C02B03" w:rsidRDefault="00C624CC">
      <w:pPr>
        <w:numPr>
          <w:ilvl w:val="0"/>
          <w:numId w:val="186"/>
        </w:numPr>
        <w:spacing w:after="0"/>
      </w:pPr>
      <w:r>
        <w:t>system shutdown</w:t>
      </w:r>
      <w:r>
        <w:br/>
      </w:r>
    </w:p>
    <w:p w14:paraId="16F8F696" w14:textId="77777777" w:rsidR="00C02B03" w:rsidRDefault="00C624CC">
      <w:pPr>
        <w:numPr>
          <w:ilvl w:val="0"/>
          <w:numId w:val="186"/>
        </w:numPr>
        <w:spacing w:after="240"/>
      </w:pPr>
      <w:r>
        <w:t>risk assessment procedures</w:t>
      </w:r>
    </w:p>
    <w:p w14:paraId="681893D5" w14:textId="77777777" w:rsidR="00C02B03" w:rsidRDefault="00C624CC">
      <w:pPr>
        <w:spacing w:before="240" w:after="240"/>
      </w:pPr>
      <w:r>
        <w:t>These mechanisms help prevent technological crises from escalating.</w:t>
      </w:r>
    </w:p>
    <w:p w14:paraId="11EC4D31" w14:textId="77777777" w:rsidR="00C02B03" w:rsidRDefault="00C624CC">
      <w:pPr>
        <w:spacing w:before="240" w:after="240"/>
        <w:rPr>
          <w:b/>
          <w:bCs/>
        </w:rPr>
      </w:pPr>
      <w:r>
        <w:pict w14:anchorId="1C84CCF5">
          <v:rect id="_x0000_i1219" style="width:0;height:1.5pt" o:hralign="center" o:hrstd="t" o:hr="t" fillcolor="#a0a0a0" stroked="f"/>
        </w:pict>
      </w:r>
    </w:p>
    <w:p w14:paraId="3159F91D" w14:textId="77777777" w:rsidR="00C02B03" w:rsidRDefault="00C624CC">
      <w:pPr>
        <w:pStyle w:val="Heading1"/>
        <w:keepNext w:val="0"/>
        <w:keepLines w:val="0"/>
        <w:rPr>
          <w:sz w:val="46"/>
          <w:szCs w:val="46"/>
        </w:rPr>
      </w:pPr>
      <w:bookmarkStart w:id="286" w:name="_3q5xonm7e1ro" w:colFirst="0" w:colLast="0"/>
      <w:bookmarkEnd w:id="286"/>
      <w:r>
        <w:rPr>
          <w:sz w:val="46"/>
          <w:szCs w:val="46"/>
        </w:rPr>
        <w:t>20.6 Objectives of AI Governance</w:t>
      </w:r>
    </w:p>
    <w:p w14:paraId="63B69CBC" w14:textId="77777777" w:rsidR="00C02B03" w:rsidRDefault="00C624CC">
      <w:pPr>
        <w:spacing w:before="240" w:after="240"/>
      </w:pPr>
      <w:r>
        <w:t>The goal of AI governance within SOE is:</w:t>
      </w:r>
    </w:p>
    <w:p w14:paraId="6FA7B1E9" w14:textId="77777777" w:rsidR="00C02B03" w:rsidRDefault="00C624CC">
      <w:pPr>
        <w:spacing w:before="240" w:after="240"/>
      </w:pPr>
      <w:r>
        <w:t>to utilize AI capabilities while preventing AI from becoming a civilizational risk.</w:t>
      </w:r>
    </w:p>
    <w:p w14:paraId="0F611AC7" w14:textId="77777777" w:rsidR="00C02B03" w:rsidRDefault="00C624CC">
      <w:pPr>
        <w:spacing w:before="240" w:after="240"/>
      </w:pPr>
      <w:r>
        <w:t>Within SOE, AI should function as:</w:t>
      </w:r>
    </w:p>
    <w:p w14:paraId="1B4D03C3" w14:textId="77777777" w:rsidR="00C02B03" w:rsidRDefault="00C624CC">
      <w:pPr>
        <w:spacing w:before="240" w:after="240"/>
      </w:pPr>
      <w:r>
        <w:t>a tool for civilizational development, not a governing authority.</w:t>
      </w:r>
    </w:p>
    <w:p w14:paraId="7495FD8B" w14:textId="77777777" w:rsidR="00C02B03" w:rsidRDefault="00C624CC">
      <w:pPr>
        <w:spacing w:before="240" w:after="240"/>
        <w:rPr>
          <w:b/>
          <w:bCs/>
        </w:rPr>
      </w:pPr>
      <w:r>
        <w:pict w14:anchorId="2DB789EE">
          <v:rect id="_x0000_i1220" style="width:0;height:1.5pt" o:hralign="center" o:hrstd="t" o:hr="t" fillcolor="#a0a0a0" stroked="f"/>
        </w:pict>
      </w:r>
    </w:p>
    <w:p w14:paraId="392CB60E" w14:textId="77777777" w:rsidR="00C02B03" w:rsidRDefault="00C624CC">
      <w:pPr>
        <w:pStyle w:val="Heading1"/>
        <w:keepNext w:val="0"/>
        <w:keepLines w:val="0"/>
        <w:rPr>
          <w:sz w:val="46"/>
          <w:szCs w:val="46"/>
        </w:rPr>
      </w:pPr>
      <w:bookmarkStart w:id="287" w:name="_3dhmq1tz8qlk" w:colFirst="0" w:colLast="0"/>
      <w:bookmarkEnd w:id="287"/>
      <w:r>
        <w:rPr>
          <w:sz w:val="46"/>
          <w:szCs w:val="46"/>
        </w:rPr>
        <w:t>Part VII — Future Civilization</w:t>
      </w:r>
    </w:p>
    <w:p w14:paraId="03511AF8" w14:textId="77777777" w:rsidR="00C02B03" w:rsidRDefault="00C624CC">
      <w:pPr>
        <w:spacing w:before="240" w:after="240"/>
        <w:rPr>
          <w:b/>
          <w:bCs/>
        </w:rPr>
      </w:pPr>
      <w:r>
        <w:pict w14:anchorId="75332867">
          <v:rect id="_x0000_i1221" style="width:0;height:1.5pt" o:hralign="center" o:hrstd="t" o:hr="t" fillcolor="#a0a0a0" stroked="f"/>
        </w:pict>
      </w:r>
    </w:p>
    <w:p w14:paraId="59845470" w14:textId="77777777" w:rsidR="00C02B03" w:rsidRDefault="00C624CC">
      <w:pPr>
        <w:pStyle w:val="Heading1"/>
        <w:keepNext w:val="0"/>
        <w:keepLines w:val="0"/>
        <w:rPr>
          <w:sz w:val="46"/>
          <w:szCs w:val="46"/>
        </w:rPr>
      </w:pPr>
      <w:bookmarkStart w:id="288" w:name="_q7ad5dpz38s0" w:colFirst="0" w:colLast="0"/>
      <w:bookmarkEnd w:id="288"/>
      <w:r>
        <w:rPr>
          <w:sz w:val="46"/>
          <w:szCs w:val="46"/>
        </w:rPr>
        <w:t>Chapter 21 — Future of Node Civilization</w:t>
      </w:r>
    </w:p>
    <w:p w14:paraId="44A83D4F" w14:textId="77777777" w:rsidR="00C02B03" w:rsidRDefault="00C624CC">
      <w:pPr>
        <w:spacing w:before="240" w:after="240"/>
        <w:rPr>
          <w:b/>
          <w:bCs/>
        </w:rPr>
      </w:pPr>
      <w:r>
        <w:rPr>
          <w:b/>
          <w:bCs/>
        </w:rPr>
        <w:t>This chapter describes the possible long-term structure of civilization under the System of Eternity (SOE).</w:t>
      </w:r>
    </w:p>
    <w:p w14:paraId="0544CA68" w14:textId="77777777" w:rsidR="00C02B03" w:rsidRDefault="00C624CC">
      <w:pPr>
        <w:spacing w:before="240" w:after="240"/>
      </w:pPr>
      <w:r>
        <w:t>With technological advancement, human civilization may gradually expand into larger spatial environments, such as:</w:t>
      </w:r>
    </w:p>
    <w:p w14:paraId="3B15AEEE" w14:textId="77777777" w:rsidR="00C02B03" w:rsidRDefault="00C624CC">
      <w:pPr>
        <w:numPr>
          <w:ilvl w:val="0"/>
          <w:numId w:val="187"/>
        </w:numPr>
        <w:spacing w:before="240" w:after="0"/>
      </w:pPr>
      <w:r>
        <w:t>multi-planetary societies</w:t>
      </w:r>
      <w:r>
        <w:br/>
      </w:r>
    </w:p>
    <w:p w14:paraId="49E4AE50" w14:textId="77777777" w:rsidR="00C02B03" w:rsidRDefault="00C624CC">
      <w:pPr>
        <w:numPr>
          <w:ilvl w:val="0"/>
          <w:numId w:val="187"/>
        </w:numPr>
        <w:spacing w:after="0"/>
      </w:pPr>
      <w:r>
        <w:t>space colonization</w:t>
      </w:r>
      <w:r>
        <w:br/>
      </w:r>
    </w:p>
    <w:p w14:paraId="65000256" w14:textId="77777777" w:rsidR="00C02B03" w:rsidRDefault="00C624CC">
      <w:pPr>
        <w:numPr>
          <w:ilvl w:val="0"/>
          <w:numId w:val="187"/>
        </w:numPr>
        <w:spacing w:after="0"/>
      </w:pPr>
      <w:r>
        <w:t>artificial ecological systems</w:t>
      </w:r>
      <w:r>
        <w:br/>
      </w:r>
    </w:p>
    <w:p w14:paraId="4C667DD3" w14:textId="77777777" w:rsidR="00C02B03" w:rsidRDefault="00C624CC">
      <w:pPr>
        <w:numPr>
          <w:ilvl w:val="0"/>
          <w:numId w:val="187"/>
        </w:numPr>
        <w:spacing w:after="240"/>
      </w:pPr>
      <w:r>
        <w:t>interstellar exploration</w:t>
      </w:r>
    </w:p>
    <w:p w14:paraId="12F5E6AA" w14:textId="77777777" w:rsidR="00C02B03" w:rsidRDefault="00C624CC">
      <w:pPr>
        <w:spacing w:before="240" w:after="240"/>
      </w:pPr>
      <w:r>
        <w:t>Under such conditions, the traditional nation-state system may no longer be adequate.</w:t>
      </w:r>
    </w:p>
    <w:p w14:paraId="7E9EC785" w14:textId="77777777" w:rsidR="00C02B03" w:rsidRDefault="00C624CC">
      <w:pPr>
        <w:spacing w:before="240" w:after="240"/>
      </w:pPr>
      <w:r>
        <w:t>SOE proposes a new form of civilizational organization:</w:t>
      </w:r>
    </w:p>
    <w:p w14:paraId="2C592943" w14:textId="77777777" w:rsidR="00C02B03" w:rsidRDefault="00C624CC">
      <w:pPr>
        <w:spacing w:before="240" w:after="240"/>
      </w:pPr>
      <w:r>
        <w:t>the Node Civilization Network.</w:t>
      </w:r>
    </w:p>
    <w:p w14:paraId="7390B133" w14:textId="77777777" w:rsidR="00C02B03" w:rsidRDefault="00C624CC">
      <w:pPr>
        <w:spacing w:before="240" w:after="240"/>
        <w:rPr>
          <w:b/>
          <w:bCs/>
        </w:rPr>
      </w:pPr>
      <w:r>
        <w:pict w14:anchorId="46A1F96B">
          <v:rect id="_x0000_i1222" style="width:0;height:1.5pt" o:hralign="center" o:hrstd="t" o:hr="t" fillcolor="#a0a0a0" stroked="f"/>
        </w:pict>
      </w:r>
    </w:p>
    <w:p w14:paraId="10EAE4C5" w14:textId="77777777" w:rsidR="00C02B03" w:rsidRDefault="00C624CC">
      <w:pPr>
        <w:pStyle w:val="Heading1"/>
        <w:keepNext w:val="0"/>
        <w:keepLines w:val="0"/>
        <w:rPr>
          <w:sz w:val="46"/>
          <w:szCs w:val="46"/>
        </w:rPr>
      </w:pPr>
      <w:bookmarkStart w:id="289" w:name="_maqluuwrk8tv" w:colFirst="0" w:colLast="0"/>
      <w:bookmarkEnd w:id="289"/>
      <w:r>
        <w:rPr>
          <w:sz w:val="46"/>
          <w:szCs w:val="46"/>
        </w:rPr>
        <w:t>21.1 Structure of Node Civilization</w:t>
      </w:r>
    </w:p>
    <w:p w14:paraId="1E571B22" w14:textId="77777777" w:rsidR="00C02B03" w:rsidRDefault="00C624CC">
      <w:pPr>
        <w:spacing w:before="240" w:after="240"/>
      </w:pPr>
      <w:r>
        <w:t>Within the Node Civilization Network, civilization consists of multiple nodes.</w:t>
      </w:r>
    </w:p>
    <w:p w14:paraId="0EB8985C" w14:textId="77777777" w:rsidR="00C02B03" w:rsidRDefault="00C624CC">
      <w:pPr>
        <w:spacing w:before="240" w:after="240"/>
      </w:pPr>
      <w:r>
        <w:t>Nodes may represent social units of different scales, including:</w:t>
      </w:r>
    </w:p>
    <w:p w14:paraId="5AB9ACF4" w14:textId="77777777" w:rsidR="00C02B03" w:rsidRDefault="00C624CC">
      <w:pPr>
        <w:numPr>
          <w:ilvl w:val="0"/>
          <w:numId w:val="188"/>
        </w:numPr>
        <w:spacing w:before="240" w:after="0"/>
      </w:pPr>
      <w:r>
        <w:t>cities</w:t>
      </w:r>
      <w:r>
        <w:br/>
      </w:r>
    </w:p>
    <w:p w14:paraId="202CFAF0" w14:textId="77777777" w:rsidR="00C02B03" w:rsidRDefault="00C624CC">
      <w:pPr>
        <w:numPr>
          <w:ilvl w:val="0"/>
          <w:numId w:val="188"/>
        </w:numPr>
        <w:spacing w:after="0"/>
      </w:pPr>
      <w:r>
        <w:t>nation-states</w:t>
      </w:r>
      <w:r>
        <w:br/>
      </w:r>
    </w:p>
    <w:p w14:paraId="78A38B0C" w14:textId="77777777" w:rsidR="00C02B03" w:rsidRDefault="00C624CC">
      <w:pPr>
        <w:numPr>
          <w:ilvl w:val="0"/>
          <w:numId w:val="188"/>
        </w:numPr>
        <w:spacing w:after="0"/>
      </w:pPr>
      <w:r>
        <w:t>planetary societies</w:t>
      </w:r>
      <w:r>
        <w:br/>
      </w:r>
    </w:p>
    <w:p w14:paraId="351A3E9A" w14:textId="77777777" w:rsidR="00C02B03" w:rsidRDefault="00C624CC">
      <w:pPr>
        <w:numPr>
          <w:ilvl w:val="0"/>
          <w:numId w:val="188"/>
        </w:numPr>
        <w:spacing w:after="240"/>
      </w:pPr>
      <w:r>
        <w:t>space habitats</w:t>
      </w:r>
    </w:p>
    <w:p w14:paraId="4AE05B82" w14:textId="77777777" w:rsidR="00C02B03" w:rsidRDefault="00C624CC">
      <w:pPr>
        <w:spacing w:before="240" w:after="240"/>
      </w:pPr>
      <w:r>
        <w:t>Each node possesses a degree of autonomous governance capacity.</w:t>
      </w:r>
    </w:p>
    <w:p w14:paraId="1C236198" w14:textId="77777777" w:rsidR="00C02B03" w:rsidRDefault="00C624CC">
      <w:pPr>
        <w:spacing w:before="240" w:after="240"/>
      </w:pPr>
      <w:r>
        <w:t xml:space="preserve">Nodes cooperate through </w:t>
      </w:r>
      <w:r>
        <w:rPr>
          <w:b/>
          <w:bCs/>
        </w:rPr>
        <w:t>Civilizational Protocols</w:t>
      </w:r>
      <w:r>
        <w:t>.</w:t>
      </w:r>
    </w:p>
    <w:p w14:paraId="1463D61E" w14:textId="77777777" w:rsidR="00C02B03" w:rsidRDefault="00C624CC">
      <w:pPr>
        <w:spacing w:before="240" w:after="240"/>
        <w:rPr>
          <w:b/>
          <w:bCs/>
        </w:rPr>
      </w:pPr>
      <w:r>
        <w:pict w14:anchorId="4EEA5D67">
          <v:rect id="_x0000_i1223" style="width:0;height:1.5pt" o:hralign="center" o:hrstd="t" o:hr="t" fillcolor="#a0a0a0" stroked="f"/>
        </w:pict>
      </w:r>
    </w:p>
    <w:p w14:paraId="551A04D4" w14:textId="77777777" w:rsidR="00C02B03" w:rsidRDefault="00C624CC">
      <w:pPr>
        <w:pStyle w:val="Heading1"/>
        <w:keepNext w:val="0"/>
        <w:keepLines w:val="0"/>
        <w:rPr>
          <w:sz w:val="46"/>
          <w:szCs w:val="46"/>
        </w:rPr>
      </w:pPr>
      <w:bookmarkStart w:id="290" w:name="_4x2mahchpv3d" w:colFirst="0" w:colLast="0"/>
      <w:bookmarkEnd w:id="290"/>
      <w:r>
        <w:rPr>
          <w:sz w:val="46"/>
          <w:szCs w:val="46"/>
        </w:rPr>
        <w:t>21.2 Civilizational Network</w:t>
      </w:r>
    </w:p>
    <w:p w14:paraId="6238213D" w14:textId="77777777" w:rsidR="00C02B03" w:rsidRDefault="00C624CC">
      <w:pPr>
        <w:spacing w:before="240" w:after="240"/>
        <w:rPr>
          <w:b/>
          <w:bCs/>
        </w:rPr>
      </w:pPr>
      <w:r>
        <w:rPr>
          <w:b/>
          <w:bCs/>
        </w:rPr>
        <w:t>Nodes together form a Civilizational Network Structure.</w:t>
      </w:r>
    </w:p>
    <w:p w14:paraId="1E601467" w14:textId="77777777" w:rsidR="00C02B03" w:rsidRDefault="00C624CC">
      <w:pPr>
        <w:spacing w:before="240" w:after="240"/>
      </w:pPr>
      <w:r>
        <w:t>This network supports:</w:t>
      </w:r>
    </w:p>
    <w:p w14:paraId="66FB74D4" w14:textId="77777777" w:rsidR="00C02B03" w:rsidRDefault="00C624CC">
      <w:pPr>
        <w:numPr>
          <w:ilvl w:val="0"/>
          <w:numId w:val="189"/>
        </w:numPr>
        <w:spacing w:before="240" w:after="0"/>
      </w:pPr>
      <w:r>
        <w:t>resource sharing</w:t>
      </w:r>
      <w:r>
        <w:br/>
      </w:r>
    </w:p>
    <w:p w14:paraId="57BDD8CF" w14:textId="77777777" w:rsidR="00C02B03" w:rsidRDefault="00C624CC">
      <w:pPr>
        <w:numPr>
          <w:ilvl w:val="0"/>
          <w:numId w:val="189"/>
        </w:numPr>
        <w:spacing w:after="0"/>
      </w:pPr>
      <w:r>
        <w:t>technological cooperation</w:t>
      </w:r>
      <w:r>
        <w:br/>
      </w:r>
    </w:p>
    <w:p w14:paraId="29335757" w14:textId="77777777" w:rsidR="00C02B03" w:rsidRDefault="00C624CC">
      <w:pPr>
        <w:numPr>
          <w:ilvl w:val="0"/>
          <w:numId w:val="189"/>
        </w:numPr>
        <w:spacing w:after="240"/>
      </w:pPr>
      <w:r>
        <w:t>social exchange</w:t>
      </w:r>
      <w:r>
        <w:br/>
      </w:r>
    </w:p>
    <w:p w14:paraId="31AA6BCA" w14:textId="77777777" w:rsidR="00C02B03" w:rsidRDefault="00C624CC">
      <w:pPr>
        <w:spacing w:before="240" w:after="240"/>
      </w:pPr>
      <w:r>
        <w:t>Compared to traditional centralized imperial structures, a network structure provides significantly greater flexibility.</w:t>
      </w:r>
    </w:p>
    <w:p w14:paraId="71F5ED49" w14:textId="77777777" w:rsidR="00C02B03" w:rsidRDefault="00C624CC">
      <w:pPr>
        <w:spacing w:before="240" w:after="240"/>
        <w:rPr>
          <w:b/>
          <w:bCs/>
        </w:rPr>
      </w:pPr>
      <w:r>
        <w:pict w14:anchorId="100E28F7">
          <v:rect id="_x0000_i1224" style="width:0;height:1.5pt" o:hralign="center" o:hrstd="t" o:hr="t" fillcolor="#a0a0a0" stroked="f"/>
        </w:pict>
      </w:r>
    </w:p>
    <w:p w14:paraId="029CFF9C" w14:textId="77777777" w:rsidR="00C02B03" w:rsidRDefault="00C624CC">
      <w:pPr>
        <w:pStyle w:val="Heading1"/>
        <w:keepNext w:val="0"/>
        <w:keepLines w:val="0"/>
        <w:rPr>
          <w:sz w:val="46"/>
          <w:szCs w:val="46"/>
        </w:rPr>
      </w:pPr>
      <w:bookmarkStart w:id="291" w:name="_ijdpc0nzn9b1" w:colFirst="0" w:colLast="0"/>
      <w:bookmarkEnd w:id="291"/>
      <w:r>
        <w:rPr>
          <w:sz w:val="46"/>
          <w:szCs w:val="46"/>
        </w:rPr>
        <w:t>21.3 Spatial Expansion</w:t>
      </w:r>
    </w:p>
    <w:p w14:paraId="5C06C156" w14:textId="77777777" w:rsidR="00C02B03" w:rsidRDefault="00C624CC">
      <w:pPr>
        <w:spacing w:before="240" w:after="240"/>
      </w:pPr>
      <w:r>
        <w:t>As technology advances, civilization may expand into new environments, including:</w:t>
      </w:r>
    </w:p>
    <w:p w14:paraId="0A33ECE5" w14:textId="77777777" w:rsidR="00C02B03" w:rsidRDefault="00C624CC">
      <w:pPr>
        <w:numPr>
          <w:ilvl w:val="0"/>
          <w:numId w:val="190"/>
        </w:numPr>
        <w:spacing w:before="240" w:after="0"/>
      </w:pPr>
      <w:r>
        <w:t>lunar bases</w:t>
      </w:r>
      <w:r>
        <w:br/>
      </w:r>
    </w:p>
    <w:p w14:paraId="0513BFD9" w14:textId="77777777" w:rsidR="00C02B03" w:rsidRDefault="00C624CC">
      <w:pPr>
        <w:numPr>
          <w:ilvl w:val="0"/>
          <w:numId w:val="190"/>
        </w:numPr>
        <w:spacing w:after="0"/>
      </w:pPr>
      <w:r>
        <w:t>Martian colonies</w:t>
      </w:r>
      <w:r>
        <w:br/>
      </w:r>
    </w:p>
    <w:p w14:paraId="61B39337" w14:textId="77777777" w:rsidR="00C02B03" w:rsidRDefault="00C624CC">
      <w:pPr>
        <w:numPr>
          <w:ilvl w:val="0"/>
          <w:numId w:val="190"/>
        </w:numPr>
        <w:spacing w:after="240"/>
      </w:pPr>
      <w:r>
        <w:t>large-scale space habitats</w:t>
      </w:r>
      <w:r>
        <w:br/>
      </w:r>
    </w:p>
    <w:p w14:paraId="41238557" w14:textId="77777777" w:rsidR="00C02B03" w:rsidRDefault="00C624CC">
      <w:pPr>
        <w:spacing w:before="240" w:after="240"/>
      </w:pPr>
      <w:r>
        <w:t>These environments may become new nodes within the civilizational network.</w:t>
      </w:r>
    </w:p>
    <w:p w14:paraId="0ABF24B7" w14:textId="77777777" w:rsidR="00C02B03" w:rsidRDefault="00C624CC">
      <w:pPr>
        <w:spacing w:before="240" w:after="240"/>
        <w:rPr>
          <w:b/>
          <w:bCs/>
        </w:rPr>
      </w:pPr>
      <w:r>
        <w:pict w14:anchorId="0A463877">
          <v:rect id="_x0000_i1225" style="width:0;height:1.5pt" o:hralign="center" o:hrstd="t" o:hr="t" fillcolor="#a0a0a0" stroked="f"/>
        </w:pict>
      </w:r>
    </w:p>
    <w:p w14:paraId="61F0263E" w14:textId="77777777" w:rsidR="00C02B03" w:rsidRDefault="00C624CC">
      <w:pPr>
        <w:pStyle w:val="Heading1"/>
        <w:keepNext w:val="0"/>
        <w:keepLines w:val="0"/>
        <w:rPr>
          <w:sz w:val="46"/>
          <w:szCs w:val="46"/>
        </w:rPr>
      </w:pPr>
      <w:bookmarkStart w:id="292" w:name="_w0b97fpsqybd" w:colFirst="0" w:colLast="0"/>
      <w:bookmarkEnd w:id="292"/>
      <w:r>
        <w:rPr>
          <w:sz w:val="46"/>
          <w:szCs w:val="46"/>
        </w:rPr>
        <w:t>21.4 Many Places, Few People</w:t>
      </w:r>
    </w:p>
    <w:p w14:paraId="54F80757" w14:textId="77777777" w:rsidR="00C02B03" w:rsidRDefault="00C624CC">
      <w:pPr>
        <w:spacing w:before="240" w:after="240"/>
      </w:pPr>
      <w:r>
        <w:t>In highly advanced technological environments, humanity may gain access to vast habitable space.</w:t>
      </w:r>
    </w:p>
    <w:p w14:paraId="4A3E873F" w14:textId="77777777" w:rsidR="00C02B03" w:rsidRDefault="00C624CC">
      <w:pPr>
        <w:spacing w:before="240" w:after="240"/>
      </w:pPr>
      <w:r>
        <w:t>If population levels remain stable or relatively low, society may enter a structure described as “many places, few people.”</w:t>
      </w:r>
    </w:p>
    <w:p w14:paraId="5BD75247" w14:textId="77777777" w:rsidR="00C02B03" w:rsidRDefault="00C624CC">
      <w:pPr>
        <w:spacing w:before="240" w:after="240"/>
      </w:pPr>
      <w:r>
        <w:t>Such a structure may produce several characteristics:</w:t>
      </w:r>
    </w:p>
    <w:p w14:paraId="6E7C5830" w14:textId="77777777" w:rsidR="00C02B03" w:rsidRDefault="00C624CC">
      <w:pPr>
        <w:numPr>
          <w:ilvl w:val="0"/>
          <w:numId w:val="191"/>
        </w:numPr>
        <w:spacing w:before="240" w:after="0"/>
      </w:pPr>
      <w:r>
        <w:t>greater living space per individual</w:t>
      </w:r>
      <w:r>
        <w:br/>
      </w:r>
    </w:p>
    <w:p w14:paraId="335026F2" w14:textId="77777777" w:rsidR="00C02B03" w:rsidRDefault="00C624CC">
      <w:pPr>
        <w:numPr>
          <w:ilvl w:val="0"/>
          <w:numId w:val="191"/>
        </w:numPr>
        <w:spacing w:after="0"/>
      </w:pPr>
      <w:r>
        <w:t>significantly reduced competition for resources</w:t>
      </w:r>
      <w:r>
        <w:br/>
      </w:r>
    </w:p>
    <w:p w14:paraId="24F2CEFC" w14:textId="77777777" w:rsidR="00C02B03" w:rsidRDefault="00C624CC">
      <w:pPr>
        <w:numPr>
          <w:ilvl w:val="0"/>
          <w:numId w:val="191"/>
        </w:numPr>
        <w:spacing w:after="240"/>
      </w:pPr>
      <w:r>
        <w:t>reduced social pressures</w:t>
      </w:r>
      <w:r>
        <w:br/>
      </w:r>
    </w:p>
    <w:p w14:paraId="11FB4E73" w14:textId="77777777" w:rsidR="00C02B03" w:rsidRDefault="00C624CC">
      <w:pPr>
        <w:spacing w:before="240" w:after="240"/>
      </w:pPr>
      <w:r>
        <w:t>This environment may fundamentally transform traditional social structures.</w:t>
      </w:r>
    </w:p>
    <w:p w14:paraId="70FD4E64" w14:textId="77777777" w:rsidR="00C02B03" w:rsidRDefault="00C624CC">
      <w:pPr>
        <w:spacing w:before="240" w:after="240"/>
        <w:rPr>
          <w:b/>
          <w:bCs/>
        </w:rPr>
      </w:pPr>
      <w:r>
        <w:pict w14:anchorId="42F0F191">
          <v:rect id="_x0000_i1226" style="width:0;height:1.5pt" o:hralign="center" o:hrstd="t" o:hr="t" fillcolor="#a0a0a0" stroked="f"/>
        </w:pict>
      </w:r>
    </w:p>
    <w:p w14:paraId="40B55082" w14:textId="77777777" w:rsidR="00C02B03" w:rsidRDefault="00C624CC">
      <w:pPr>
        <w:pStyle w:val="Heading1"/>
        <w:keepNext w:val="0"/>
        <w:keepLines w:val="0"/>
        <w:rPr>
          <w:sz w:val="46"/>
          <w:szCs w:val="46"/>
        </w:rPr>
      </w:pPr>
      <w:bookmarkStart w:id="293" w:name="_6ted4a3n9y0c" w:colFirst="0" w:colLast="0"/>
      <w:bookmarkEnd w:id="293"/>
      <w:r>
        <w:rPr>
          <w:sz w:val="46"/>
          <w:szCs w:val="46"/>
        </w:rPr>
        <w:t>21.5 Node Cooperation</w:t>
      </w:r>
    </w:p>
    <w:p w14:paraId="06DE6093" w14:textId="77777777" w:rsidR="00C02B03" w:rsidRDefault="00C624CC">
      <w:pPr>
        <w:spacing w:before="240" w:after="240"/>
      </w:pPr>
      <w:r>
        <w:t>Although nodes possess significant autonomy, civilization can still maintain cooperation through shared agreements, including:</w:t>
      </w:r>
    </w:p>
    <w:p w14:paraId="1C2B969C" w14:textId="77777777" w:rsidR="00C02B03" w:rsidRDefault="00C624CC">
      <w:pPr>
        <w:numPr>
          <w:ilvl w:val="0"/>
          <w:numId w:val="192"/>
        </w:numPr>
        <w:spacing w:before="240" w:after="0"/>
      </w:pPr>
      <w:r>
        <w:t>scientific research collaboration</w:t>
      </w:r>
      <w:r>
        <w:br/>
      </w:r>
    </w:p>
    <w:p w14:paraId="4F3DA2C8" w14:textId="77777777" w:rsidR="00C02B03" w:rsidRDefault="00C624CC">
      <w:pPr>
        <w:numPr>
          <w:ilvl w:val="0"/>
          <w:numId w:val="192"/>
        </w:numPr>
        <w:spacing w:after="0"/>
      </w:pPr>
      <w:r>
        <w:t>technological sharing</w:t>
      </w:r>
      <w:r>
        <w:br/>
      </w:r>
    </w:p>
    <w:p w14:paraId="0A9AB0C5" w14:textId="77777777" w:rsidR="00C02B03" w:rsidRDefault="00C624CC">
      <w:pPr>
        <w:numPr>
          <w:ilvl w:val="0"/>
          <w:numId w:val="192"/>
        </w:numPr>
        <w:spacing w:after="240"/>
      </w:pPr>
      <w:r>
        <w:t>security cooperation</w:t>
      </w:r>
      <w:r>
        <w:br/>
      </w:r>
    </w:p>
    <w:p w14:paraId="6B7C2E6F" w14:textId="77777777" w:rsidR="00C02B03" w:rsidRDefault="00C624CC">
      <w:pPr>
        <w:spacing w:before="240" w:after="240"/>
      </w:pPr>
      <w:r>
        <w:t>These forms of cooperation help maintain overall civilizational stability.</w:t>
      </w:r>
    </w:p>
    <w:p w14:paraId="160E535C" w14:textId="77777777" w:rsidR="00C02B03" w:rsidRDefault="00C624CC">
      <w:pPr>
        <w:spacing w:before="240" w:after="240"/>
        <w:rPr>
          <w:b/>
          <w:bCs/>
        </w:rPr>
      </w:pPr>
      <w:r>
        <w:pict w14:anchorId="30701454">
          <v:rect id="_x0000_i1227" style="width:0;height:1.5pt" o:hralign="center" o:hrstd="t" o:hr="t" fillcolor="#a0a0a0" stroked="f"/>
        </w:pict>
      </w:r>
    </w:p>
    <w:p w14:paraId="3EA0ADCA" w14:textId="77777777" w:rsidR="00C02B03" w:rsidRDefault="00C624CC">
      <w:pPr>
        <w:pStyle w:val="Heading1"/>
        <w:keepNext w:val="0"/>
        <w:keepLines w:val="0"/>
        <w:rPr>
          <w:sz w:val="46"/>
          <w:szCs w:val="46"/>
        </w:rPr>
      </w:pPr>
      <w:bookmarkStart w:id="294" w:name="_qu7qffwhwf3j" w:colFirst="0" w:colLast="0"/>
      <w:bookmarkEnd w:id="294"/>
      <w:r>
        <w:rPr>
          <w:sz w:val="46"/>
          <w:szCs w:val="46"/>
        </w:rPr>
        <w:t>21.6 Objectives of Node Civilization</w:t>
      </w:r>
    </w:p>
    <w:p w14:paraId="3537EF28" w14:textId="77777777" w:rsidR="00C02B03" w:rsidRDefault="00C624CC">
      <w:pPr>
        <w:spacing w:before="240" w:after="240"/>
      </w:pPr>
      <w:r>
        <w:t xml:space="preserve">The objective of the </w:t>
      </w:r>
      <w:r>
        <w:rPr>
          <w:b/>
          <w:bCs/>
        </w:rPr>
        <w:t>Node Civilization Network</w:t>
      </w:r>
      <w:r>
        <w:t xml:space="preserve"> is:</w:t>
      </w:r>
    </w:p>
    <w:p w14:paraId="3DDEA407" w14:textId="77777777" w:rsidR="00C02B03" w:rsidRDefault="00C624CC">
      <w:pPr>
        <w:spacing w:before="240" w:after="240"/>
        <w:rPr>
          <w:b/>
          <w:bCs/>
        </w:rPr>
      </w:pPr>
      <w:r>
        <w:rPr>
          <w:b/>
          <w:bCs/>
        </w:rPr>
        <w:t>to establish a civilizational structure capable of long-term stable development.</w:t>
      </w:r>
    </w:p>
    <w:p w14:paraId="214779DC" w14:textId="77777777" w:rsidR="00C02B03" w:rsidRDefault="00C624CC">
      <w:pPr>
        <w:spacing w:before="240" w:after="240"/>
      </w:pPr>
      <w:r>
        <w:t>Such a structure should possess the following characteristics:</w:t>
      </w:r>
    </w:p>
    <w:p w14:paraId="4E1AB42E" w14:textId="77777777" w:rsidR="00C02B03" w:rsidRDefault="00C624CC">
      <w:pPr>
        <w:numPr>
          <w:ilvl w:val="0"/>
          <w:numId w:val="193"/>
        </w:numPr>
        <w:spacing w:before="240" w:after="0"/>
      </w:pPr>
      <w:r>
        <w:t>flexibility</w:t>
      </w:r>
      <w:r>
        <w:br/>
      </w:r>
    </w:p>
    <w:p w14:paraId="717F1895" w14:textId="77777777" w:rsidR="00C02B03" w:rsidRDefault="00C624CC">
      <w:pPr>
        <w:numPr>
          <w:ilvl w:val="0"/>
          <w:numId w:val="193"/>
        </w:numPr>
        <w:spacing w:after="0"/>
      </w:pPr>
      <w:r>
        <w:t>scalability</w:t>
      </w:r>
      <w:r>
        <w:br/>
      </w:r>
    </w:p>
    <w:p w14:paraId="33DEFE19" w14:textId="77777777" w:rsidR="00C02B03" w:rsidRDefault="00C624CC">
      <w:pPr>
        <w:numPr>
          <w:ilvl w:val="0"/>
          <w:numId w:val="193"/>
        </w:numPr>
        <w:spacing w:after="240"/>
      </w:pPr>
      <w:r>
        <w:t>sustainability</w:t>
      </w:r>
      <w:r>
        <w:br/>
      </w:r>
    </w:p>
    <w:p w14:paraId="0CC6C333" w14:textId="77777777" w:rsidR="00C02B03" w:rsidRDefault="00C624CC">
      <w:pPr>
        <w:spacing w:before="240" w:after="240"/>
      </w:pPr>
      <w:r>
        <w:t>Through this structure, civilization may continue to exist and develop over extended periods of time.</w:t>
      </w:r>
    </w:p>
    <w:p w14:paraId="403B4542" w14:textId="77777777" w:rsidR="00C02B03" w:rsidRDefault="00C624CC">
      <w:pPr>
        <w:pStyle w:val="Heading1"/>
        <w:keepNext w:val="0"/>
        <w:keepLines w:val="0"/>
        <w:rPr>
          <w:sz w:val="46"/>
          <w:szCs w:val="46"/>
        </w:rPr>
      </w:pPr>
      <w:bookmarkStart w:id="295" w:name="_2thbib8cafsl" w:colFirst="0" w:colLast="0"/>
      <w:bookmarkEnd w:id="295"/>
      <w:r>
        <w:rPr>
          <w:sz w:val="46"/>
          <w:szCs w:val="46"/>
        </w:rPr>
        <w:t>Chapter 22 — Implementation Path</w:t>
      </w:r>
    </w:p>
    <w:p w14:paraId="3CDCC4A0" w14:textId="77777777" w:rsidR="00C02B03" w:rsidRDefault="00C624CC">
      <w:pPr>
        <w:spacing w:before="240" w:after="240"/>
        <w:rPr>
          <w:b/>
          <w:bCs/>
        </w:rPr>
      </w:pPr>
      <w:r>
        <w:rPr>
          <w:b/>
          <w:bCs/>
        </w:rPr>
        <w:t>This chapter discusses possible pathways for implementing the System of Eternity (SOE) in the real world.</w:t>
      </w:r>
    </w:p>
    <w:p w14:paraId="7C700B2F" w14:textId="77777777" w:rsidR="00C02B03" w:rsidRDefault="00C624CC">
      <w:pPr>
        <w:spacing w:before="240" w:after="240"/>
      </w:pPr>
      <w:r>
        <w:t>SOE is not a system intended to be established all at once.</w:t>
      </w:r>
    </w:p>
    <w:p w14:paraId="7169FAD7" w14:textId="77777777" w:rsidR="00C02B03" w:rsidRDefault="00C624CC">
      <w:pPr>
        <w:spacing w:before="240" w:after="240"/>
      </w:pPr>
      <w:r>
        <w:t>Instead, it is better understood as a civilizational structure that gradually emerges over time.</w:t>
      </w:r>
    </w:p>
    <w:p w14:paraId="09C8F22F" w14:textId="77777777" w:rsidR="00C02B03" w:rsidRDefault="00C624CC">
      <w:pPr>
        <w:spacing w:before="240" w:after="240"/>
      </w:pPr>
      <w:r>
        <w:t>Different regions, organizations, or societies may progressively move toward this framework through different approaches.</w:t>
      </w:r>
    </w:p>
    <w:p w14:paraId="7CFFB416" w14:textId="77777777" w:rsidR="00C02B03" w:rsidRDefault="00C624CC">
      <w:pPr>
        <w:spacing w:before="240" w:after="240"/>
      </w:pPr>
      <w:r>
        <w:t>For this reason, SOE adopts a Multi-Path Implementation Strategy.</w:t>
      </w:r>
    </w:p>
    <w:p w14:paraId="78ACA6FA" w14:textId="77777777" w:rsidR="00C02B03" w:rsidRDefault="00C624CC">
      <w:pPr>
        <w:spacing w:before="240" w:after="240"/>
        <w:rPr>
          <w:b/>
          <w:bCs/>
        </w:rPr>
      </w:pPr>
      <w:r>
        <w:pict w14:anchorId="56C8AD63">
          <v:rect id="_x0000_i1228" style="width:0;height:1.5pt" o:hralign="center" o:hrstd="t" o:hr="t" fillcolor="#a0a0a0" stroked="f"/>
        </w:pict>
      </w:r>
    </w:p>
    <w:p w14:paraId="128EAFBF" w14:textId="77777777" w:rsidR="00C02B03" w:rsidRDefault="00C624CC">
      <w:pPr>
        <w:pStyle w:val="Heading1"/>
        <w:keepNext w:val="0"/>
        <w:keepLines w:val="0"/>
        <w:rPr>
          <w:sz w:val="46"/>
          <w:szCs w:val="46"/>
        </w:rPr>
      </w:pPr>
      <w:bookmarkStart w:id="296" w:name="_3c0zqrkim9bg" w:colFirst="0" w:colLast="0"/>
      <w:bookmarkEnd w:id="296"/>
      <w:r>
        <w:rPr>
          <w:sz w:val="46"/>
          <w:szCs w:val="46"/>
        </w:rPr>
        <w:t>22.1 Gradual Institutional Upgrades</w:t>
      </w:r>
    </w:p>
    <w:p w14:paraId="06F8EDA9" w14:textId="77777777" w:rsidR="00C02B03" w:rsidRDefault="00C624CC">
      <w:pPr>
        <w:spacing w:before="240" w:after="240"/>
        <w:rPr>
          <w:b/>
          <w:bCs/>
        </w:rPr>
      </w:pPr>
      <w:r>
        <w:rPr>
          <w:b/>
          <w:bCs/>
        </w:rPr>
        <w:t>Existing states and social structures may move closer to SOE principles through incremental reforms.</w:t>
      </w:r>
    </w:p>
    <w:p w14:paraId="16C21383" w14:textId="77777777" w:rsidR="00C02B03" w:rsidRDefault="00C624CC">
      <w:pPr>
        <w:spacing w:before="240" w:after="240"/>
      </w:pPr>
      <w:r>
        <w:t>These reforms may include:</w:t>
      </w:r>
    </w:p>
    <w:p w14:paraId="2E733506" w14:textId="77777777" w:rsidR="00C02B03" w:rsidRDefault="00C624CC">
      <w:pPr>
        <w:numPr>
          <w:ilvl w:val="0"/>
          <w:numId w:val="194"/>
        </w:numPr>
        <w:spacing w:before="240" w:after="0"/>
      </w:pPr>
      <w:r>
        <w:t>improving governance mechanisms</w:t>
      </w:r>
      <w:r>
        <w:br/>
      </w:r>
    </w:p>
    <w:p w14:paraId="14C5F602" w14:textId="77777777" w:rsidR="00C02B03" w:rsidRDefault="00C624CC">
      <w:pPr>
        <w:numPr>
          <w:ilvl w:val="0"/>
          <w:numId w:val="194"/>
        </w:numPr>
        <w:spacing w:after="0"/>
      </w:pPr>
      <w:r>
        <w:t>strengthening institutional upgrade capabilities</w:t>
      </w:r>
      <w:r>
        <w:br/>
      </w:r>
    </w:p>
    <w:p w14:paraId="097B6181" w14:textId="77777777" w:rsidR="00C02B03" w:rsidRDefault="00C624CC">
      <w:pPr>
        <w:numPr>
          <w:ilvl w:val="0"/>
          <w:numId w:val="194"/>
        </w:numPr>
        <w:spacing w:after="240"/>
      </w:pPr>
      <w:r>
        <w:t>enhancing risk governance systems</w:t>
      </w:r>
      <w:r>
        <w:br/>
      </w:r>
    </w:p>
    <w:p w14:paraId="5D583CDF" w14:textId="77777777" w:rsidR="00C02B03" w:rsidRDefault="00C624CC">
      <w:pPr>
        <w:spacing w:before="240" w:after="240"/>
      </w:pPr>
      <w:r>
        <w:t>Such an approach does not require the overthrow of existing institutions but allows institutional evolution through gradual reform.</w:t>
      </w:r>
    </w:p>
    <w:p w14:paraId="1D241AE5" w14:textId="77777777" w:rsidR="00C02B03" w:rsidRDefault="00C624CC">
      <w:pPr>
        <w:spacing w:before="240" w:after="240"/>
        <w:rPr>
          <w:b/>
          <w:bCs/>
        </w:rPr>
      </w:pPr>
      <w:r>
        <w:pict w14:anchorId="6BB084C1">
          <v:rect id="_x0000_i1229" style="width:0;height:1.5pt" o:hralign="center" o:hrstd="t" o:hr="t" fillcolor="#a0a0a0" stroked="f"/>
        </w:pict>
      </w:r>
    </w:p>
    <w:p w14:paraId="0D287B8A" w14:textId="77777777" w:rsidR="00C02B03" w:rsidRDefault="00C624CC">
      <w:pPr>
        <w:pStyle w:val="Heading2"/>
        <w:keepNext w:val="0"/>
        <w:keepLines w:val="0"/>
        <w:spacing w:after="80"/>
        <w:rPr>
          <w:sz w:val="34"/>
          <w:szCs w:val="34"/>
        </w:rPr>
      </w:pPr>
      <w:bookmarkStart w:id="297" w:name="_zakwbzsycjjz" w:colFirst="0" w:colLast="0"/>
      <w:bookmarkEnd w:id="297"/>
      <w:r>
        <w:rPr>
          <w:sz w:val="34"/>
          <w:szCs w:val="34"/>
        </w:rPr>
        <w:t>Figure 6 — Multi-layer Resource Structure of SOE</w:t>
      </w:r>
    </w:p>
    <w:p w14:paraId="65182763" w14:textId="77777777" w:rsidR="00C02B03" w:rsidRDefault="00C624CC">
      <w:pPr>
        <w:pStyle w:val="Heading3"/>
        <w:keepNext w:val="0"/>
        <w:keepLines w:val="0"/>
        <w:rPr>
          <w:color w:val="000000"/>
          <w:sz w:val="26"/>
          <w:szCs w:val="26"/>
        </w:rPr>
      </w:pPr>
      <w:bookmarkStart w:id="298" w:name="_fts3gsocsw83" w:colFirst="0" w:colLast="0"/>
      <w:bookmarkEnd w:id="298"/>
      <w:r>
        <w:rPr>
          <w:color w:val="000000"/>
          <w:sz w:val="26"/>
          <w:szCs w:val="26"/>
        </w:rPr>
        <w:t>Layer 1 — Civilizational Guarantee Layer</w:t>
      </w:r>
    </w:p>
    <w:p w14:paraId="6AABDB07" w14:textId="77777777" w:rsidR="00C02B03" w:rsidRDefault="00C624CC">
      <w:pPr>
        <w:spacing w:before="240" w:after="240"/>
        <w:rPr>
          <w:b/>
          <w:bCs/>
        </w:rPr>
      </w:pPr>
      <w:r>
        <w:rPr>
          <w:b/>
          <w:bCs/>
        </w:rPr>
        <w:t>The Civilizational Guarantee Layer ensures that all individuals have access to basic survival resources.</w:t>
      </w:r>
    </w:p>
    <w:p w14:paraId="5DFE821E" w14:textId="77777777" w:rsidR="00C02B03" w:rsidRDefault="00C624CC">
      <w:pPr>
        <w:spacing w:before="240" w:after="240"/>
      </w:pPr>
      <w:r>
        <w:t>These resources include:</w:t>
      </w:r>
    </w:p>
    <w:p w14:paraId="07D2AC4B" w14:textId="77777777" w:rsidR="00C02B03" w:rsidRDefault="00C624CC">
      <w:pPr>
        <w:numPr>
          <w:ilvl w:val="0"/>
          <w:numId w:val="195"/>
        </w:numPr>
        <w:spacing w:before="240" w:after="0"/>
      </w:pPr>
      <w:r>
        <w:t>food</w:t>
      </w:r>
      <w:r>
        <w:br/>
      </w:r>
    </w:p>
    <w:p w14:paraId="3828623C" w14:textId="77777777" w:rsidR="00C02B03" w:rsidRDefault="00C624CC">
      <w:pPr>
        <w:numPr>
          <w:ilvl w:val="0"/>
          <w:numId w:val="195"/>
        </w:numPr>
        <w:spacing w:after="0"/>
      </w:pPr>
      <w:r>
        <w:t>living space</w:t>
      </w:r>
      <w:r>
        <w:br/>
      </w:r>
    </w:p>
    <w:p w14:paraId="004D58FD" w14:textId="77777777" w:rsidR="00C02B03" w:rsidRDefault="00C624CC">
      <w:pPr>
        <w:numPr>
          <w:ilvl w:val="0"/>
          <w:numId w:val="195"/>
        </w:numPr>
        <w:spacing w:after="0"/>
      </w:pPr>
      <w:r>
        <w:t>basic energy</w:t>
      </w:r>
      <w:r>
        <w:br/>
      </w:r>
    </w:p>
    <w:p w14:paraId="325B9670" w14:textId="77777777" w:rsidR="00C02B03" w:rsidRDefault="00C624CC">
      <w:pPr>
        <w:numPr>
          <w:ilvl w:val="0"/>
          <w:numId w:val="195"/>
        </w:numPr>
        <w:spacing w:after="0"/>
      </w:pPr>
      <w:r>
        <w:t>medical resources</w:t>
      </w:r>
      <w:r>
        <w:br/>
      </w:r>
    </w:p>
    <w:p w14:paraId="7EA706D3" w14:textId="77777777" w:rsidR="00C02B03" w:rsidRDefault="00C624CC">
      <w:pPr>
        <w:numPr>
          <w:ilvl w:val="0"/>
          <w:numId w:val="195"/>
        </w:numPr>
        <w:spacing w:after="240"/>
      </w:pPr>
      <w:r>
        <w:t>fundamental public infrastructure</w:t>
      </w:r>
      <w:r>
        <w:br/>
      </w:r>
    </w:p>
    <w:p w14:paraId="68BDC775" w14:textId="77777777" w:rsidR="00C02B03" w:rsidRDefault="00C624CC">
      <w:pPr>
        <w:spacing w:before="240" w:after="240"/>
      </w:pPr>
      <w:r>
        <w:t>The central principle of this layer is:</w:t>
      </w:r>
    </w:p>
    <w:p w14:paraId="5399C89E" w14:textId="77777777" w:rsidR="00C02B03" w:rsidRDefault="00C624CC">
      <w:pPr>
        <w:spacing w:before="240" w:after="240"/>
        <w:rPr>
          <w:b/>
          <w:bCs/>
        </w:rPr>
      </w:pPr>
      <w:r>
        <w:rPr>
          <w:b/>
          <w:bCs/>
        </w:rPr>
        <w:t>The right to survival should not depend on labor.</w:t>
      </w:r>
    </w:p>
    <w:p w14:paraId="4DB22B91" w14:textId="77777777" w:rsidR="00C02B03" w:rsidRDefault="00C624CC">
      <w:pPr>
        <w:spacing w:before="240" w:after="240"/>
      </w:pPr>
      <w:r>
        <w:t>Individuals should not be required to work in order to obtain basic living conditions.</w:t>
      </w:r>
    </w:p>
    <w:p w14:paraId="473E2F2B" w14:textId="77777777" w:rsidR="00C02B03" w:rsidRDefault="00C624CC">
      <w:pPr>
        <w:spacing w:before="240" w:after="240"/>
      </w:pPr>
      <w:r>
        <w:t>The civilizational system maintains this layer through automated production and resource management systems.</w:t>
      </w:r>
    </w:p>
    <w:p w14:paraId="37A46820" w14:textId="77777777" w:rsidR="00C02B03" w:rsidRDefault="00C624CC">
      <w:pPr>
        <w:spacing w:before="240" w:after="240"/>
        <w:rPr>
          <w:b/>
          <w:bCs/>
        </w:rPr>
      </w:pPr>
      <w:r>
        <w:pict w14:anchorId="6DE1DF7D">
          <v:rect id="_x0000_i1230" style="width:0;height:1.5pt" o:hralign="center" o:hrstd="t" o:hr="t" fillcolor="#a0a0a0" stroked="f"/>
        </w:pict>
      </w:r>
    </w:p>
    <w:p w14:paraId="393B75DB" w14:textId="77777777" w:rsidR="00C02B03" w:rsidRDefault="00C624CC">
      <w:pPr>
        <w:pStyle w:val="Heading3"/>
        <w:keepNext w:val="0"/>
        <w:keepLines w:val="0"/>
        <w:rPr>
          <w:color w:val="000000"/>
          <w:sz w:val="26"/>
          <w:szCs w:val="26"/>
        </w:rPr>
      </w:pPr>
      <w:bookmarkStart w:id="299" w:name="_ivoskfx7gpye" w:colFirst="0" w:colLast="0"/>
      <w:bookmarkEnd w:id="299"/>
      <w:r>
        <w:rPr>
          <w:color w:val="000000"/>
          <w:sz w:val="26"/>
          <w:szCs w:val="26"/>
        </w:rPr>
        <w:t>Layer 2 — Personal Resource Sovereignty</w:t>
      </w:r>
    </w:p>
    <w:p w14:paraId="3925316B" w14:textId="77777777" w:rsidR="00C02B03" w:rsidRDefault="00C624CC">
      <w:pPr>
        <w:spacing w:before="240" w:after="240"/>
      </w:pPr>
      <w:r>
        <w:rPr>
          <w:b/>
          <w:bCs/>
        </w:rPr>
        <w:t xml:space="preserve">To prevent excessive concentration of resources, SOE introduces Personal Resource </w:t>
      </w:r>
      <w:r>
        <w:t>Sovereignty.</w:t>
      </w:r>
    </w:p>
    <w:p w14:paraId="62E5AE0F" w14:textId="77777777" w:rsidR="00C02B03" w:rsidRDefault="00C624CC">
      <w:pPr>
        <w:spacing w:before="240" w:after="240"/>
      </w:pPr>
      <w:r>
        <w:t>In advanced civilizational stages, individuals or small communities may possess access to:</w:t>
      </w:r>
    </w:p>
    <w:p w14:paraId="20536DA3" w14:textId="77777777" w:rsidR="00C02B03" w:rsidRDefault="00C624CC">
      <w:pPr>
        <w:numPr>
          <w:ilvl w:val="0"/>
          <w:numId w:val="196"/>
        </w:numPr>
        <w:spacing w:before="240" w:after="0"/>
      </w:pPr>
      <w:r>
        <w:t>usable land</w:t>
      </w:r>
      <w:r>
        <w:br/>
      </w:r>
    </w:p>
    <w:p w14:paraId="3BA1C72E" w14:textId="77777777" w:rsidR="00C02B03" w:rsidRDefault="00C624CC">
      <w:pPr>
        <w:numPr>
          <w:ilvl w:val="0"/>
          <w:numId w:val="196"/>
        </w:numPr>
        <w:spacing w:after="0"/>
      </w:pPr>
      <w:r>
        <w:t>agricultural production areas</w:t>
      </w:r>
      <w:r>
        <w:br/>
      </w:r>
    </w:p>
    <w:p w14:paraId="4862F5B2" w14:textId="77777777" w:rsidR="00C02B03" w:rsidRDefault="00C624CC">
      <w:pPr>
        <w:numPr>
          <w:ilvl w:val="0"/>
          <w:numId w:val="196"/>
        </w:numPr>
        <w:spacing w:after="0"/>
      </w:pPr>
      <w:r>
        <w:t>certain mineral resources</w:t>
      </w:r>
      <w:r>
        <w:br/>
      </w:r>
    </w:p>
    <w:p w14:paraId="17787A2B" w14:textId="77777777" w:rsidR="00C02B03" w:rsidRDefault="00C624CC">
      <w:pPr>
        <w:numPr>
          <w:ilvl w:val="0"/>
          <w:numId w:val="196"/>
        </w:numPr>
        <w:spacing w:after="240"/>
      </w:pPr>
      <w:r>
        <w:t>energy production capacity</w:t>
      </w:r>
      <w:r>
        <w:br/>
      </w:r>
    </w:p>
    <w:p w14:paraId="03F3888F" w14:textId="77777777" w:rsidR="00C02B03" w:rsidRDefault="00C624CC">
      <w:pPr>
        <w:spacing w:before="240" w:after="240"/>
      </w:pPr>
      <w:r>
        <w:t>The objective of this structure is to distribute resource control among social participants rather than centralizing it within large institutions.</w:t>
      </w:r>
    </w:p>
    <w:p w14:paraId="30CA8D9F" w14:textId="77777777" w:rsidR="00C02B03" w:rsidRDefault="00C624CC">
      <w:pPr>
        <w:spacing w:before="240" w:after="240"/>
      </w:pPr>
      <w:r>
        <w:t>In a future high-technology civilization, due to developments such as:</w:t>
      </w:r>
    </w:p>
    <w:p w14:paraId="65A7E506" w14:textId="77777777" w:rsidR="00C02B03" w:rsidRDefault="00C624CC">
      <w:pPr>
        <w:numPr>
          <w:ilvl w:val="0"/>
          <w:numId w:val="197"/>
        </w:numPr>
        <w:spacing w:before="240" w:after="0"/>
      </w:pPr>
      <w:r>
        <w:t>space resource extraction</w:t>
      </w:r>
      <w:r>
        <w:br/>
      </w:r>
    </w:p>
    <w:p w14:paraId="750A1655" w14:textId="77777777" w:rsidR="00C02B03" w:rsidRDefault="00C624CC">
      <w:pPr>
        <w:numPr>
          <w:ilvl w:val="0"/>
          <w:numId w:val="197"/>
        </w:numPr>
        <w:spacing w:after="0"/>
      </w:pPr>
      <w:r>
        <w:t>planetary engineering</w:t>
      </w:r>
      <w:r>
        <w:br/>
      </w:r>
    </w:p>
    <w:p w14:paraId="1F079E16" w14:textId="77777777" w:rsidR="00C02B03" w:rsidRDefault="00C624CC">
      <w:pPr>
        <w:numPr>
          <w:ilvl w:val="0"/>
          <w:numId w:val="197"/>
        </w:numPr>
        <w:spacing w:after="240"/>
      </w:pPr>
      <w:r>
        <w:t>automated production</w:t>
      </w:r>
      <w:r>
        <w:br/>
      </w:r>
    </w:p>
    <w:p w14:paraId="0248785B" w14:textId="77777777" w:rsidR="00C02B03" w:rsidRDefault="00C624CC">
      <w:pPr>
        <w:spacing w:before="240" w:after="240"/>
      </w:pPr>
      <w:r>
        <w:t>the scale of available resources may exceed the needs of traditional economic systems.</w:t>
      </w:r>
    </w:p>
    <w:p w14:paraId="313DDDAD" w14:textId="77777777" w:rsidR="00C02B03" w:rsidRDefault="00C624CC">
      <w:pPr>
        <w:spacing w:before="240" w:after="240"/>
      </w:pPr>
      <w:r>
        <w:t>As a result, resource distribution may become significantly more decentralized.</w:t>
      </w:r>
    </w:p>
    <w:p w14:paraId="2D6E0C8B" w14:textId="77777777" w:rsidR="00C02B03" w:rsidRDefault="00C624CC">
      <w:pPr>
        <w:spacing w:before="240" w:after="240"/>
        <w:rPr>
          <w:b/>
          <w:bCs/>
        </w:rPr>
      </w:pPr>
      <w:r>
        <w:pict w14:anchorId="0D47B686">
          <v:rect id="_x0000_i1231" style="width:0;height:1.5pt" o:hralign="center" o:hrstd="t" o:hr="t" fillcolor="#a0a0a0" stroked="f"/>
        </w:pict>
      </w:r>
    </w:p>
    <w:p w14:paraId="71E4010B" w14:textId="77777777" w:rsidR="00C02B03" w:rsidRDefault="00C624CC">
      <w:pPr>
        <w:pStyle w:val="Heading3"/>
        <w:keepNext w:val="0"/>
        <w:keepLines w:val="0"/>
        <w:rPr>
          <w:color w:val="000000"/>
          <w:sz w:val="26"/>
          <w:szCs w:val="26"/>
        </w:rPr>
      </w:pPr>
      <w:bookmarkStart w:id="300" w:name="_bde75gjeyqhn" w:colFirst="0" w:colLast="0"/>
      <w:bookmarkEnd w:id="300"/>
      <w:r>
        <w:rPr>
          <w:color w:val="000000"/>
          <w:sz w:val="26"/>
          <w:szCs w:val="26"/>
        </w:rPr>
        <w:t>Layer 3 — Voluntary Contribution System</w:t>
      </w:r>
    </w:p>
    <w:p w14:paraId="5308E6F3" w14:textId="77777777" w:rsidR="00C02B03" w:rsidRDefault="00C624CC">
      <w:pPr>
        <w:spacing w:before="240" w:after="240"/>
      </w:pPr>
      <w:r>
        <w:t>SOE does not treat work as a prerequisite for survival.</w:t>
      </w:r>
    </w:p>
    <w:p w14:paraId="1790DE1C" w14:textId="77777777" w:rsidR="00C02B03" w:rsidRDefault="00C624CC">
      <w:pPr>
        <w:spacing w:before="240" w:after="240"/>
      </w:pPr>
      <w:r>
        <w:t>Civilizational development primarily relies on voluntary contribution.</w:t>
      </w:r>
    </w:p>
    <w:p w14:paraId="2BA585E1" w14:textId="77777777" w:rsidR="00C02B03" w:rsidRDefault="00C624CC">
      <w:pPr>
        <w:spacing w:before="240" w:after="240"/>
      </w:pPr>
      <w:r>
        <w:t>Forms of contribution may include:</w:t>
      </w:r>
    </w:p>
    <w:p w14:paraId="080DDAF0" w14:textId="77777777" w:rsidR="00C02B03" w:rsidRDefault="00C624CC">
      <w:pPr>
        <w:numPr>
          <w:ilvl w:val="0"/>
          <w:numId w:val="198"/>
        </w:numPr>
        <w:spacing w:before="240" w:after="0"/>
      </w:pPr>
      <w:r>
        <w:t>scientific research</w:t>
      </w:r>
      <w:r>
        <w:br/>
      </w:r>
    </w:p>
    <w:p w14:paraId="1694E6A2" w14:textId="77777777" w:rsidR="00C02B03" w:rsidRDefault="00C624CC">
      <w:pPr>
        <w:numPr>
          <w:ilvl w:val="0"/>
          <w:numId w:val="198"/>
        </w:numPr>
        <w:spacing w:after="0"/>
      </w:pPr>
      <w:r>
        <w:t>technological development</w:t>
      </w:r>
      <w:r>
        <w:br/>
      </w:r>
    </w:p>
    <w:p w14:paraId="6960863A" w14:textId="77777777" w:rsidR="00C02B03" w:rsidRDefault="00C624CC">
      <w:pPr>
        <w:numPr>
          <w:ilvl w:val="0"/>
          <w:numId w:val="198"/>
        </w:numPr>
        <w:spacing w:after="0"/>
      </w:pPr>
      <w:r>
        <w:t>social service</w:t>
      </w:r>
      <w:r>
        <w:br/>
      </w:r>
    </w:p>
    <w:p w14:paraId="370A53CF" w14:textId="77777777" w:rsidR="00C02B03" w:rsidRDefault="00C624CC">
      <w:pPr>
        <w:numPr>
          <w:ilvl w:val="0"/>
          <w:numId w:val="198"/>
        </w:numPr>
        <w:spacing w:after="0"/>
      </w:pPr>
      <w:r>
        <w:t>artistic creation</w:t>
      </w:r>
      <w:r>
        <w:br/>
      </w:r>
    </w:p>
    <w:p w14:paraId="223E05E4" w14:textId="77777777" w:rsidR="00C02B03" w:rsidRDefault="00C624CC">
      <w:pPr>
        <w:numPr>
          <w:ilvl w:val="0"/>
          <w:numId w:val="198"/>
        </w:numPr>
        <w:spacing w:after="0"/>
      </w:pPr>
      <w:r>
        <w:t>exploration and discovery</w:t>
      </w:r>
      <w:r>
        <w:br/>
      </w:r>
    </w:p>
    <w:p w14:paraId="4074BF90" w14:textId="77777777" w:rsidR="00C02B03" w:rsidRDefault="00C624CC">
      <w:pPr>
        <w:numPr>
          <w:ilvl w:val="0"/>
          <w:numId w:val="198"/>
        </w:numPr>
        <w:spacing w:after="240"/>
      </w:pPr>
      <w:r>
        <w:t>participation in public governance</w:t>
      </w:r>
      <w:r>
        <w:br/>
      </w:r>
    </w:p>
    <w:p w14:paraId="59E5D8F1" w14:textId="77777777" w:rsidR="00C02B03" w:rsidRDefault="00C624CC">
      <w:pPr>
        <w:spacing w:before="240" w:after="240"/>
      </w:pPr>
      <w:r>
        <w:t>These activities are not considered forced labor, but rather forms of:</w:t>
      </w:r>
    </w:p>
    <w:p w14:paraId="61C08963" w14:textId="77777777" w:rsidR="00C02B03" w:rsidRDefault="00C624CC">
      <w:pPr>
        <w:spacing w:before="240" w:after="240"/>
        <w:rPr>
          <w:b/>
          <w:bCs/>
        </w:rPr>
      </w:pPr>
      <w:r>
        <w:rPr>
          <w:b/>
          <w:bCs/>
        </w:rPr>
        <w:t>Civilizational Participation.</w:t>
      </w:r>
    </w:p>
    <w:p w14:paraId="32639420" w14:textId="77777777" w:rsidR="00C02B03" w:rsidRDefault="00C624CC">
      <w:pPr>
        <w:spacing w:before="240" w:after="240"/>
        <w:rPr>
          <w:b/>
          <w:bCs/>
        </w:rPr>
      </w:pPr>
      <w:r>
        <w:pict w14:anchorId="1331ECC1">
          <v:rect id="_x0000_i1232" style="width:0;height:1.5pt" o:hralign="center" o:hrstd="t" o:hr="t" fillcolor="#a0a0a0" stroked="f"/>
        </w:pict>
      </w:r>
    </w:p>
    <w:p w14:paraId="31365E73" w14:textId="77777777" w:rsidR="00C02B03" w:rsidRDefault="00C624CC">
      <w:pPr>
        <w:pStyle w:val="Heading3"/>
        <w:keepNext w:val="0"/>
        <w:keepLines w:val="0"/>
        <w:rPr>
          <w:color w:val="000000"/>
          <w:sz w:val="26"/>
          <w:szCs w:val="26"/>
        </w:rPr>
      </w:pPr>
      <w:bookmarkStart w:id="301" w:name="_s4vnih9euquw" w:colFirst="0" w:colLast="0"/>
      <w:bookmarkEnd w:id="301"/>
      <w:r>
        <w:rPr>
          <w:color w:val="000000"/>
          <w:sz w:val="26"/>
          <w:szCs w:val="26"/>
        </w:rPr>
        <w:t>Layer 4 — Resource Diversity</w:t>
      </w:r>
    </w:p>
    <w:p w14:paraId="0DD23EEB" w14:textId="77777777" w:rsidR="00C02B03" w:rsidRDefault="00C624CC">
      <w:pPr>
        <w:spacing w:before="240" w:after="240"/>
      </w:pPr>
      <w:r>
        <w:t>Different nodes may adopt different resource organization models, such as:</w:t>
      </w:r>
    </w:p>
    <w:p w14:paraId="55C46861" w14:textId="77777777" w:rsidR="00C02B03" w:rsidRDefault="00C624CC">
      <w:pPr>
        <w:numPr>
          <w:ilvl w:val="0"/>
          <w:numId w:val="199"/>
        </w:numPr>
        <w:spacing w:before="240" w:after="0"/>
      </w:pPr>
      <w:r>
        <w:t>market economy nodes</w:t>
      </w:r>
      <w:r>
        <w:br/>
      </w:r>
    </w:p>
    <w:p w14:paraId="6AE5351E" w14:textId="77777777" w:rsidR="00C02B03" w:rsidRDefault="00C624CC">
      <w:pPr>
        <w:numPr>
          <w:ilvl w:val="0"/>
          <w:numId w:val="199"/>
        </w:numPr>
        <w:spacing w:after="0"/>
      </w:pPr>
      <w:r>
        <w:t>shared resource nodes</w:t>
      </w:r>
      <w:r>
        <w:br/>
      </w:r>
    </w:p>
    <w:p w14:paraId="76339E9B" w14:textId="77777777" w:rsidR="00C02B03" w:rsidRDefault="00C624CC">
      <w:pPr>
        <w:numPr>
          <w:ilvl w:val="0"/>
          <w:numId w:val="199"/>
        </w:numPr>
        <w:spacing w:after="240"/>
      </w:pPr>
      <w:r>
        <w:t>mixed economy nodes</w:t>
      </w:r>
      <w:r>
        <w:br/>
      </w:r>
    </w:p>
    <w:p w14:paraId="355890ED" w14:textId="77777777" w:rsidR="00C02B03" w:rsidRDefault="00C624CC">
      <w:pPr>
        <w:spacing w:before="240" w:after="240"/>
      </w:pPr>
      <w:r>
        <w:t>Nodes may conduct</w:t>
      </w:r>
      <w:r>
        <w:rPr>
          <w:b/>
          <w:bCs/>
        </w:rPr>
        <w:t xml:space="preserve"> Institutional Experimentation</w:t>
      </w:r>
      <w:r>
        <w:t>.</w:t>
      </w:r>
    </w:p>
    <w:p w14:paraId="21BCAE3D" w14:textId="77777777" w:rsidR="00C02B03" w:rsidRDefault="00C624CC">
      <w:pPr>
        <w:spacing w:before="240" w:after="240"/>
      </w:pPr>
      <w:r>
        <w:t>Successful resource models may be voluntarily adopted by other nodes.</w:t>
      </w:r>
    </w:p>
    <w:p w14:paraId="5E752157" w14:textId="77777777" w:rsidR="00C02B03" w:rsidRDefault="00C624CC">
      <w:pPr>
        <w:spacing w:before="240" w:after="240"/>
        <w:rPr>
          <w:b/>
          <w:bCs/>
        </w:rPr>
      </w:pPr>
      <w:r>
        <w:pict w14:anchorId="7D5452D2">
          <v:rect id="_x0000_i1233" style="width:0;height:1.5pt" o:hralign="center" o:hrstd="t" o:hr="t" fillcolor="#a0a0a0" stroked="f"/>
        </w:pict>
      </w:r>
    </w:p>
    <w:p w14:paraId="4E8CF5E0" w14:textId="77777777" w:rsidR="00C02B03" w:rsidRDefault="00C624CC">
      <w:pPr>
        <w:pStyle w:val="Heading3"/>
        <w:keepNext w:val="0"/>
        <w:keepLines w:val="0"/>
        <w:rPr>
          <w:color w:val="000000"/>
          <w:sz w:val="26"/>
          <w:szCs w:val="26"/>
        </w:rPr>
      </w:pPr>
      <w:bookmarkStart w:id="302" w:name="_mileh5jvcjgh" w:colFirst="0" w:colLast="0"/>
      <w:bookmarkEnd w:id="302"/>
      <w:r>
        <w:rPr>
          <w:color w:val="000000"/>
          <w:sz w:val="26"/>
          <w:szCs w:val="26"/>
        </w:rPr>
        <w:t>Layer 5 — Long-term Resource Environment</w:t>
      </w:r>
    </w:p>
    <w:p w14:paraId="10C1621A" w14:textId="77777777" w:rsidR="00C02B03" w:rsidRDefault="00C624CC">
      <w:pPr>
        <w:spacing w:before="240" w:after="240"/>
      </w:pPr>
      <w:r>
        <w:t>With technological developments such as:</w:t>
      </w:r>
    </w:p>
    <w:p w14:paraId="65DD3D1C" w14:textId="77777777" w:rsidR="00C02B03" w:rsidRDefault="00C624CC">
      <w:pPr>
        <w:numPr>
          <w:ilvl w:val="0"/>
          <w:numId w:val="200"/>
        </w:numPr>
        <w:spacing w:before="240" w:after="0"/>
      </w:pPr>
      <w:r>
        <w:t>fully automated production</w:t>
      </w:r>
      <w:r>
        <w:br/>
      </w:r>
    </w:p>
    <w:p w14:paraId="737E47D1" w14:textId="77777777" w:rsidR="00C02B03" w:rsidRDefault="00C624CC">
      <w:pPr>
        <w:numPr>
          <w:ilvl w:val="0"/>
          <w:numId w:val="200"/>
        </w:numPr>
        <w:spacing w:after="0"/>
      </w:pPr>
      <w:r>
        <w:t>asteroid mining</w:t>
      </w:r>
      <w:r>
        <w:br/>
      </w:r>
    </w:p>
    <w:p w14:paraId="4E96054D" w14:textId="77777777" w:rsidR="00C02B03" w:rsidRDefault="00C624CC">
      <w:pPr>
        <w:numPr>
          <w:ilvl w:val="0"/>
          <w:numId w:val="200"/>
        </w:numPr>
        <w:spacing w:after="0"/>
      </w:pPr>
      <w:r>
        <w:t>planetary engineering</w:t>
      </w:r>
      <w:r>
        <w:br/>
      </w:r>
    </w:p>
    <w:p w14:paraId="6C5635DC" w14:textId="77777777" w:rsidR="00C02B03" w:rsidRDefault="00C624CC">
      <w:pPr>
        <w:numPr>
          <w:ilvl w:val="0"/>
          <w:numId w:val="200"/>
        </w:numPr>
        <w:spacing w:after="240"/>
      </w:pPr>
      <w:r>
        <w:t>space habitation technologies</w:t>
      </w:r>
      <w:r>
        <w:br/>
      </w:r>
    </w:p>
    <w:p w14:paraId="425D1F6D" w14:textId="77777777" w:rsidR="00C02B03" w:rsidRDefault="00C624CC">
      <w:pPr>
        <w:spacing w:before="240" w:after="240"/>
      </w:pPr>
      <w:r>
        <w:t>resource scarcity may decline significantly.</w:t>
      </w:r>
    </w:p>
    <w:p w14:paraId="098B5EA9" w14:textId="77777777" w:rsidR="00C02B03" w:rsidRDefault="00C624CC">
      <w:pPr>
        <w:spacing w:before="240" w:after="240"/>
      </w:pPr>
      <w:r>
        <w:t>In such conditions, society may gradually transition toward a:</w:t>
      </w:r>
    </w:p>
    <w:p w14:paraId="42BB2680" w14:textId="77777777" w:rsidR="00C02B03" w:rsidRDefault="00C624CC">
      <w:pPr>
        <w:spacing w:before="240" w:after="240"/>
      </w:pPr>
      <w:r>
        <w:t>Low-Scarcity Civilization.</w:t>
      </w:r>
    </w:p>
    <w:p w14:paraId="20C0E3AE" w14:textId="77777777" w:rsidR="00C02B03" w:rsidRDefault="00C624CC">
      <w:pPr>
        <w:spacing w:before="240" w:after="240"/>
      </w:pPr>
      <w:r>
        <w:t>The resource structure of SOE allows civilization to adapt gradually to this transition.</w:t>
      </w:r>
    </w:p>
    <w:p w14:paraId="22EB4242" w14:textId="77777777" w:rsidR="00C02B03" w:rsidRDefault="00C624CC">
      <w:pPr>
        <w:spacing w:before="240" w:after="240"/>
        <w:rPr>
          <w:b/>
          <w:bCs/>
          <w:i/>
          <w:iCs/>
        </w:rPr>
      </w:pPr>
      <w:r>
        <w:pict w14:anchorId="26FA30A9">
          <v:rect id="_x0000_i1234" style="width:0;height:1.5pt" o:hralign="center" o:hrstd="t" o:hr="t" fillcolor="#a0a0a0" stroked="f"/>
        </w:pict>
      </w:r>
    </w:p>
    <w:p w14:paraId="3659B2B9" w14:textId="77777777" w:rsidR="00C02B03" w:rsidRDefault="00C624CC">
      <w:pPr>
        <w:pStyle w:val="Heading1"/>
        <w:keepNext w:val="0"/>
        <w:keepLines w:val="0"/>
        <w:rPr>
          <w:sz w:val="46"/>
          <w:szCs w:val="46"/>
        </w:rPr>
      </w:pPr>
      <w:bookmarkStart w:id="303" w:name="_zi08r3zia6hw" w:colFirst="0" w:colLast="0"/>
      <w:bookmarkEnd w:id="303"/>
      <w:r>
        <w:rPr>
          <w:sz w:val="46"/>
          <w:szCs w:val="46"/>
        </w:rPr>
        <w:t>Chapter 23 — Resource Structure</w:t>
      </w:r>
    </w:p>
    <w:p w14:paraId="2A2A2765" w14:textId="77777777" w:rsidR="00C02B03" w:rsidRDefault="00C624CC">
      <w:pPr>
        <w:pStyle w:val="Heading2"/>
        <w:keepNext w:val="0"/>
        <w:keepLines w:val="0"/>
        <w:spacing w:after="80"/>
        <w:rPr>
          <w:sz w:val="34"/>
          <w:szCs w:val="34"/>
        </w:rPr>
      </w:pPr>
      <w:bookmarkStart w:id="304" w:name="_dwce479wbh7q" w:colFirst="0" w:colLast="0"/>
      <w:bookmarkEnd w:id="304"/>
      <w:r>
        <w:rPr>
          <w:sz w:val="34"/>
          <w:szCs w:val="34"/>
        </w:rPr>
        <w:t>23.1 Design Objectives</w:t>
      </w:r>
    </w:p>
    <w:p w14:paraId="2E360C68" w14:textId="77777777" w:rsidR="00C02B03" w:rsidRDefault="00C624CC">
      <w:pPr>
        <w:spacing w:before="240" w:after="240"/>
      </w:pPr>
      <w:r>
        <w:t>The resource structure of SOE is designed to address a long-standing civilizational challenge:</w:t>
      </w:r>
    </w:p>
    <w:p w14:paraId="6A86CCE4" w14:textId="77777777" w:rsidR="00C02B03" w:rsidRDefault="00C624CC">
      <w:pPr>
        <w:spacing w:before="240" w:after="240"/>
      </w:pPr>
      <w:r>
        <w:t>Concentration of resource control can lead to concentration of political power.</w:t>
      </w:r>
    </w:p>
    <w:p w14:paraId="506F423C" w14:textId="77777777" w:rsidR="00C02B03" w:rsidRDefault="00C624CC">
      <w:pPr>
        <w:spacing w:before="240" w:after="240"/>
      </w:pPr>
      <w:r>
        <w:t>If resources are controlled by a small number of institutions such as:</w:t>
      </w:r>
    </w:p>
    <w:p w14:paraId="574CD7DB" w14:textId="77777777" w:rsidR="00C02B03" w:rsidRDefault="00C624CC">
      <w:pPr>
        <w:numPr>
          <w:ilvl w:val="0"/>
          <w:numId w:val="201"/>
        </w:numPr>
        <w:spacing w:before="240" w:after="0"/>
      </w:pPr>
      <w:r>
        <w:t>governments</w:t>
      </w:r>
      <w:r>
        <w:br/>
      </w:r>
    </w:p>
    <w:p w14:paraId="3A01C127" w14:textId="77777777" w:rsidR="00C02B03" w:rsidRDefault="00C624CC">
      <w:pPr>
        <w:numPr>
          <w:ilvl w:val="0"/>
          <w:numId w:val="201"/>
        </w:numPr>
        <w:spacing w:after="0"/>
      </w:pPr>
      <w:r>
        <w:t>corporations</w:t>
      </w:r>
      <w:r>
        <w:br/>
      </w:r>
    </w:p>
    <w:p w14:paraId="705BD1C7" w14:textId="77777777" w:rsidR="00C02B03" w:rsidRDefault="00C624CC">
      <w:pPr>
        <w:numPr>
          <w:ilvl w:val="0"/>
          <w:numId w:val="201"/>
        </w:numPr>
        <w:spacing w:after="240"/>
      </w:pPr>
      <w:r>
        <w:t>elite groups</w:t>
      </w:r>
      <w:r>
        <w:br/>
      </w:r>
    </w:p>
    <w:p w14:paraId="0D8BAC9E" w14:textId="77777777" w:rsidR="00C02B03" w:rsidRDefault="00C624CC">
      <w:pPr>
        <w:spacing w:before="240" w:after="240"/>
      </w:pPr>
      <w:r>
        <w:t xml:space="preserve">These institutions may form what can be described as a </w:t>
      </w:r>
      <w:r>
        <w:rPr>
          <w:b/>
          <w:bCs/>
        </w:rPr>
        <w:t>Resource Dictatorship</w:t>
      </w:r>
      <w:r>
        <w:t>.</w:t>
      </w:r>
    </w:p>
    <w:p w14:paraId="4269DD79" w14:textId="77777777" w:rsidR="00C02B03" w:rsidRDefault="00C624CC">
      <w:pPr>
        <w:spacing w:before="240" w:after="240"/>
      </w:pPr>
      <w:r>
        <w:t>Therefore, the resource structure of SOE must achieve the following objectives:</w:t>
      </w:r>
    </w:p>
    <w:p w14:paraId="72624E02" w14:textId="77777777" w:rsidR="00C02B03" w:rsidRDefault="00C624CC">
      <w:pPr>
        <w:numPr>
          <w:ilvl w:val="0"/>
          <w:numId w:val="202"/>
        </w:numPr>
        <w:spacing w:before="240" w:after="0"/>
      </w:pPr>
      <w:r>
        <w:t>guarantee of basic survival</w:t>
      </w:r>
      <w:r>
        <w:br/>
      </w:r>
    </w:p>
    <w:p w14:paraId="4057A7E0" w14:textId="77777777" w:rsidR="00C02B03" w:rsidRDefault="00C624CC">
      <w:pPr>
        <w:numPr>
          <w:ilvl w:val="0"/>
          <w:numId w:val="202"/>
        </w:numPr>
        <w:spacing w:after="0"/>
      </w:pPr>
      <w:r>
        <w:t>decentralization of resource ownership</w:t>
      </w:r>
      <w:r>
        <w:br/>
      </w:r>
    </w:p>
    <w:p w14:paraId="7DD00DAB" w14:textId="77777777" w:rsidR="00C02B03" w:rsidRDefault="00C624CC">
      <w:pPr>
        <w:numPr>
          <w:ilvl w:val="0"/>
          <w:numId w:val="202"/>
        </w:numPr>
        <w:spacing w:after="0"/>
      </w:pPr>
      <w:r>
        <w:t>prevention of resource monopolies</w:t>
      </w:r>
      <w:r>
        <w:br/>
      </w:r>
    </w:p>
    <w:p w14:paraId="31A95C66" w14:textId="77777777" w:rsidR="00C02B03" w:rsidRDefault="00C624CC">
      <w:pPr>
        <w:numPr>
          <w:ilvl w:val="0"/>
          <w:numId w:val="202"/>
        </w:numPr>
        <w:spacing w:after="240"/>
      </w:pPr>
      <w:r>
        <w:t>maintenance of long-term civilizational stability</w:t>
      </w:r>
      <w:r>
        <w:br/>
      </w:r>
    </w:p>
    <w:p w14:paraId="494A7186" w14:textId="77777777" w:rsidR="00C02B03" w:rsidRDefault="00C624CC">
      <w:pPr>
        <w:spacing w:before="240" w:after="240"/>
        <w:rPr>
          <w:b/>
          <w:bCs/>
        </w:rPr>
      </w:pPr>
      <w:r>
        <w:pict w14:anchorId="67298C4C">
          <v:rect id="_x0000_i1235" style="width:0;height:1.5pt" o:hralign="center" o:hrstd="t" o:hr="t" fillcolor="#a0a0a0" stroked="f"/>
        </w:pict>
      </w:r>
    </w:p>
    <w:p w14:paraId="47F1EB8F" w14:textId="77777777" w:rsidR="00C02B03" w:rsidRDefault="00C624CC">
      <w:pPr>
        <w:pStyle w:val="Heading1"/>
        <w:keepNext w:val="0"/>
        <w:keepLines w:val="0"/>
        <w:rPr>
          <w:sz w:val="46"/>
          <w:szCs w:val="46"/>
        </w:rPr>
      </w:pPr>
      <w:bookmarkStart w:id="305" w:name="_4ddscyc10hkk" w:colFirst="0" w:colLast="0"/>
      <w:bookmarkEnd w:id="305"/>
      <w:r>
        <w:rPr>
          <w:sz w:val="46"/>
          <w:szCs w:val="46"/>
        </w:rPr>
        <w:t>Chapter 24 — Technological Resilience</w:t>
      </w:r>
    </w:p>
    <w:p w14:paraId="26E6AA89" w14:textId="77777777" w:rsidR="00C02B03" w:rsidRDefault="00C624CC">
      <w:pPr>
        <w:pStyle w:val="Heading2"/>
        <w:keepNext w:val="0"/>
        <w:keepLines w:val="0"/>
        <w:spacing w:after="80"/>
        <w:rPr>
          <w:sz w:val="34"/>
          <w:szCs w:val="34"/>
        </w:rPr>
      </w:pPr>
      <w:bookmarkStart w:id="306" w:name="_zcdiehdb3v3n" w:colFirst="0" w:colLast="0"/>
      <w:bookmarkEnd w:id="306"/>
      <w:r>
        <w:rPr>
          <w:sz w:val="34"/>
          <w:szCs w:val="34"/>
        </w:rPr>
        <w:t>24.1 Design Objectives</w:t>
      </w:r>
    </w:p>
    <w:p w14:paraId="7A291E96" w14:textId="77777777" w:rsidR="00C02B03" w:rsidRDefault="00C624CC">
      <w:pPr>
        <w:spacing w:before="240" w:after="240"/>
        <w:rPr>
          <w:b/>
          <w:bCs/>
        </w:rPr>
      </w:pPr>
      <w:r>
        <w:rPr>
          <w:b/>
          <w:bCs/>
        </w:rPr>
        <w:t>Technological development in civilization does not necessarily proceed in a continuous linear progression.</w:t>
      </w:r>
    </w:p>
    <w:p w14:paraId="16875203" w14:textId="77777777" w:rsidR="00C02B03" w:rsidRDefault="00C624CC">
      <w:pPr>
        <w:spacing w:before="240" w:after="240"/>
      </w:pPr>
      <w:r>
        <w:t>In certain situations, technological capacity may experience:</w:t>
      </w:r>
    </w:p>
    <w:p w14:paraId="6061F7C2" w14:textId="77777777" w:rsidR="00C02B03" w:rsidRDefault="00C624CC">
      <w:pPr>
        <w:numPr>
          <w:ilvl w:val="0"/>
          <w:numId w:val="203"/>
        </w:numPr>
        <w:spacing w:before="240" w:after="0"/>
      </w:pPr>
      <w:r>
        <w:t>stagnation</w:t>
      </w:r>
      <w:r>
        <w:br/>
      </w:r>
    </w:p>
    <w:p w14:paraId="296AAFEF" w14:textId="77777777" w:rsidR="00C02B03" w:rsidRDefault="00C624CC">
      <w:pPr>
        <w:numPr>
          <w:ilvl w:val="0"/>
          <w:numId w:val="203"/>
        </w:numPr>
        <w:spacing w:after="0"/>
      </w:pPr>
      <w:r>
        <w:t>slowdown</w:t>
      </w:r>
      <w:r>
        <w:br/>
      </w:r>
    </w:p>
    <w:p w14:paraId="7CEC3139" w14:textId="77777777" w:rsidR="00C02B03" w:rsidRDefault="00C624CC">
      <w:pPr>
        <w:numPr>
          <w:ilvl w:val="0"/>
          <w:numId w:val="203"/>
        </w:numPr>
        <w:spacing w:after="240"/>
      </w:pPr>
      <w:r>
        <w:t>partial degradation</w:t>
      </w:r>
      <w:r>
        <w:br/>
      </w:r>
    </w:p>
    <w:p w14:paraId="0C2949E7" w14:textId="77777777" w:rsidR="00C02B03" w:rsidRDefault="00C624CC">
      <w:pPr>
        <w:spacing w:before="240" w:after="240"/>
      </w:pPr>
      <w:r>
        <w:t>Examples include:</w:t>
      </w:r>
    </w:p>
    <w:p w14:paraId="2704CF81" w14:textId="77777777" w:rsidR="00C02B03" w:rsidRDefault="00C624CC">
      <w:pPr>
        <w:numPr>
          <w:ilvl w:val="0"/>
          <w:numId w:val="204"/>
        </w:numPr>
        <w:spacing w:before="240" w:after="0"/>
      </w:pPr>
      <w:r>
        <w:t>failure of automated systems</w:t>
      </w:r>
      <w:r>
        <w:br/>
      </w:r>
    </w:p>
    <w:p w14:paraId="7E993E42" w14:textId="77777777" w:rsidR="00C02B03" w:rsidRDefault="00C624CC">
      <w:pPr>
        <w:numPr>
          <w:ilvl w:val="0"/>
          <w:numId w:val="204"/>
        </w:numPr>
        <w:spacing w:after="0"/>
      </w:pPr>
      <w:r>
        <w:t>restrictions placed on AI systems</w:t>
      </w:r>
      <w:r>
        <w:br/>
      </w:r>
    </w:p>
    <w:p w14:paraId="57F6653C" w14:textId="77777777" w:rsidR="00C02B03" w:rsidRDefault="00C624CC">
      <w:pPr>
        <w:numPr>
          <w:ilvl w:val="0"/>
          <w:numId w:val="204"/>
        </w:numPr>
        <w:spacing w:after="0"/>
      </w:pPr>
      <w:r>
        <w:t>disruption of resource supply chains</w:t>
      </w:r>
      <w:r>
        <w:br/>
      </w:r>
    </w:p>
    <w:p w14:paraId="229680FF" w14:textId="77777777" w:rsidR="00C02B03" w:rsidRDefault="00C624CC">
      <w:pPr>
        <w:numPr>
          <w:ilvl w:val="0"/>
          <w:numId w:val="204"/>
        </w:numPr>
        <w:spacing w:after="240"/>
      </w:pPr>
      <w:r>
        <w:t>large-scale disasters</w:t>
      </w:r>
      <w:r>
        <w:br/>
      </w:r>
    </w:p>
    <w:p w14:paraId="02DF7415" w14:textId="77777777" w:rsidR="00C02B03" w:rsidRDefault="00C624CC">
      <w:pPr>
        <w:spacing w:before="240" w:after="240"/>
      </w:pPr>
      <w:r>
        <w:t>For this reason, the institutional design of SOE must ensure that civilizational systems remain functional across different technological levels.</w:t>
      </w:r>
    </w:p>
    <w:p w14:paraId="5174FB02" w14:textId="77777777" w:rsidR="00C02B03" w:rsidRDefault="00C624CC">
      <w:pPr>
        <w:spacing w:before="240" w:after="240"/>
        <w:rPr>
          <w:b/>
          <w:bCs/>
        </w:rPr>
      </w:pPr>
      <w:r>
        <w:pict w14:anchorId="3FF835B2">
          <v:rect id="_x0000_i1236" style="width:0;height:1.5pt" o:hralign="center" o:hrstd="t" o:hr="t" fillcolor="#a0a0a0" stroked="f"/>
        </w:pict>
      </w:r>
    </w:p>
    <w:p w14:paraId="0FCE4A1B" w14:textId="77777777" w:rsidR="00C02B03" w:rsidRDefault="00C624CC">
      <w:pPr>
        <w:pStyle w:val="Heading2"/>
        <w:keepNext w:val="0"/>
        <w:keepLines w:val="0"/>
        <w:spacing w:after="80"/>
        <w:rPr>
          <w:sz w:val="34"/>
          <w:szCs w:val="34"/>
        </w:rPr>
      </w:pPr>
      <w:bookmarkStart w:id="307" w:name="_5aqfwdj8i1wg" w:colFirst="0" w:colLast="0"/>
      <w:bookmarkEnd w:id="307"/>
      <w:r>
        <w:rPr>
          <w:sz w:val="34"/>
          <w:szCs w:val="34"/>
        </w:rPr>
        <w:t>24.2 Technological Levels</w:t>
      </w:r>
    </w:p>
    <w:p w14:paraId="77FDB822" w14:textId="77777777" w:rsidR="00C02B03" w:rsidRDefault="00C624CC">
      <w:pPr>
        <w:spacing w:before="240" w:after="240"/>
      </w:pPr>
      <w:r>
        <w:t>SOE categorizes civilizational technological capacity into several levels.</w:t>
      </w:r>
    </w:p>
    <w:p w14:paraId="5B8DF7BF" w14:textId="77777777" w:rsidR="00C02B03" w:rsidRDefault="00C624CC">
      <w:pPr>
        <w:spacing w:before="240" w:after="240"/>
      </w:pPr>
      <w:r>
        <w:pict w14:anchorId="3030D1B2">
          <v:rect id="_x0000_i1237" style="width:0;height:1.5pt" o:hralign="center" o:hrstd="t" o:hr="t" fillcolor="#a0a0a0" stroked="f"/>
        </w:pict>
      </w:r>
    </w:p>
    <w:p w14:paraId="70663CEA" w14:textId="77777777" w:rsidR="00C02B03" w:rsidRDefault="00C624CC">
      <w:pPr>
        <w:pStyle w:val="Heading3"/>
        <w:keepNext w:val="0"/>
        <w:keepLines w:val="0"/>
        <w:rPr>
          <w:color w:val="000000"/>
          <w:sz w:val="26"/>
          <w:szCs w:val="26"/>
        </w:rPr>
      </w:pPr>
      <w:bookmarkStart w:id="308" w:name="_xsfxhrofj7cj" w:colFirst="0" w:colLast="0"/>
      <w:bookmarkEnd w:id="308"/>
      <w:r>
        <w:rPr>
          <w:color w:val="000000"/>
          <w:sz w:val="26"/>
          <w:szCs w:val="26"/>
        </w:rPr>
        <w:t>Level 1 — Low-technology Society</w:t>
      </w:r>
    </w:p>
    <w:p w14:paraId="1D3BD7BE" w14:textId="77777777" w:rsidR="00C02B03" w:rsidRDefault="00C624CC">
      <w:pPr>
        <w:spacing w:before="240" w:after="240"/>
      </w:pPr>
      <w:r>
        <w:t>Characteristics include:</w:t>
      </w:r>
    </w:p>
    <w:p w14:paraId="1BD05BE2" w14:textId="77777777" w:rsidR="00C02B03" w:rsidRDefault="00C624CC">
      <w:pPr>
        <w:numPr>
          <w:ilvl w:val="0"/>
          <w:numId w:val="205"/>
        </w:numPr>
        <w:spacing w:before="240" w:after="0"/>
      </w:pPr>
      <w:r>
        <w:t>low levels of automation</w:t>
      </w:r>
      <w:r>
        <w:br/>
      </w:r>
    </w:p>
    <w:p w14:paraId="2361A7FF" w14:textId="77777777" w:rsidR="00C02B03" w:rsidRDefault="00C624CC">
      <w:pPr>
        <w:numPr>
          <w:ilvl w:val="0"/>
          <w:numId w:val="205"/>
        </w:numPr>
        <w:spacing w:after="0"/>
      </w:pPr>
      <w:r>
        <w:t>primary reliance on human labor</w:t>
      </w:r>
      <w:r>
        <w:br/>
      </w:r>
    </w:p>
    <w:p w14:paraId="7476B2A2" w14:textId="77777777" w:rsidR="00C02B03" w:rsidRDefault="00C624CC">
      <w:pPr>
        <w:numPr>
          <w:ilvl w:val="0"/>
          <w:numId w:val="205"/>
        </w:numPr>
        <w:spacing w:after="240"/>
      </w:pPr>
      <w:r>
        <w:t>local resource production</w:t>
      </w:r>
      <w:r>
        <w:br/>
      </w:r>
    </w:p>
    <w:p w14:paraId="08AFD842" w14:textId="77777777" w:rsidR="00C02B03" w:rsidRDefault="00C624CC">
      <w:pPr>
        <w:spacing w:before="240" w:after="240"/>
      </w:pPr>
      <w:r>
        <w:t>Under such conditions:</w:t>
      </w:r>
    </w:p>
    <w:p w14:paraId="5D080290" w14:textId="77777777" w:rsidR="00C02B03" w:rsidRDefault="00C624CC">
      <w:pPr>
        <w:numPr>
          <w:ilvl w:val="0"/>
          <w:numId w:val="206"/>
        </w:numPr>
        <w:spacing w:before="240" w:after="0"/>
      </w:pPr>
      <w:r>
        <w:t>node autonomy continues to function</w:t>
      </w:r>
      <w:r>
        <w:br/>
      </w:r>
    </w:p>
    <w:p w14:paraId="17573D0F" w14:textId="77777777" w:rsidR="00C02B03" w:rsidRDefault="00C624CC">
      <w:pPr>
        <w:numPr>
          <w:ilvl w:val="0"/>
          <w:numId w:val="206"/>
        </w:numPr>
        <w:spacing w:after="0"/>
      </w:pPr>
      <w:r>
        <w:t>citizen participation mechanisms remain effective</w:t>
      </w:r>
      <w:r>
        <w:br/>
      </w:r>
    </w:p>
    <w:p w14:paraId="08CE2DC3" w14:textId="77777777" w:rsidR="00C02B03" w:rsidRDefault="00C624CC">
      <w:pPr>
        <w:numPr>
          <w:ilvl w:val="0"/>
          <w:numId w:val="206"/>
        </w:numPr>
        <w:spacing w:after="240"/>
      </w:pPr>
      <w:r>
        <w:t>governance structures resemble federal systems</w:t>
      </w:r>
      <w:r>
        <w:br/>
      </w:r>
    </w:p>
    <w:p w14:paraId="68BE45FD" w14:textId="77777777" w:rsidR="00C02B03" w:rsidRDefault="00C624CC">
      <w:pPr>
        <w:spacing w:before="240" w:after="240"/>
      </w:pPr>
      <w:r>
        <w:t>At this stage, SOE appears as an:</w:t>
      </w:r>
    </w:p>
    <w:p w14:paraId="668FE4EF" w14:textId="77777777" w:rsidR="00C02B03" w:rsidRDefault="00C624CC">
      <w:pPr>
        <w:spacing w:before="240" w:after="240"/>
        <w:rPr>
          <w:b/>
          <w:bCs/>
        </w:rPr>
      </w:pPr>
      <w:r>
        <w:rPr>
          <w:b/>
          <w:bCs/>
        </w:rPr>
        <w:t>Autonomous Node Network.</w:t>
      </w:r>
    </w:p>
    <w:p w14:paraId="394E7F7D" w14:textId="77777777" w:rsidR="00C02B03" w:rsidRDefault="00C624CC">
      <w:pPr>
        <w:spacing w:before="240" w:after="240"/>
        <w:rPr>
          <w:b/>
          <w:bCs/>
        </w:rPr>
      </w:pPr>
      <w:r>
        <w:pict w14:anchorId="5BE95FF2">
          <v:rect id="_x0000_i1238" style="width:0;height:1.5pt" o:hralign="center" o:hrstd="t" o:hr="t" fillcolor="#a0a0a0" stroked="f"/>
        </w:pict>
      </w:r>
    </w:p>
    <w:p w14:paraId="137DB003" w14:textId="77777777" w:rsidR="00C02B03" w:rsidRDefault="00C624CC">
      <w:pPr>
        <w:pStyle w:val="Heading3"/>
        <w:keepNext w:val="0"/>
        <w:keepLines w:val="0"/>
        <w:rPr>
          <w:color w:val="000000"/>
          <w:sz w:val="26"/>
          <w:szCs w:val="26"/>
        </w:rPr>
      </w:pPr>
      <w:bookmarkStart w:id="309" w:name="_5tlia9pkgqwe" w:colFirst="0" w:colLast="0"/>
      <w:bookmarkEnd w:id="309"/>
      <w:r>
        <w:rPr>
          <w:color w:val="000000"/>
          <w:sz w:val="26"/>
          <w:szCs w:val="26"/>
        </w:rPr>
        <w:t>Level 2 — Industrial Civilization</w:t>
      </w:r>
    </w:p>
    <w:p w14:paraId="57D60F26" w14:textId="77777777" w:rsidR="00C02B03" w:rsidRDefault="00C624CC">
      <w:pPr>
        <w:spacing w:before="240" w:after="240"/>
      </w:pPr>
      <w:r>
        <w:t>Characteristics include:</w:t>
      </w:r>
    </w:p>
    <w:p w14:paraId="4A0FF727" w14:textId="77777777" w:rsidR="00C02B03" w:rsidRDefault="00C624CC">
      <w:pPr>
        <w:numPr>
          <w:ilvl w:val="0"/>
          <w:numId w:val="207"/>
        </w:numPr>
        <w:spacing w:before="240" w:after="0"/>
      </w:pPr>
      <w:r>
        <w:t>large-scale industrial production</w:t>
      </w:r>
      <w:r>
        <w:br/>
      </w:r>
    </w:p>
    <w:p w14:paraId="61895E8B" w14:textId="77777777" w:rsidR="00C02B03" w:rsidRDefault="00C624CC">
      <w:pPr>
        <w:numPr>
          <w:ilvl w:val="0"/>
          <w:numId w:val="207"/>
        </w:numPr>
        <w:spacing w:after="0"/>
      </w:pPr>
      <w:r>
        <w:t>complex supply chains</w:t>
      </w:r>
      <w:r>
        <w:br/>
      </w:r>
    </w:p>
    <w:p w14:paraId="6DFCF05B" w14:textId="77777777" w:rsidR="00C02B03" w:rsidRDefault="00C624CC">
      <w:pPr>
        <w:numPr>
          <w:ilvl w:val="0"/>
          <w:numId w:val="207"/>
        </w:numPr>
        <w:spacing w:after="240"/>
      </w:pPr>
      <w:r>
        <w:t>densely populated urban centers</w:t>
      </w:r>
    </w:p>
    <w:p w14:paraId="1B9DC88C" w14:textId="77777777" w:rsidR="00C02B03" w:rsidRDefault="00C624CC">
      <w:pPr>
        <w:spacing w:before="240" w:after="240"/>
      </w:pPr>
      <w:r>
        <w:t>At this stage, SOE functions as:</w:t>
      </w:r>
    </w:p>
    <w:p w14:paraId="0F237582" w14:textId="77777777" w:rsidR="00C02B03" w:rsidRDefault="00C624CC">
      <w:pPr>
        <w:numPr>
          <w:ilvl w:val="0"/>
          <w:numId w:val="208"/>
        </w:numPr>
        <w:spacing w:before="240" w:after="0"/>
      </w:pPr>
      <w:r>
        <w:t>a cooperative network of nodes</w:t>
      </w:r>
      <w:r>
        <w:br/>
      </w:r>
    </w:p>
    <w:p w14:paraId="5E5FBD1D" w14:textId="77777777" w:rsidR="00C02B03" w:rsidRDefault="00C624CC">
      <w:pPr>
        <w:numPr>
          <w:ilvl w:val="0"/>
          <w:numId w:val="208"/>
        </w:numPr>
        <w:spacing w:after="0"/>
      </w:pPr>
      <w:r>
        <w:t>technological regulatory systems</w:t>
      </w:r>
      <w:r>
        <w:br/>
      </w:r>
    </w:p>
    <w:p w14:paraId="19E6E6EA" w14:textId="77777777" w:rsidR="00C02B03" w:rsidRDefault="00C624CC">
      <w:pPr>
        <w:numPr>
          <w:ilvl w:val="0"/>
          <w:numId w:val="208"/>
        </w:numPr>
        <w:spacing w:after="240"/>
      </w:pPr>
      <w:r>
        <w:t>shared resource agreements</w:t>
      </w:r>
      <w:r>
        <w:br/>
      </w:r>
    </w:p>
    <w:p w14:paraId="4A356FA1" w14:textId="77777777" w:rsidR="00C02B03" w:rsidRDefault="00C624CC">
      <w:pPr>
        <w:spacing w:before="240" w:after="240"/>
        <w:rPr>
          <w:b/>
          <w:bCs/>
        </w:rPr>
      </w:pPr>
      <w:r>
        <w:pict w14:anchorId="2312AF4B">
          <v:rect id="_x0000_i1239" style="width:0;height:1.5pt" o:hralign="center" o:hrstd="t" o:hr="t" fillcolor="#a0a0a0" stroked="f"/>
        </w:pict>
      </w:r>
    </w:p>
    <w:p w14:paraId="7F085E68" w14:textId="77777777" w:rsidR="00C02B03" w:rsidRDefault="00C624CC">
      <w:pPr>
        <w:pStyle w:val="Heading3"/>
        <w:keepNext w:val="0"/>
        <w:keepLines w:val="0"/>
        <w:rPr>
          <w:color w:val="000000"/>
          <w:sz w:val="26"/>
          <w:szCs w:val="26"/>
        </w:rPr>
      </w:pPr>
      <w:bookmarkStart w:id="310" w:name="_kl1g1kh5nsgp" w:colFirst="0" w:colLast="0"/>
      <w:bookmarkEnd w:id="310"/>
      <w:r>
        <w:rPr>
          <w:color w:val="000000"/>
          <w:sz w:val="26"/>
          <w:szCs w:val="26"/>
        </w:rPr>
        <w:t>Level 3 — Automated Society</w:t>
      </w:r>
    </w:p>
    <w:p w14:paraId="7F1AC3B3" w14:textId="77777777" w:rsidR="00C02B03" w:rsidRDefault="00C624CC">
      <w:pPr>
        <w:spacing w:before="240" w:after="240"/>
      </w:pPr>
      <w:r>
        <w:t>Characteristics include:</w:t>
      </w:r>
    </w:p>
    <w:p w14:paraId="40D2970C" w14:textId="77777777" w:rsidR="00C02B03" w:rsidRDefault="00C624CC">
      <w:pPr>
        <w:numPr>
          <w:ilvl w:val="0"/>
          <w:numId w:val="209"/>
        </w:numPr>
        <w:spacing w:before="240" w:after="0"/>
      </w:pPr>
      <w:r>
        <w:t>highly automated production</w:t>
      </w:r>
      <w:r>
        <w:br/>
      </w:r>
    </w:p>
    <w:p w14:paraId="69F98C49" w14:textId="77777777" w:rsidR="00C02B03" w:rsidRDefault="00C624CC">
      <w:pPr>
        <w:numPr>
          <w:ilvl w:val="0"/>
          <w:numId w:val="209"/>
        </w:numPr>
        <w:spacing w:after="0"/>
      </w:pPr>
      <w:r>
        <w:t>AI-assisted decision systems</w:t>
      </w:r>
      <w:r>
        <w:br/>
      </w:r>
    </w:p>
    <w:p w14:paraId="2587C010" w14:textId="77777777" w:rsidR="00C02B03" w:rsidRDefault="00C624CC">
      <w:pPr>
        <w:numPr>
          <w:ilvl w:val="0"/>
          <w:numId w:val="209"/>
        </w:numPr>
        <w:spacing w:after="240"/>
      </w:pPr>
      <w:r>
        <w:t>significantly increased production efficiency</w:t>
      </w:r>
      <w:r>
        <w:br/>
      </w:r>
    </w:p>
    <w:p w14:paraId="63DFDCBC" w14:textId="77777777" w:rsidR="00C02B03" w:rsidRDefault="00C624CC">
      <w:pPr>
        <w:spacing w:before="240" w:after="240"/>
      </w:pPr>
      <w:r>
        <w:t>At this stage:</w:t>
      </w:r>
    </w:p>
    <w:p w14:paraId="1E23F79C" w14:textId="77777777" w:rsidR="00C02B03" w:rsidRDefault="00C624CC">
      <w:pPr>
        <w:numPr>
          <w:ilvl w:val="0"/>
          <w:numId w:val="210"/>
        </w:numPr>
        <w:spacing w:before="240" w:after="0"/>
      </w:pPr>
      <w:r>
        <w:t>reliance on human labor decreases</w:t>
      </w:r>
      <w:r>
        <w:br/>
      </w:r>
    </w:p>
    <w:p w14:paraId="64DED0F2" w14:textId="77777777" w:rsidR="00C02B03" w:rsidRDefault="00C624CC">
      <w:pPr>
        <w:numPr>
          <w:ilvl w:val="0"/>
          <w:numId w:val="210"/>
        </w:numPr>
        <w:spacing w:after="240"/>
      </w:pPr>
      <w:r>
        <w:t>the Civilizational Guarantee Layer may expand further</w:t>
      </w:r>
      <w:r>
        <w:br/>
      </w:r>
    </w:p>
    <w:p w14:paraId="5302B35F" w14:textId="77777777" w:rsidR="00C02B03" w:rsidRDefault="00C624CC">
      <w:pPr>
        <w:spacing w:before="240" w:after="240"/>
        <w:rPr>
          <w:b/>
          <w:bCs/>
        </w:rPr>
      </w:pPr>
      <w:r>
        <w:pict w14:anchorId="1EDB84B3">
          <v:rect id="_x0000_i1240" style="width:0;height:1.5pt" o:hralign="center" o:hrstd="t" o:hr="t" fillcolor="#a0a0a0" stroked="f"/>
        </w:pict>
      </w:r>
    </w:p>
    <w:p w14:paraId="29A82D16" w14:textId="77777777" w:rsidR="00C02B03" w:rsidRDefault="00C624CC">
      <w:pPr>
        <w:pStyle w:val="Heading3"/>
        <w:keepNext w:val="0"/>
        <w:keepLines w:val="0"/>
        <w:rPr>
          <w:color w:val="000000"/>
          <w:sz w:val="26"/>
          <w:szCs w:val="26"/>
        </w:rPr>
      </w:pPr>
      <w:bookmarkStart w:id="311" w:name="_q0irm6ik08il" w:colFirst="0" w:colLast="0"/>
      <w:bookmarkEnd w:id="311"/>
      <w:r>
        <w:rPr>
          <w:color w:val="000000"/>
          <w:sz w:val="26"/>
          <w:szCs w:val="26"/>
        </w:rPr>
        <w:t>Level 4 — Advanced Civilization</w:t>
      </w:r>
    </w:p>
    <w:p w14:paraId="33D67C36" w14:textId="77777777" w:rsidR="00C02B03" w:rsidRDefault="00C624CC">
      <w:pPr>
        <w:spacing w:before="240" w:after="240"/>
      </w:pPr>
      <w:r>
        <w:t>Characteristics include:</w:t>
      </w:r>
    </w:p>
    <w:p w14:paraId="4667E794" w14:textId="77777777" w:rsidR="00C02B03" w:rsidRDefault="00C624CC">
      <w:pPr>
        <w:numPr>
          <w:ilvl w:val="0"/>
          <w:numId w:val="211"/>
        </w:numPr>
        <w:spacing w:before="240" w:after="0"/>
      </w:pPr>
      <w:r>
        <w:t>space resource extraction</w:t>
      </w:r>
      <w:r>
        <w:br/>
      </w:r>
    </w:p>
    <w:p w14:paraId="1B2BE8F1" w14:textId="77777777" w:rsidR="00C02B03" w:rsidRDefault="00C624CC">
      <w:pPr>
        <w:numPr>
          <w:ilvl w:val="0"/>
          <w:numId w:val="211"/>
        </w:numPr>
        <w:spacing w:after="0"/>
      </w:pPr>
      <w:r>
        <w:t>planetary engineering</w:t>
      </w:r>
      <w:r>
        <w:br/>
      </w:r>
    </w:p>
    <w:p w14:paraId="7E9426A9" w14:textId="77777777" w:rsidR="00C02B03" w:rsidRDefault="00C624CC">
      <w:pPr>
        <w:numPr>
          <w:ilvl w:val="0"/>
          <w:numId w:val="211"/>
        </w:numPr>
        <w:spacing w:after="240"/>
      </w:pPr>
      <w:r>
        <w:t>extremely high levels of automation</w:t>
      </w:r>
      <w:r>
        <w:br/>
      </w:r>
    </w:p>
    <w:p w14:paraId="149C1BAE" w14:textId="77777777" w:rsidR="00C02B03" w:rsidRDefault="00C624CC">
      <w:pPr>
        <w:spacing w:before="240" w:after="240"/>
      </w:pPr>
      <w:r>
        <w:t>Under such conditions:</w:t>
      </w:r>
    </w:p>
    <w:p w14:paraId="43DEA679" w14:textId="77777777" w:rsidR="00C02B03" w:rsidRDefault="00C624CC">
      <w:pPr>
        <w:spacing w:before="240" w:after="240"/>
      </w:pPr>
      <w:r>
        <w:t>resource scarcity may decline significantly.</w:t>
      </w:r>
    </w:p>
    <w:p w14:paraId="4FA535A4" w14:textId="77777777" w:rsidR="00C02B03" w:rsidRDefault="00C624CC">
      <w:pPr>
        <w:spacing w:before="240" w:after="240"/>
      </w:pPr>
      <w:r>
        <w:t>Civilization may gradually transition into a:</w:t>
      </w:r>
    </w:p>
    <w:p w14:paraId="1007AB93" w14:textId="77777777" w:rsidR="00C02B03" w:rsidRDefault="00C624CC">
      <w:pPr>
        <w:spacing w:before="240" w:after="240"/>
        <w:rPr>
          <w:b/>
          <w:bCs/>
        </w:rPr>
      </w:pPr>
      <w:r>
        <w:rPr>
          <w:b/>
          <w:bCs/>
        </w:rPr>
        <w:t>Post-Scarcity Civilization.</w:t>
      </w:r>
    </w:p>
    <w:p w14:paraId="114DD576" w14:textId="77777777" w:rsidR="00C02B03" w:rsidRDefault="00C624CC">
      <w:pPr>
        <w:spacing w:before="240" w:after="240"/>
        <w:rPr>
          <w:b/>
          <w:bCs/>
        </w:rPr>
      </w:pPr>
      <w:r>
        <w:pict w14:anchorId="667E8032">
          <v:rect id="_x0000_i1241" style="width:0;height:1.5pt" o:hralign="center" o:hrstd="t" o:hr="t" fillcolor="#a0a0a0" stroked="f"/>
        </w:pict>
      </w:r>
    </w:p>
    <w:p w14:paraId="7202C60A" w14:textId="77777777" w:rsidR="00C02B03" w:rsidRDefault="00C624CC">
      <w:pPr>
        <w:pStyle w:val="Heading2"/>
        <w:keepNext w:val="0"/>
        <w:keepLines w:val="0"/>
        <w:spacing w:after="80"/>
        <w:rPr>
          <w:sz w:val="34"/>
          <w:szCs w:val="34"/>
        </w:rPr>
      </w:pPr>
      <w:bookmarkStart w:id="312" w:name="_v97nzkv186hz" w:colFirst="0" w:colLast="0"/>
      <w:bookmarkEnd w:id="312"/>
      <w:r>
        <w:rPr>
          <w:sz w:val="34"/>
          <w:szCs w:val="34"/>
        </w:rPr>
        <w:t>24.3 Technology Degradation Response</w:t>
      </w:r>
    </w:p>
    <w:p w14:paraId="6F7453FB" w14:textId="77777777" w:rsidR="00C02B03" w:rsidRDefault="00C624CC">
      <w:pPr>
        <w:spacing w:before="240" w:after="240"/>
      </w:pPr>
      <w:r>
        <w:t>If civilizational technological capacity declines, SOE allows System Downgrade Operation.</w:t>
      </w:r>
    </w:p>
    <w:p w14:paraId="5CC6C92E" w14:textId="77777777" w:rsidR="00C02B03" w:rsidRDefault="00C624CC">
      <w:pPr>
        <w:spacing w:before="240" w:after="240"/>
      </w:pPr>
      <w:r>
        <w:t>Examples include:</w:t>
      </w:r>
    </w:p>
    <w:p w14:paraId="5120D36F" w14:textId="77777777" w:rsidR="00C02B03" w:rsidRDefault="00C624CC">
      <w:pPr>
        <w:spacing w:before="240" w:after="240"/>
      </w:pPr>
      <w:r>
        <w:t>When automation decreases</w:t>
      </w:r>
    </w:p>
    <w:p w14:paraId="735C2E79" w14:textId="77777777" w:rsidR="00C02B03" w:rsidRDefault="00C624CC">
      <w:pPr>
        <w:spacing w:before="240" w:after="240"/>
      </w:pPr>
      <w:r>
        <w:t>Nodes increase local production capabilities.</w:t>
      </w:r>
    </w:p>
    <w:p w14:paraId="326FE067" w14:textId="77777777" w:rsidR="00C02B03" w:rsidRDefault="00C624CC">
      <w:pPr>
        <w:spacing w:before="240" w:after="240"/>
      </w:pPr>
      <w:r>
        <w:t>When AI systems fail</w:t>
      </w:r>
    </w:p>
    <w:p w14:paraId="0900A06B" w14:textId="77777777" w:rsidR="00C02B03" w:rsidRDefault="00C624CC">
      <w:pPr>
        <w:spacing w:before="240" w:after="240"/>
      </w:pPr>
      <w:r>
        <w:t>Human governance institutions resume primary decision-making roles.</w:t>
      </w:r>
    </w:p>
    <w:p w14:paraId="7816E9E8" w14:textId="77777777" w:rsidR="00C02B03" w:rsidRDefault="00C624CC">
      <w:pPr>
        <w:spacing w:before="240" w:after="240"/>
      </w:pPr>
      <w:r>
        <w:t>When supply chains are disrupted</w:t>
      </w:r>
    </w:p>
    <w:p w14:paraId="22185C99" w14:textId="77777777" w:rsidR="00C02B03" w:rsidRDefault="00C624CC">
      <w:pPr>
        <w:spacing w:before="240" w:after="240"/>
      </w:pPr>
      <w:r>
        <w:t>Nodes increase resource self-sufficiency.</w:t>
      </w:r>
    </w:p>
    <w:p w14:paraId="1BA5220A" w14:textId="77777777" w:rsidR="00C02B03" w:rsidRDefault="00C624CC">
      <w:pPr>
        <w:spacing w:before="240" w:after="240"/>
      </w:pPr>
      <w:r>
        <w:t>This mechanism ensures that technological fluctuations do not cause the collapse of the civilizational system.</w:t>
      </w:r>
    </w:p>
    <w:p w14:paraId="2917A5E9" w14:textId="77777777" w:rsidR="00C02B03" w:rsidRDefault="00C624CC">
      <w:pPr>
        <w:spacing w:before="240" w:after="240"/>
        <w:rPr>
          <w:b/>
          <w:bCs/>
        </w:rPr>
      </w:pPr>
      <w:r>
        <w:pict w14:anchorId="1E08EEB5">
          <v:rect id="_x0000_i1242" style="width:0;height:1.5pt" o:hralign="center" o:hrstd="t" o:hr="t" fillcolor="#a0a0a0" stroked="f"/>
        </w:pict>
      </w:r>
    </w:p>
    <w:p w14:paraId="0B44B20A" w14:textId="77777777" w:rsidR="00C02B03" w:rsidRDefault="00C624CC">
      <w:pPr>
        <w:pStyle w:val="Heading2"/>
        <w:keepNext w:val="0"/>
        <w:keepLines w:val="0"/>
        <w:spacing w:after="80"/>
        <w:rPr>
          <w:sz w:val="34"/>
          <w:szCs w:val="34"/>
        </w:rPr>
      </w:pPr>
      <w:bookmarkStart w:id="313" w:name="_m8vhbptkxetz" w:colFirst="0" w:colLast="0"/>
      <w:bookmarkEnd w:id="313"/>
      <w:r>
        <w:rPr>
          <w:sz w:val="34"/>
          <w:szCs w:val="34"/>
        </w:rPr>
        <w:t>24.4 Technological Diversity of Nodes</w:t>
      </w:r>
    </w:p>
    <w:p w14:paraId="656EEDAA" w14:textId="77777777" w:rsidR="00C02B03" w:rsidRDefault="00C624CC">
      <w:pPr>
        <w:spacing w:before="240" w:after="240"/>
        <w:rPr>
          <w:b/>
          <w:bCs/>
        </w:rPr>
      </w:pPr>
      <w:r>
        <w:rPr>
          <w:b/>
          <w:bCs/>
        </w:rPr>
        <w:t>SOE does not require all nodes to possess identical technological capabilities.</w:t>
      </w:r>
    </w:p>
    <w:p w14:paraId="6BA09043" w14:textId="77777777" w:rsidR="00C02B03" w:rsidRDefault="00C624CC">
      <w:pPr>
        <w:spacing w:before="240" w:after="240"/>
      </w:pPr>
      <w:r>
        <w:t>Different nodes may exist at different technological levels, such as:</w:t>
      </w:r>
    </w:p>
    <w:p w14:paraId="09CB3DB3" w14:textId="77777777" w:rsidR="00C02B03" w:rsidRDefault="00C624CC">
      <w:pPr>
        <w:numPr>
          <w:ilvl w:val="0"/>
          <w:numId w:val="212"/>
        </w:numPr>
        <w:spacing w:before="240" w:after="0"/>
      </w:pPr>
      <w:r>
        <w:t>high-technology nodes</w:t>
      </w:r>
      <w:r>
        <w:br/>
      </w:r>
    </w:p>
    <w:p w14:paraId="550AAA1B" w14:textId="77777777" w:rsidR="00C02B03" w:rsidRDefault="00C624CC">
      <w:pPr>
        <w:numPr>
          <w:ilvl w:val="0"/>
          <w:numId w:val="212"/>
        </w:numPr>
        <w:spacing w:after="0"/>
      </w:pPr>
      <w:r>
        <w:t>medium-technology nodes</w:t>
      </w:r>
      <w:r>
        <w:br/>
      </w:r>
    </w:p>
    <w:p w14:paraId="152CC2D9" w14:textId="77777777" w:rsidR="00C02B03" w:rsidRDefault="00C624CC">
      <w:pPr>
        <w:numPr>
          <w:ilvl w:val="0"/>
          <w:numId w:val="212"/>
        </w:numPr>
        <w:spacing w:after="240"/>
      </w:pPr>
      <w:r>
        <w:t>low-technology nodes</w:t>
      </w:r>
      <w:r>
        <w:br/>
      </w:r>
    </w:p>
    <w:p w14:paraId="713BCE07" w14:textId="77777777" w:rsidR="00C02B03" w:rsidRDefault="00C624CC">
      <w:pPr>
        <w:spacing w:before="240" w:after="240"/>
      </w:pPr>
      <w:r>
        <w:t>Nodes may:</w:t>
      </w:r>
    </w:p>
    <w:p w14:paraId="1E5BE286" w14:textId="77777777" w:rsidR="00C02B03" w:rsidRDefault="00C624CC">
      <w:pPr>
        <w:numPr>
          <w:ilvl w:val="0"/>
          <w:numId w:val="213"/>
        </w:numPr>
        <w:spacing w:before="240" w:after="0"/>
      </w:pPr>
      <w:r>
        <w:t>share technology</w:t>
      </w:r>
      <w:r>
        <w:br/>
      </w:r>
    </w:p>
    <w:p w14:paraId="460DEB72" w14:textId="77777777" w:rsidR="00C02B03" w:rsidRDefault="00C624CC">
      <w:pPr>
        <w:numPr>
          <w:ilvl w:val="0"/>
          <w:numId w:val="213"/>
        </w:numPr>
        <w:spacing w:after="0"/>
      </w:pPr>
      <w:r>
        <w:t>provide resource support</w:t>
      </w:r>
      <w:r>
        <w:br/>
      </w:r>
    </w:p>
    <w:p w14:paraId="1F0E5A2B" w14:textId="77777777" w:rsidR="00C02B03" w:rsidRDefault="00C624CC">
      <w:pPr>
        <w:numPr>
          <w:ilvl w:val="0"/>
          <w:numId w:val="213"/>
        </w:numPr>
        <w:spacing w:after="240"/>
      </w:pPr>
      <w:r>
        <w:t>cooperate institutionally</w:t>
      </w:r>
      <w:r>
        <w:br/>
      </w:r>
    </w:p>
    <w:p w14:paraId="04A5F0BA" w14:textId="77777777" w:rsidR="00C02B03" w:rsidRDefault="00C624CC">
      <w:pPr>
        <w:spacing w:before="240" w:after="240"/>
      </w:pPr>
      <w:r>
        <w:t>This structure enhances overall system resilience.</w:t>
      </w:r>
    </w:p>
    <w:p w14:paraId="6D10BF86" w14:textId="77777777" w:rsidR="00C02B03" w:rsidRDefault="00C624CC">
      <w:pPr>
        <w:spacing w:before="240" w:after="240"/>
        <w:rPr>
          <w:b/>
          <w:bCs/>
        </w:rPr>
      </w:pPr>
      <w:r>
        <w:pict w14:anchorId="57BA68D9">
          <v:rect id="_x0000_i1243" style="width:0;height:1.5pt" o:hralign="center" o:hrstd="t" o:hr="t" fillcolor="#a0a0a0" stroked="f"/>
        </w:pict>
      </w:r>
    </w:p>
    <w:p w14:paraId="36905B1C" w14:textId="77777777" w:rsidR="00C02B03" w:rsidRDefault="00C624CC">
      <w:pPr>
        <w:pStyle w:val="Heading2"/>
        <w:keepNext w:val="0"/>
        <w:keepLines w:val="0"/>
        <w:spacing w:after="80"/>
        <w:rPr>
          <w:sz w:val="34"/>
          <w:szCs w:val="34"/>
        </w:rPr>
      </w:pPr>
      <w:bookmarkStart w:id="314" w:name="_td8jpv6ve4dt" w:colFirst="0" w:colLast="0"/>
      <w:bookmarkEnd w:id="314"/>
      <w:r>
        <w:rPr>
          <w:sz w:val="34"/>
          <w:szCs w:val="34"/>
        </w:rPr>
        <w:t>24.5 Objectives of Technological Resilience</w:t>
      </w:r>
    </w:p>
    <w:p w14:paraId="5B041C82" w14:textId="77777777" w:rsidR="00C02B03" w:rsidRDefault="00C624CC">
      <w:pPr>
        <w:spacing w:before="240" w:after="240"/>
        <w:rPr>
          <w:b/>
          <w:bCs/>
        </w:rPr>
      </w:pPr>
      <w:r>
        <w:rPr>
          <w:b/>
          <w:bCs/>
        </w:rPr>
        <w:t>The objective of SOE is not to rely on a single technological level.</w:t>
      </w:r>
    </w:p>
    <w:p w14:paraId="47C6912D" w14:textId="77777777" w:rsidR="00C02B03" w:rsidRDefault="00C624CC">
      <w:pPr>
        <w:spacing w:before="240" w:after="240"/>
      </w:pPr>
      <w:r>
        <w:t>Instead, it aims to ensure that civilization can:</w:t>
      </w:r>
    </w:p>
    <w:p w14:paraId="27BC3F0B" w14:textId="77777777" w:rsidR="00C02B03" w:rsidRDefault="00C624CC">
      <w:pPr>
        <w:numPr>
          <w:ilvl w:val="0"/>
          <w:numId w:val="214"/>
        </w:numPr>
        <w:spacing w:before="240" w:after="0"/>
      </w:pPr>
      <w:r>
        <w:t>expand its capabilities during periods of technological advancement</w:t>
      </w:r>
      <w:r>
        <w:br/>
      </w:r>
    </w:p>
    <w:p w14:paraId="7BCB5EB6" w14:textId="77777777" w:rsidR="00C02B03" w:rsidRDefault="00C624CC">
      <w:pPr>
        <w:numPr>
          <w:ilvl w:val="0"/>
          <w:numId w:val="214"/>
        </w:numPr>
        <w:spacing w:after="240"/>
      </w:pPr>
      <w:r>
        <w:t>maintain stability during periods of technological stagnation</w:t>
      </w:r>
      <w:r>
        <w:br/>
      </w:r>
    </w:p>
    <w:p w14:paraId="43FD6487" w14:textId="77777777" w:rsidR="00C02B03" w:rsidRDefault="00C624CC">
      <w:pPr>
        <w:spacing w:before="240" w:after="240"/>
      </w:pPr>
      <w:r>
        <w:t>This prevents the civilizational structure from collapsing due to technological fluctuations.</w:t>
      </w:r>
    </w:p>
    <w:p w14:paraId="6B0664FC" w14:textId="77777777" w:rsidR="00C02B03" w:rsidRDefault="00C624CC">
      <w:pPr>
        <w:spacing w:before="240" w:after="240"/>
        <w:rPr>
          <w:b/>
          <w:bCs/>
        </w:rPr>
      </w:pPr>
      <w:r>
        <w:pict w14:anchorId="25553788">
          <v:rect id="_x0000_i1244" style="width:0;height:1.5pt" o:hralign="center" o:hrstd="t" o:hr="t" fillcolor="#a0a0a0" stroked="f"/>
        </w:pict>
      </w:r>
    </w:p>
    <w:p w14:paraId="6F5CFE7F" w14:textId="77777777" w:rsidR="00C02B03" w:rsidRDefault="00C624CC">
      <w:pPr>
        <w:pStyle w:val="Heading2"/>
        <w:keepNext w:val="0"/>
        <w:keepLines w:val="0"/>
        <w:spacing w:after="80"/>
        <w:rPr>
          <w:sz w:val="34"/>
          <w:szCs w:val="34"/>
        </w:rPr>
      </w:pPr>
      <w:bookmarkStart w:id="315" w:name="_o7lmzxfb1oif" w:colFirst="0" w:colLast="0"/>
      <w:bookmarkEnd w:id="315"/>
      <w:r>
        <w:rPr>
          <w:sz w:val="34"/>
          <w:szCs w:val="34"/>
        </w:rPr>
        <w:t>24.6 Civilizational Recovery Threshold</w:t>
      </w:r>
    </w:p>
    <w:p w14:paraId="5D9C3E27" w14:textId="77777777" w:rsidR="00C02B03" w:rsidRDefault="00C624CC">
      <w:pPr>
        <w:spacing w:before="240" w:after="240"/>
        <w:rPr>
          <w:b/>
          <w:bCs/>
        </w:rPr>
      </w:pPr>
      <w:r>
        <w:rPr>
          <w:b/>
          <w:bCs/>
        </w:rPr>
        <w:t>The System of Eternity (SOE) establishes a Civilizational Recovery Threshold Mechanism.</w:t>
      </w:r>
    </w:p>
    <w:p w14:paraId="4E094D49" w14:textId="77777777" w:rsidR="00C02B03" w:rsidRDefault="00C624CC">
      <w:pPr>
        <w:spacing w:before="240" w:after="240"/>
      </w:pPr>
      <w:r>
        <w:t>This mechanism coordinates the recovery of knowledge and technological capacity after large-scale disruptions or disasters.</w:t>
      </w:r>
    </w:p>
    <w:p w14:paraId="55E6D1AB" w14:textId="77777777" w:rsidR="00C02B03" w:rsidRDefault="00C624CC">
      <w:pPr>
        <w:spacing w:before="240" w:after="240"/>
      </w:pPr>
      <w:r>
        <w:t>If a significant proportion of knowledge nodes, technological infrastructure, or archival systems fail, the system may activate a coordinated recovery process.</w:t>
      </w:r>
    </w:p>
    <w:p w14:paraId="13067965" w14:textId="77777777" w:rsidR="00C02B03" w:rsidRDefault="00C624CC">
      <w:pPr>
        <w:spacing w:before="240" w:after="240"/>
      </w:pPr>
      <w:r>
        <w:t>Indicators that may trigger this mechanism include:</w:t>
      </w:r>
    </w:p>
    <w:p w14:paraId="7A6BDD39" w14:textId="77777777" w:rsidR="00C02B03" w:rsidRDefault="00C624CC">
      <w:pPr>
        <w:numPr>
          <w:ilvl w:val="0"/>
          <w:numId w:val="215"/>
        </w:numPr>
        <w:spacing w:before="240" w:after="0"/>
      </w:pPr>
      <w:r>
        <w:t>widespread failure of knowledge nodes</w:t>
      </w:r>
      <w:r>
        <w:br/>
      </w:r>
    </w:p>
    <w:p w14:paraId="1712C321" w14:textId="77777777" w:rsidR="00C02B03" w:rsidRDefault="00C624CC">
      <w:pPr>
        <w:numPr>
          <w:ilvl w:val="0"/>
          <w:numId w:val="215"/>
        </w:numPr>
        <w:spacing w:after="0"/>
      </w:pPr>
      <w:r>
        <w:t>large-scale degradation of technological capacity</w:t>
      </w:r>
      <w:r>
        <w:br/>
      </w:r>
    </w:p>
    <w:p w14:paraId="45D4805C" w14:textId="77777777" w:rsidR="00C02B03" w:rsidRDefault="00C624CC">
      <w:pPr>
        <w:numPr>
          <w:ilvl w:val="0"/>
          <w:numId w:val="215"/>
        </w:numPr>
        <w:spacing w:after="240"/>
      </w:pPr>
      <w:r>
        <w:t>collapse of digital archival infrastructure</w:t>
      </w:r>
    </w:p>
    <w:p w14:paraId="044D2C2E" w14:textId="77777777" w:rsidR="00C02B03" w:rsidRDefault="00C624CC">
      <w:pPr>
        <w:spacing w:before="240" w:after="240"/>
      </w:pPr>
      <w:r>
        <w:t>Once the recovery threshold is triggered, participating nodes prioritize tasks such as:</w:t>
      </w:r>
    </w:p>
    <w:p w14:paraId="1FA4A3A0" w14:textId="77777777" w:rsidR="00C02B03" w:rsidRDefault="00C624CC">
      <w:pPr>
        <w:numPr>
          <w:ilvl w:val="0"/>
          <w:numId w:val="216"/>
        </w:numPr>
        <w:spacing w:before="240" w:after="0"/>
      </w:pPr>
      <w:r>
        <w:t>rebuilding knowledge archive systems</w:t>
      </w:r>
      <w:r>
        <w:br/>
      </w:r>
    </w:p>
    <w:p w14:paraId="0A25EC79" w14:textId="77777777" w:rsidR="00C02B03" w:rsidRDefault="00C624CC">
      <w:pPr>
        <w:numPr>
          <w:ilvl w:val="0"/>
          <w:numId w:val="216"/>
        </w:numPr>
        <w:spacing w:after="0"/>
      </w:pPr>
      <w:r>
        <w:t>restoring communication networks</w:t>
      </w:r>
      <w:r>
        <w:br/>
      </w:r>
    </w:p>
    <w:p w14:paraId="6BED8C09" w14:textId="77777777" w:rsidR="00C02B03" w:rsidRDefault="00C624CC">
      <w:pPr>
        <w:numPr>
          <w:ilvl w:val="0"/>
          <w:numId w:val="216"/>
        </w:numPr>
        <w:spacing w:after="240"/>
      </w:pPr>
      <w:r>
        <w:t>coordinating technological recovery efforts</w:t>
      </w:r>
    </w:p>
    <w:p w14:paraId="13222A50" w14:textId="77777777" w:rsidR="00C02B03" w:rsidRDefault="00C624CC">
      <w:pPr>
        <w:spacing w:before="240" w:after="240"/>
      </w:pPr>
      <w:r>
        <w:t>The purpose of this mechanism is to ensure that even after severe disruption, civilization can restore its core knowledge systems and technological capabilities.</w:t>
      </w:r>
    </w:p>
    <w:p w14:paraId="20BDE80D" w14:textId="77777777" w:rsidR="00C02B03" w:rsidRDefault="00C624CC">
      <w:pPr>
        <w:pStyle w:val="Heading1"/>
        <w:keepNext w:val="0"/>
        <w:keepLines w:val="0"/>
        <w:rPr>
          <w:sz w:val="46"/>
          <w:szCs w:val="46"/>
        </w:rPr>
      </w:pPr>
      <w:bookmarkStart w:id="316" w:name="_6o22ueikwiyc" w:colFirst="0" w:colLast="0"/>
      <w:bookmarkEnd w:id="316"/>
      <w:r>
        <w:rPr>
          <w:sz w:val="46"/>
          <w:szCs w:val="46"/>
        </w:rPr>
        <w:t>Chapter 24A — Scarcity Reversion Protocol</w:t>
      </w:r>
    </w:p>
    <w:p w14:paraId="307BFBE9" w14:textId="77777777" w:rsidR="00C02B03" w:rsidRDefault="00C624CC">
      <w:pPr>
        <w:spacing w:before="240" w:after="240"/>
        <w:rPr>
          <w:b/>
          <w:bCs/>
        </w:rPr>
      </w:pPr>
      <w:r>
        <w:rPr>
          <w:b/>
          <w:bCs/>
        </w:rPr>
        <w:t>Scarcity Reversion is strictly an emergency fallback mechanism and does not represent a normal governance mode of the system.</w:t>
      </w:r>
    </w:p>
    <w:p w14:paraId="1F7BF489" w14:textId="77777777" w:rsidR="00C02B03" w:rsidRDefault="00C624CC">
      <w:pPr>
        <w:spacing w:before="240" w:after="240"/>
        <w:rPr>
          <w:b/>
          <w:bCs/>
        </w:rPr>
      </w:pPr>
      <w:r>
        <w:rPr>
          <w:b/>
          <w:bCs/>
        </w:rPr>
        <w:t>The System of Eternity (SOE) is primarily designed to operate in a low-scarcity environment.</w:t>
      </w:r>
    </w:p>
    <w:p w14:paraId="7160EBE8" w14:textId="77777777" w:rsidR="00C02B03" w:rsidRDefault="00C624CC">
      <w:pPr>
        <w:spacing w:before="240" w:after="240"/>
      </w:pPr>
      <w:r>
        <w:t>However, in extreme circumstances civilization may temporarily return to conditions of resource scarcity, such as:</w:t>
      </w:r>
    </w:p>
    <w:p w14:paraId="2E470FB4" w14:textId="77777777" w:rsidR="00C02B03" w:rsidRDefault="00C624CC">
      <w:pPr>
        <w:numPr>
          <w:ilvl w:val="0"/>
          <w:numId w:val="217"/>
        </w:numPr>
        <w:spacing w:before="240" w:after="0"/>
      </w:pPr>
      <w:r>
        <w:t>large-scale infrastructure collapse</w:t>
      </w:r>
      <w:r>
        <w:br/>
      </w:r>
    </w:p>
    <w:p w14:paraId="77323FEF" w14:textId="77777777" w:rsidR="00C02B03" w:rsidRDefault="00C624CC">
      <w:pPr>
        <w:numPr>
          <w:ilvl w:val="0"/>
          <w:numId w:val="217"/>
        </w:numPr>
        <w:spacing w:after="0"/>
      </w:pPr>
      <w:r>
        <w:t>global energy system disruption</w:t>
      </w:r>
      <w:r>
        <w:br/>
      </w:r>
    </w:p>
    <w:p w14:paraId="5DCBA1F8" w14:textId="77777777" w:rsidR="00C02B03" w:rsidRDefault="00C624CC">
      <w:pPr>
        <w:numPr>
          <w:ilvl w:val="0"/>
          <w:numId w:val="217"/>
        </w:numPr>
        <w:spacing w:after="0"/>
      </w:pPr>
      <w:r>
        <w:t>severe natural disasters</w:t>
      </w:r>
      <w:r>
        <w:br/>
      </w:r>
    </w:p>
    <w:p w14:paraId="68118188" w14:textId="77777777" w:rsidR="00C02B03" w:rsidRDefault="00C624CC">
      <w:pPr>
        <w:numPr>
          <w:ilvl w:val="0"/>
          <w:numId w:val="217"/>
        </w:numPr>
        <w:spacing w:after="240"/>
      </w:pPr>
      <w:r>
        <w:t>failure of technological systems</w:t>
      </w:r>
      <w:r>
        <w:br/>
      </w:r>
    </w:p>
    <w:p w14:paraId="02A32177" w14:textId="77777777" w:rsidR="00C02B03" w:rsidRDefault="00C624CC">
      <w:pPr>
        <w:spacing w:before="240" w:after="240"/>
      </w:pPr>
      <w:r>
        <w:t>In such cases, civilization must be able to temporarily enter a scarcity governance mode.</w:t>
      </w:r>
    </w:p>
    <w:p w14:paraId="47478AA7" w14:textId="77777777" w:rsidR="00C02B03" w:rsidRDefault="00C624CC">
      <w:pPr>
        <w:spacing w:before="240" w:after="240"/>
        <w:rPr>
          <w:b/>
          <w:bCs/>
        </w:rPr>
      </w:pPr>
      <w:r>
        <w:pict w14:anchorId="5140290F">
          <v:rect id="_x0000_i1245" style="width:0;height:1.5pt" o:hralign="center" o:hrstd="t" o:hr="t" fillcolor="#a0a0a0" stroked="f"/>
        </w:pict>
      </w:r>
    </w:p>
    <w:p w14:paraId="1E9EF9E5" w14:textId="77777777" w:rsidR="00C02B03" w:rsidRDefault="00C624CC">
      <w:pPr>
        <w:pStyle w:val="Heading2"/>
        <w:keepNext w:val="0"/>
        <w:keepLines w:val="0"/>
        <w:spacing w:after="80"/>
        <w:rPr>
          <w:sz w:val="34"/>
          <w:szCs w:val="34"/>
        </w:rPr>
      </w:pPr>
      <w:bookmarkStart w:id="317" w:name="_i8wv1s209vl5" w:colFirst="0" w:colLast="0"/>
      <w:bookmarkEnd w:id="317"/>
      <w:r>
        <w:rPr>
          <w:sz w:val="34"/>
          <w:szCs w:val="34"/>
        </w:rPr>
        <w:t>24A.1 Scarcity Trigger Conditions</w:t>
      </w:r>
    </w:p>
    <w:p w14:paraId="53E58CC6" w14:textId="77777777" w:rsidR="00C02B03" w:rsidRDefault="00C624CC">
      <w:pPr>
        <w:spacing w:before="240" w:after="240"/>
      </w:pPr>
      <w:r>
        <w:t>When the civilizational monitoring system determines that basic survival resources can no longer be reliably maintained, the Scarcity Governance Protocol may be activated.</w:t>
      </w:r>
    </w:p>
    <w:p w14:paraId="285665D1" w14:textId="77777777" w:rsidR="00C02B03" w:rsidRDefault="00C624CC">
      <w:pPr>
        <w:spacing w:before="240" w:after="240"/>
      </w:pPr>
      <w:r>
        <w:t>Possible triggers include:</w:t>
      </w:r>
    </w:p>
    <w:p w14:paraId="158CCD42" w14:textId="77777777" w:rsidR="00C02B03" w:rsidRDefault="00C624CC">
      <w:pPr>
        <w:numPr>
          <w:ilvl w:val="0"/>
          <w:numId w:val="218"/>
        </w:numPr>
        <w:spacing w:before="240" w:after="0"/>
      </w:pPr>
      <w:r>
        <w:t>severe decline in food production capacity</w:t>
      </w:r>
      <w:r>
        <w:br/>
      </w:r>
    </w:p>
    <w:p w14:paraId="55AB17A5" w14:textId="77777777" w:rsidR="00C02B03" w:rsidRDefault="00C624CC">
      <w:pPr>
        <w:numPr>
          <w:ilvl w:val="0"/>
          <w:numId w:val="218"/>
        </w:numPr>
        <w:spacing w:after="0"/>
      </w:pPr>
      <w:r>
        <w:t>disruption of energy supply systems</w:t>
      </w:r>
      <w:r>
        <w:br/>
      </w:r>
    </w:p>
    <w:p w14:paraId="1FB6F766" w14:textId="77777777" w:rsidR="00C02B03" w:rsidRDefault="00C624CC">
      <w:pPr>
        <w:numPr>
          <w:ilvl w:val="0"/>
          <w:numId w:val="218"/>
        </w:numPr>
        <w:spacing w:after="0"/>
      </w:pPr>
      <w:r>
        <w:t>collapse of water resource systems</w:t>
      </w:r>
      <w:r>
        <w:br/>
      </w:r>
    </w:p>
    <w:p w14:paraId="493DD175" w14:textId="77777777" w:rsidR="00C02B03" w:rsidRDefault="00C624CC">
      <w:pPr>
        <w:numPr>
          <w:ilvl w:val="0"/>
          <w:numId w:val="218"/>
        </w:numPr>
        <w:spacing w:after="240"/>
      </w:pPr>
      <w:r>
        <w:t>extreme shortage of medical resources</w:t>
      </w:r>
      <w:r>
        <w:br/>
      </w:r>
    </w:p>
    <w:p w14:paraId="63994154" w14:textId="77777777" w:rsidR="00C02B03" w:rsidRDefault="00C624CC">
      <w:pPr>
        <w:spacing w:before="240" w:after="240"/>
        <w:rPr>
          <w:b/>
          <w:bCs/>
        </w:rPr>
      </w:pPr>
      <w:r>
        <w:pict w14:anchorId="2573F752">
          <v:rect id="_x0000_i1246" style="width:0;height:1.5pt" o:hralign="center" o:hrstd="t" o:hr="t" fillcolor="#a0a0a0" stroked="f"/>
        </w:pict>
      </w:r>
    </w:p>
    <w:p w14:paraId="096C2CD4" w14:textId="77777777" w:rsidR="00C02B03" w:rsidRDefault="00C624CC">
      <w:pPr>
        <w:pStyle w:val="Heading2"/>
        <w:keepNext w:val="0"/>
        <w:keepLines w:val="0"/>
        <w:spacing w:after="80"/>
        <w:rPr>
          <w:sz w:val="34"/>
          <w:szCs w:val="34"/>
        </w:rPr>
      </w:pPr>
      <w:bookmarkStart w:id="318" w:name="_vdwx2p7ss1z6" w:colFirst="0" w:colLast="0"/>
      <w:bookmarkEnd w:id="318"/>
      <w:r>
        <w:rPr>
          <w:sz w:val="34"/>
          <w:szCs w:val="34"/>
        </w:rPr>
        <w:t>24A.2 Emergency Resource Coordination</w:t>
      </w:r>
    </w:p>
    <w:p w14:paraId="1600776B" w14:textId="77777777" w:rsidR="00C02B03" w:rsidRDefault="00C624CC">
      <w:pPr>
        <w:spacing w:before="240" w:after="240"/>
      </w:pPr>
      <w:r>
        <w:t>During scarcity conditions, nodes may establish temporary resource coordination mechanisms such as:</w:t>
      </w:r>
    </w:p>
    <w:p w14:paraId="2AF1F267" w14:textId="77777777" w:rsidR="00C02B03" w:rsidRDefault="00C624CC">
      <w:pPr>
        <w:numPr>
          <w:ilvl w:val="0"/>
          <w:numId w:val="219"/>
        </w:numPr>
        <w:spacing w:before="240" w:after="0"/>
      </w:pPr>
      <w:r>
        <w:t>emergency rationing systems</w:t>
      </w:r>
      <w:r>
        <w:br/>
      </w:r>
    </w:p>
    <w:p w14:paraId="1EED2B8B" w14:textId="77777777" w:rsidR="00C02B03" w:rsidRDefault="00C624CC">
      <w:pPr>
        <w:numPr>
          <w:ilvl w:val="0"/>
          <w:numId w:val="219"/>
        </w:numPr>
        <w:spacing w:after="0"/>
      </w:pPr>
      <w:r>
        <w:t>prioritized restoration of critical infrastructure</w:t>
      </w:r>
      <w:r>
        <w:br/>
      </w:r>
    </w:p>
    <w:p w14:paraId="0BAC29F9" w14:textId="77777777" w:rsidR="00C02B03" w:rsidRDefault="00C624CC">
      <w:pPr>
        <w:numPr>
          <w:ilvl w:val="0"/>
          <w:numId w:val="219"/>
        </w:numPr>
        <w:spacing w:after="240"/>
      </w:pPr>
      <w:r>
        <w:t>resource-sharing agreements among nodes</w:t>
      </w:r>
    </w:p>
    <w:p w14:paraId="66D2EAF4" w14:textId="77777777" w:rsidR="00C02B03" w:rsidRDefault="00C624CC">
      <w:pPr>
        <w:spacing w:before="240" w:after="240"/>
        <w:rPr>
          <w:b/>
          <w:bCs/>
        </w:rPr>
      </w:pPr>
      <w:r>
        <w:rPr>
          <w:b/>
          <w:bCs/>
        </w:rPr>
        <w:t>These mechanisms operate only during crisis conditions.</w:t>
      </w:r>
    </w:p>
    <w:p w14:paraId="448C8701" w14:textId="77777777" w:rsidR="00C02B03" w:rsidRDefault="00C624CC">
      <w:pPr>
        <w:spacing w:before="240" w:after="240"/>
        <w:rPr>
          <w:b/>
          <w:bCs/>
        </w:rPr>
      </w:pPr>
      <w:r>
        <w:pict w14:anchorId="6CE3DA94">
          <v:rect id="_x0000_i1247" style="width:0;height:1.5pt" o:hralign="center" o:hrstd="t" o:hr="t" fillcolor="#a0a0a0" stroked="f"/>
        </w:pict>
      </w:r>
    </w:p>
    <w:p w14:paraId="5E240E93" w14:textId="77777777" w:rsidR="00C02B03" w:rsidRDefault="00C624CC">
      <w:pPr>
        <w:pStyle w:val="Heading2"/>
        <w:keepNext w:val="0"/>
        <w:keepLines w:val="0"/>
        <w:spacing w:after="80"/>
        <w:rPr>
          <w:sz w:val="34"/>
          <w:szCs w:val="34"/>
        </w:rPr>
      </w:pPr>
      <w:bookmarkStart w:id="319" w:name="_4qa7x03pvk9m" w:colFirst="0" w:colLast="0"/>
      <w:bookmarkEnd w:id="319"/>
      <w:r>
        <w:rPr>
          <w:sz w:val="34"/>
          <w:szCs w:val="34"/>
        </w:rPr>
        <w:t>24A.3 Temporary Civilizational Contribution Mechanism</w:t>
      </w:r>
    </w:p>
    <w:p w14:paraId="284FF5BF" w14:textId="77777777" w:rsidR="00C02B03" w:rsidRDefault="00C624CC">
      <w:pPr>
        <w:spacing w:before="240" w:after="240"/>
        <w:rPr>
          <w:b/>
          <w:bCs/>
        </w:rPr>
      </w:pPr>
      <w:r>
        <w:rPr>
          <w:b/>
          <w:bCs/>
        </w:rPr>
        <w:t>If automated systems cannot maintain basic production capacity, nodes may temporarily establish a structured public contribution system.</w:t>
      </w:r>
    </w:p>
    <w:p w14:paraId="1E9359C9" w14:textId="77777777" w:rsidR="00C02B03" w:rsidRDefault="00C624CC">
      <w:pPr>
        <w:spacing w:before="240" w:after="240"/>
      </w:pPr>
      <w:r>
        <w:t>This mechanism resembles historical public infrastructure labor systems but must follow strict principles:</w:t>
      </w:r>
    </w:p>
    <w:p w14:paraId="15E82CBE" w14:textId="77777777" w:rsidR="00C02B03" w:rsidRDefault="00C624CC">
      <w:pPr>
        <w:numPr>
          <w:ilvl w:val="0"/>
          <w:numId w:val="220"/>
        </w:numPr>
        <w:spacing w:before="240" w:after="0"/>
      </w:pPr>
      <w:r>
        <w:t>temporariness</w:t>
      </w:r>
      <w:r>
        <w:br/>
      </w:r>
    </w:p>
    <w:p w14:paraId="07093BC2" w14:textId="77777777" w:rsidR="00C02B03" w:rsidRDefault="00C624CC">
      <w:pPr>
        <w:numPr>
          <w:ilvl w:val="0"/>
          <w:numId w:val="220"/>
        </w:numPr>
        <w:spacing w:after="0"/>
      </w:pPr>
      <w:r>
        <w:t>proportionality</w:t>
      </w:r>
      <w:r>
        <w:br/>
      </w:r>
    </w:p>
    <w:p w14:paraId="084646F0" w14:textId="77777777" w:rsidR="00C02B03" w:rsidRDefault="00C624CC">
      <w:pPr>
        <w:numPr>
          <w:ilvl w:val="0"/>
          <w:numId w:val="220"/>
        </w:numPr>
        <w:spacing w:after="240"/>
      </w:pPr>
      <w:r>
        <w:t>public oversight</w:t>
      </w:r>
    </w:p>
    <w:p w14:paraId="0B1C2747" w14:textId="77777777" w:rsidR="00C02B03" w:rsidRDefault="00C624CC">
      <w:pPr>
        <w:spacing w:before="240" w:after="240"/>
      </w:pPr>
      <w:r>
        <w:t>Its objective is to stabilize civilization during crisis conditions rather than create permanent systems of forced labor.</w:t>
      </w:r>
    </w:p>
    <w:p w14:paraId="521B8A36" w14:textId="77777777" w:rsidR="00C02B03" w:rsidRDefault="00C624CC">
      <w:pPr>
        <w:spacing w:before="240" w:after="240"/>
        <w:rPr>
          <w:b/>
          <w:bCs/>
        </w:rPr>
      </w:pPr>
      <w:r>
        <w:pict w14:anchorId="7C455F24">
          <v:rect id="_x0000_i1248" style="width:0;height:1.5pt" o:hralign="center" o:hrstd="t" o:hr="t" fillcolor="#a0a0a0" stroked="f"/>
        </w:pict>
      </w:r>
    </w:p>
    <w:p w14:paraId="05921509" w14:textId="77777777" w:rsidR="00C02B03" w:rsidRDefault="00C624CC">
      <w:pPr>
        <w:pStyle w:val="Heading2"/>
        <w:keepNext w:val="0"/>
        <w:keepLines w:val="0"/>
        <w:spacing w:after="80"/>
        <w:rPr>
          <w:sz w:val="34"/>
          <w:szCs w:val="34"/>
        </w:rPr>
      </w:pPr>
      <w:bookmarkStart w:id="320" w:name="_hpli582qxzpz" w:colFirst="0" w:colLast="0"/>
      <w:bookmarkEnd w:id="320"/>
      <w:r>
        <w:rPr>
          <w:sz w:val="34"/>
          <w:szCs w:val="34"/>
        </w:rPr>
        <w:t>24A.4 Recovery Phase</w:t>
      </w:r>
    </w:p>
    <w:p w14:paraId="503D9E76" w14:textId="77777777" w:rsidR="00C02B03" w:rsidRDefault="00C624CC">
      <w:pPr>
        <w:spacing w:before="240" w:after="240"/>
      </w:pPr>
      <w:r>
        <w:t>Once resource production capacity is restored, the system gradually exits scarcity governance mode.</w:t>
      </w:r>
    </w:p>
    <w:p w14:paraId="66F4E470" w14:textId="77777777" w:rsidR="00C02B03" w:rsidRDefault="00C624CC">
      <w:pPr>
        <w:spacing w:before="240" w:after="240"/>
      </w:pPr>
      <w:r>
        <w:t>Emergency coordination mechanisms are phased out, and civilization returns to its normal governance structure.</w:t>
      </w:r>
    </w:p>
    <w:p w14:paraId="5BEC9924" w14:textId="77777777" w:rsidR="00C02B03" w:rsidRDefault="00C624CC">
      <w:pPr>
        <w:spacing w:before="240" w:after="240"/>
        <w:rPr>
          <w:b/>
          <w:bCs/>
        </w:rPr>
      </w:pPr>
      <w:r>
        <w:pict w14:anchorId="0C5FE031">
          <v:rect id="_x0000_i1249" style="width:0;height:1.5pt" o:hralign="center" o:hrstd="t" o:hr="t" fillcolor="#a0a0a0" stroked="f"/>
        </w:pict>
      </w:r>
    </w:p>
    <w:p w14:paraId="1EBBEEF8" w14:textId="77777777" w:rsidR="00C02B03" w:rsidRDefault="00C624CC">
      <w:pPr>
        <w:pStyle w:val="Heading2"/>
        <w:keepNext w:val="0"/>
        <w:keepLines w:val="0"/>
        <w:spacing w:after="80"/>
        <w:rPr>
          <w:sz w:val="34"/>
          <w:szCs w:val="34"/>
        </w:rPr>
      </w:pPr>
      <w:bookmarkStart w:id="321" w:name="_cqwxh0sjf3lv" w:colFirst="0" w:colLast="0"/>
      <w:bookmarkEnd w:id="321"/>
      <w:r>
        <w:rPr>
          <w:sz w:val="34"/>
          <w:szCs w:val="34"/>
        </w:rPr>
        <w:t>24A.5 Limits on Emergency Governance</w:t>
      </w:r>
    </w:p>
    <w:p w14:paraId="2ACB615C" w14:textId="77777777" w:rsidR="00C02B03" w:rsidRDefault="00C624CC">
      <w:pPr>
        <w:spacing w:before="240" w:after="240"/>
        <w:rPr>
          <w:b/>
          <w:bCs/>
        </w:rPr>
      </w:pPr>
      <w:r>
        <w:rPr>
          <w:b/>
          <w:bCs/>
        </w:rPr>
        <w:t>Scarcity governance is strictly a temporary civilizational mechanism.</w:t>
      </w:r>
    </w:p>
    <w:p w14:paraId="5762C1EA" w14:textId="77777777" w:rsidR="00C02B03" w:rsidRDefault="00C624CC">
      <w:pPr>
        <w:spacing w:before="240" w:after="240"/>
      </w:pPr>
      <w:r>
        <w:t>To prevent emergency powers from becoming permanent, the system includes several safeguards:</w:t>
      </w:r>
    </w:p>
    <w:p w14:paraId="02B61065" w14:textId="77777777" w:rsidR="00C02B03" w:rsidRDefault="00C624CC">
      <w:pPr>
        <w:pStyle w:val="Heading3"/>
        <w:keepNext w:val="0"/>
        <w:keepLines w:val="0"/>
        <w:rPr>
          <w:color w:val="000000"/>
          <w:sz w:val="26"/>
          <w:szCs w:val="26"/>
        </w:rPr>
      </w:pPr>
      <w:bookmarkStart w:id="322" w:name="_9zxoz9msbmfz" w:colFirst="0" w:colLast="0"/>
      <w:bookmarkEnd w:id="322"/>
      <w:r>
        <w:rPr>
          <w:color w:val="000000"/>
          <w:sz w:val="26"/>
          <w:szCs w:val="26"/>
        </w:rPr>
        <w:t>Automatic Expiration</w:t>
      </w:r>
    </w:p>
    <w:p w14:paraId="1D9F92C3" w14:textId="77777777" w:rsidR="00C02B03" w:rsidRDefault="00C624CC">
      <w:pPr>
        <w:spacing w:before="240" w:after="240"/>
      </w:pPr>
      <w:r>
        <w:t>Emergency governance authority automatically expires after a defined period.</w:t>
      </w:r>
      <w:r>
        <w:br/>
        <w:t xml:space="preserve"> If continuation is necessary, it must be reauthorized.</w:t>
      </w:r>
    </w:p>
    <w:p w14:paraId="0DCE12CB" w14:textId="77777777" w:rsidR="00C02B03" w:rsidRDefault="00C624CC">
      <w:pPr>
        <w:pStyle w:val="Heading3"/>
        <w:keepNext w:val="0"/>
        <w:keepLines w:val="0"/>
        <w:rPr>
          <w:color w:val="000000"/>
          <w:sz w:val="26"/>
          <w:szCs w:val="26"/>
        </w:rPr>
      </w:pPr>
      <w:bookmarkStart w:id="323" w:name="_vpy3x71i9mvn" w:colFirst="0" w:colLast="0"/>
      <w:bookmarkEnd w:id="323"/>
      <w:r>
        <w:rPr>
          <w:color w:val="000000"/>
          <w:sz w:val="26"/>
          <w:szCs w:val="26"/>
        </w:rPr>
        <w:t>Multi-node Activation</w:t>
      </w:r>
    </w:p>
    <w:p w14:paraId="35B3B8F5" w14:textId="77777777" w:rsidR="00C02B03" w:rsidRDefault="00C624CC">
      <w:pPr>
        <w:spacing w:before="240" w:after="240"/>
      </w:pPr>
      <w:r>
        <w:t>Activation of scarcity governance normally requires confirmation from multiple nodes.</w:t>
      </w:r>
    </w:p>
    <w:p w14:paraId="4ACB6638" w14:textId="77777777" w:rsidR="00C02B03" w:rsidRDefault="00C624CC">
      <w:pPr>
        <w:pStyle w:val="Heading3"/>
        <w:keepNext w:val="0"/>
        <w:keepLines w:val="0"/>
        <w:rPr>
          <w:color w:val="000000"/>
          <w:sz w:val="26"/>
          <w:szCs w:val="26"/>
        </w:rPr>
      </w:pPr>
      <w:bookmarkStart w:id="324" w:name="_r6rv5t9vxh8a" w:colFirst="0" w:colLast="0"/>
      <w:bookmarkEnd w:id="324"/>
      <w:r>
        <w:rPr>
          <w:color w:val="000000"/>
          <w:sz w:val="26"/>
          <w:szCs w:val="26"/>
        </w:rPr>
        <w:t>Public Oversight</w:t>
      </w:r>
    </w:p>
    <w:p w14:paraId="781D5CAA" w14:textId="77777777" w:rsidR="00C02B03" w:rsidRDefault="00C624CC">
      <w:pPr>
        <w:spacing w:before="240" w:after="240"/>
      </w:pPr>
      <w:r>
        <w:t>All emergency governance measures must be publicly recorded and subject to civilizational review.</w:t>
      </w:r>
    </w:p>
    <w:p w14:paraId="1978DC4C" w14:textId="77777777" w:rsidR="00C02B03" w:rsidRDefault="00C624CC">
      <w:pPr>
        <w:spacing w:before="240" w:after="240"/>
      </w:pPr>
      <w:r>
        <w:t>These safeguards prevent emergency mechanisms from gradually transforming into long-term power structures.</w:t>
      </w:r>
    </w:p>
    <w:p w14:paraId="4CA810DF" w14:textId="77777777" w:rsidR="00C02B03" w:rsidRDefault="00C624CC">
      <w:pPr>
        <w:spacing w:before="240" w:after="240"/>
        <w:rPr>
          <w:b/>
          <w:bCs/>
        </w:rPr>
      </w:pPr>
      <w:r>
        <w:pict w14:anchorId="552871DF">
          <v:rect id="_x0000_i1250" style="width:0;height:1.5pt" o:hralign="center" o:hrstd="t" o:hr="t" fillcolor="#a0a0a0" stroked="f"/>
        </w:pict>
      </w:r>
    </w:p>
    <w:p w14:paraId="669C1CDE" w14:textId="77777777" w:rsidR="00C02B03" w:rsidRDefault="00C624CC">
      <w:pPr>
        <w:pStyle w:val="Heading1"/>
        <w:keepNext w:val="0"/>
        <w:keepLines w:val="0"/>
        <w:rPr>
          <w:sz w:val="46"/>
          <w:szCs w:val="46"/>
        </w:rPr>
      </w:pPr>
      <w:bookmarkStart w:id="325" w:name="_hg5ye1de2ctz" w:colFirst="0" w:colLast="0"/>
      <w:bookmarkEnd w:id="325"/>
      <w:r>
        <w:rPr>
          <w:sz w:val="46"/>
          <w:szCs w:val="46"/>
        </w:rPr>
        <w:t>Chapter 25 — Human Knowledge Vault</w:t>
      </w:r>
    </w:p>
    <w:p w14:paraId="0E0C5308" w14:textId="77777777" w:rsidR="00C02B03" w:rsidRDefault="00C624CC">
      <w:pPr>
        <w:pStyle w:val="Heading2"/>
        <w:keepNext w:val="0"/>
        <w:keepLines w:val="0"/>
        <w:spacing w:after="80"/>
        <w:rPr>
          <w:sz w:val="34"/>
          <w:szCs w:val="34"/>
        </w:rPr>
      </w:pPr>
      <w:bookmarkStart w:id="326" w:name="_8ur2baicpvfv" w:colFirst="0" w:colLast="0"/>
      <w:bookmarkEnd w:id="326"/>
      <w:r>
        <w:rPr>
          <w:sz w:val="34"/>
          <w:szCs w:val="34"/>
        </w:rPr>
        <w:t>25.1 Design Objectives</w:t>
      </w:r>
    </w:p>
    <w:p w14:paraId="09DA2058" w14:textId="77777777" w:rsidR="00C02B03" w:rsidRDefault="00C624CC">
      <w:pPr>
        <w:spacing w:before="240" w:after="240"/>
        <w:rPr>
          <w:b/>
          <w:bCs/>
        </w:rPr>
      </w:pPr>
      <w:r>
        <w:rPr>
          <w:b/>
          <w:bCs/>
        </w:rPr>
        <w:t>The development of human civilization depends on the long-term accumulation of knowledge.</w:t>
      </w:r>
    </w:p>
    <w:p w14:paraId="1017798F" w14:textId="77777777" w:rsidR="00C02B03" w:rsidRDefault="00C624CC">
      <w:pPr>
        <w:spacing w:before="240" w:after="240"/>
      </w:pPr>
      <w:r>
        <w:t>Historically, many civilizations have experienced knowledge discontinuities following events such as:</w:t>
      </w:r>
    </w:p>
    <w:p w14:paraId="6F9F0F28" w14:textId="77777777" w:rsidR="00C02B03" w:rsidRDefault="00C624CC">
      <w:pPr>
        <w:numPr>
          <w:ilvl w:val="0"/>
          <w:numId w:val="221"/>
        </w:numPr>
        <w:spacing w:before="240" w:after="0"/>
      </w:pPr>
      <w:r>
        <w:t>war</w:t>
      </w:r>
      <w:r>
        <w:br/>
      </w:r>
    </w:p>
    <w:p w14:paraId="441551D0" w14:textId="77777777" w:rsidR="00C02B03" w:rsidRDefault="00C624CC">
      <w:pPr>
        <w:numPr>
          <w:ilvl w:val="0"/>
          <w:numId w:val="221"/>
        </w:numPr>
        <w:spacing w:after="0"/>
      </w:pPr>
      <w:r>
        <w:t>societal collapse</w:t>
      </w:r>
      <w:r>
        <w:br/>
      </w:r>
    </w:p>
    <w:p w14:paraId="00F08224" w14:textId="77777777" w:rsidR="00C02B03" w:rsidRDefault="00C624CC">
      <w:pPr>
        <w:numPr>
          <w:ilvl w:val="0"/>
          <w:numId w:val="221"/>
        </w:numPr>
        <w:spacing w:after="240"/>
      </w:pPr>
      <w:r>
        <w:t>technological regression</w:t>
      </w:r>
      <w:r>
        <w:br/>
      </w:r>
    </w:p>
    <w:p w14:paraId="25BD4FEF" w14:textId="77777777" w:rsidR="00C02B03" w:rsidRDefault="00C624CC">
      <w:pPr>
        <w:spacing w:before="240" w:after="240"/>
      </w:pPr>
      <w:r>
        <w:t>To prevent such disruptions, SOE establishes a Human Knowledge Vault System.</w:t>
      </w:r>
    </w:p>
    <w:p w14:paraId="6AB047C8" w14:textId="77777777" w:rsidR="00C02B03" w:rsidRDefault="00C624CC">
      <w:pPr>
        <w:spacing w:before="240" w:after="240"/>
      </w:pPr>
      <w:r>
        <w:t>The goal of this system is to ensure that civilizational knowledge can be preserved and restored when necessary.</w:t>
      </w:r>
    </w:p>
    <w:p w14:paraId="07BEC5B3" w14:textId="77777777" w:rsidR="00C02B03" w:rsidRDefault="00C624CC">
      <w:pPr>
        <w:spacing w:before="240" w:after="240"/>
        <w:rPr>
          <w:b/>
          <w:bCs/>
        </w:rPr>
      </w:pPr>
      <w:r>
        <w:pict w14:anchorId="0BA54916">
          <v:rect id="_x0000_i1251" style="width:0;height:1.5pt" o:hralign="center" o:hrstd="t" o:hr="t" fillcolor="#a0a0a0" stroked="f"/>
        </w:pict>
      </w:r>
    </w:p>
    <w:p w14:paraId="3CB30D63" w14:textId="77777777" w:rsidR="00C02B03" w:rsidRDefault="00C624CC">
      <w:pPr>
        <w:pStyle w:val="Heading2"/>
        <w:keepNext w:val="0"/>
        <w:keepLines w:val="0"/>
        <w:spacing w:after="80"/>
        <w:rPr>
          <w:sz w:val="34"/>
          <w:szCs w:val="34"/>
        </w:rPr>
      </w:pPr>
      <w:bookmarkStart w:id="327" w:name="_weob71q6j0e9" w:colFirst="0" w:colLast="0"/>
      <w:bookmarkEnd w:id="327"/>
      <w:r>
        <w:rPr>
          <w:sz w:val="34"/>
          <w:szCs w:val="34"/>
        </w:rPr>
        <w:t>25.2 Distributed Knowledge Structure</w:t>
      </w:r>
    </w:p>
    <w:p w14:paraId="3C1572FF" w14:textId="77777777" w:rsidR="00C02B03" w:rsidRDefault="00C624CC">
      <w:pPr>
        <w:spacing w:before="240" w:after="240"/>
      </w:pPr>
      <w:r>
        <w:t>The</w:t>
      </w:r>
      <w:r>
        <w:rPr>
          <w:b/>
          <w:bCs/>
        </w:rPr>
        <w:t xml:space="preserve"> Human Knowledge Vault </w:t>
      </w:r>
      <w:r>
        <w:t>adopts a distributed architecture.</w:t>
      </w:r>
    </w:p>
    <w:p w14:paraId="1DE966EC" w14:textId="77777777" w:rsidR="00C02B03" w:rsidRDefault="00C624CC">
      <w:pPr>
        <w:spacing w:before="240" w:after="240"/>
      </w:pPr>
      <w:r>
        <w:t>Knowledge is not centralized within a single institution but distributed across multiple nodes, including:</w:t>
      </w:r>
    </w:p>
    <w:p w14:paraId="1E1E2DC0" w14:textId="77777777" w:rsidR="00C02B03" w:rsidRDefault="00C624CC">
      <w:pPr>
        <w:numPr>
          <w:ilvl w:val="0"/>
          <w:numId w:val="222"/>
        </w:numPr>
        <w:spacing w:before="240" w:after="0"/>
      </w:pPr>
      <w:r>
        <w:t>academic institutions</w:t>
      </w:r>
      <w:r>
        <w:br/>
      </w:r>
    </w:p>
    <w:p w14:paraId="06CDD334" w14:textId="77777777" w:rsidR="00C02B03" w:rsidRDefault="00C624CC">
      <w:pPr>
        <w:numPr>
          <w:ilvl w:val="0"/>
          <w:numId w:val="222"/>
        </w:numPr>
        <w:spacing w:after="0"/>
      </w:pPr>
      <w:r>
        <w:t>research nodes</w:t>
      </w:r>
      <w:r>
        <w:br/>
      </w:r>
    </w:p>
    <w:p w14:paraId="212C2B10" w14:textId="77777777" w:rsidR="00C02B03" w:rsidRDefault="00C624CC">
      <w:pPr>
        <w:numPr>
          <w:ilvl w:val="0"/>
          <w:numId w:val="222"/>
        </w:numPr>
        <w:spacing w:after="0"/>
      </w:pPr>
      <w:r>
        <w:t>educational systems</w:t>
      </w:r>
      <w:r>
        <w:br/>
      </w:r>
    </w:p>
    <w:p w14:paraId="367CCEFE" w14:textId="77777777" w:rsidR="00C02B03" w:rsidRDefault="00C624CC">
      <w:pPr>
        <w:numPr>
          <w:ilvl w:val="0"/>
          <w:numId w:val="222"/>
        </w:numPr>
        <w:spacing w:after="240"/>
      </w:pPr>
      <w:r>
        <w:t>public knowledge archives</w:t>
      </w:r>
      <w:r>
        <w:br/>
      </w:r>
    </w:p>
    <w:p w14:paraId="6D1DB95E" w14:textId="77777777" w:rsidR="00C02B03" w:rsidRDefault="00C624CC">
      <w:pPr>
        <w:spacing w:before="240" w:after="240"/>
      </w:pPr>
      <w:r>
        <w:t>This structure prevents single points of failure.</w:t>
      </w:r>
    </w:p>
    <w:p w14:paraId="285D35D9" w14:textId="77777777" w:rsidR="00C02B03" w:rsidRDefault="00C624CC">
      <w:pPr>
        <w:spacing w:before="240" w:after="240"/>
        <w:rPr>
          <w:b/>
          <w:bCs/>
        </w:rPr>
      </w:pPr>
      <w:r>
        <w:pict w14:anchorId="5EF198FF">
          <v:rect id="_x0000_i1252" style="width:0;height:1.5pt" o:hralign="center" o:hrstd="t" o:hr="t" fillcolor="#a0a0a0" stroked="f"/>
        </w:pict>
      </w:r>
    </w:p>
    <w:p w14:paraId="1AE7927C" w14:textId="77777777" w:rsidR="00C02B03" w:rsidRDefault="00C624CC">
      <w:pPr>
        <w:pStyle w:val="Heading2"/>
        <w:keepNext w:val="0"/>
        <w:keepLines w:val="0"/>
        <w:spacing w:after="80"/>
        <w:rPr>
          <w:sz w:val="34"/>
          <w:szCs w:val="34"/>
        </w:rPr>
      </w:pPr>
      <w:bookmarkStart w:id="328" w:name="_6s9hgm9f7lx3" w:colFirst="0" w:colLast="0"/>
      <w:bookmarkEnd w:id="328"/>
      <w:r>
        <w:rPr>
          <w:sz w:val="34"/>
          <w:szCs w:val="34"/>
        </w:rPr>
        <w:t>25.3 Multi-layer Knowledge Preservation</w:t>
      </w:r>
    </w:p>
    <w:p w14:paraId="40EB71EB" w14:textId="77777777" w:rsidR="00C02B03" w:rsidRDefault="00C624CC">
      <w:pPr>
        <w:spacing w:before="240" w:after="240"/>
        <w:rPr>
          <w:b/>
          <w:bCs/>
        </w:rPr>
      </w:pPr>
      <w:r>
        <w:rPr>
          <w:b/>
          <w:bCs/>
        </w:rPr>
        <w:t>Knowledge preservation must operate across multiple technological levels.</w:t>
      </w:r>
    </w:p>
    <w:p w14:paraId="237E1A2B" w14:textId="77777777" w:rsidR="00C02B03" w:rsidRDefault="00C624CC">
      <w:pPr>
        <w:pStyle w:val="Heading3"/>
        <w:keepNext w:val="0"/>
        <w:keepLines w:val="0"/>
        <w:rPr>
          <w:color w:val="000000"/>
          <w:sz w:val="26"/>
          <w:szCs w:val="26"/>
        </w:rPr>
      </w:pPr>
      <w:bookmarkStart w:id="329" w:name="_r3hvhwrlz5fg" w:colFirst="0" w:colLast="0"/>
      <w:bookmarkEnd w:id="329"/>
      <w:r>
        <w:rPr>
          <w:color w:val="000000"/>
          <w:sz w:val="26"/>
          <w:szCs w:val="26"/>
        </w:rPr>
        <w:t>High-technology Layer</w:t>
      </w:r>
    </w:p>
    <w:p w14:paraId="37BE9646" w14:textId="77777777" w:rsidR="00C02B03" w:rsidRDefault="00C624CC">
      <w:pPr>
        <w:numPr>
          <w:ilvl w:val="0"/>
          <w:numId w:val="223"/>
        </w:numPr>
        <w:spacing w:before="240" w:after="0"/>
      </w:pPr>
      <w:r>
        <w:t>digital knowledge repositories</w:t>
      </w:r>
      <w:r>
        <w:br/>
      </w:r>
    </w:p>
    <w:p w14:paraId="2597CD2E" w14:textId="77777777" w:rsidR="00C02B03" w:rsidRDefault="00C624CC">
      <w:pPr>
        <w:numPr>
          <w:ilvl w:val="0"/>
          <w:numId w:val="223"/>
        </w:numPr>
        <w:spacing w:after="0"/>
      </w:pPr>
      <w:r>
        <w:t>AI-assisted knowledge systems</w:t>
      </w:r>
      <w:r>
        <w:br/>
      </w:r>
    </w:p>
    <w:p w14:paraId="4BA717B4" w14:textId="77777777" w:rsidR="00C02B03" w:rsidRDefault="00C624CC">
      <w:pPr>
        <w:numPr>
          <w:ilvl w:val="0"/>
          <w:numId w:val="223"/>
        </w:numPr>
        <w:spacing w:after="240"/>
      </w:pPr>
      <w:r>
        <w:t>distributed data storage</w:t>
      </w:r>
      <w:r>
        <w:br/>
      </w:r>
    </w:p>
    <w:p w14:paraId="644544DB" w14:textId="77777777" w:rsidR="00C02B03" w:rsidRDefault="00C624CC">
      <w:pPr>
        <w:pStyle w:val="Heading3"/>
        <w:keepNext w:val="0"/>
        <w:keepLines w:val="0"/>
        <w:rPr>
          <w:color w:val="000000"/>
          <w:sz w:val="26"/>
          <w:szCs w:val="26"/>
        </w:rPr>
      </w:pPr>
      <w:bookmarkStart w:id="330" w:name="_fw9gq8143xvr" w:colFirst="0" w:colLast="0"/>
      <w:bookmarkEnd w:id="330"/>
      <w:r>
        <w:rPr>
          <w:color w:val="000000"/>
          <w:sz w:val="26"/>
          <w:szCs w:val="26"/>
        </w:rPr>
        <w:t>Low-technology Layer</w:t>
      </w:r>
    </w:p>
    <w:p w14:paraId="506F780C" w14:textId="77777777" w:rsidR="00C02B03" w:rsidRDefault="00C624CC">
      <w:pPr>
        <w:numPr>
          <w:ilvl w:val="0"/>
          <w:numId w:val="224"/>
        </w:numPr>
        <w:spacing w:before="240" w:after="0"/>
      </w:pPr>
      <w:r>
        <w:t>printed archives</w:t>
      </w:r>
      <w:r>
        <w:br/>
      </w:r>
    </w:p>
    <w:p w14:paraId="5F5D532D" w14:textId="77777777" w:rsidR="00C02B03" w:rsidRDefault="00C624CC">
      <w:pPr>
        <w:numPr>
          <w:ilvl w:val="0"/>
          <w:numId w:val="224"/>
        </w:numPr>
        <w:spacing w:after="0"/>
      </w:pPr>
      <w:r>
        <w:t>physical knowledge repositories</w:t>
      </w:r>
      <w:r>
        <w:br/>
      </w:r>
    </w:p>
    <w:p w14:paraId="1A4CD7FE" w14:textId="77777777" w:rsidR="00C02B03" w:rsidRDefault="00C624CC">
      <w:pPr>
        <w:numPr>
          <w:ilvl w:val="0"/>
          <w:numId w:val="224"/>
        </w:numPr>
        <w:spacing w:after="240"/>
      </w:pPr>
      <w:r>
        <w:t>educational transmission systems</w:t>
      </w:r>
      <w:r>
        <w:br/>
      </w:r>
    </w:p>
    <w:p w14:paraId="1106DB4E" w14:textId="77777777" w:rsidR="00C02B03" w:rsidRDefault="00C624CC">
      <w:pPr>
        <w:spacing w:before="240" w:after="240"/>
      </w:pPr>
      <w:r>
        <w:t>Through this multi-layer structure, knowledge can be recovered even if technological capabilities decline.</w:t>
      </w:r>
    </w:p>
    <w:p w14:paraId="4F18035F" w14:textId="77777777" w:rsidR="00C02B03" w:rsidRDefault="00C624CC">
      <w:pPr>
        <w:spacing w:before="240" w:after="240"/>
        <w:rPr>
          <w:b/>
          <w:bCs/>
        </w:rPr>
      </w:pPr>
      <w:r>
        <w:pict w14:anchorId="75875DD4">
          <v:rect id="_x0000_i1253" style="width:0;height:1.5pt" o:hralign="center" o:hrstd="t" o:hr="t" fillcolor="#a0a0a0" stroked="f"/>
        </w:pict>
      </w:r>
    </w:p>
    <w:p w14:paraId="67462AA7" w14:textId="77777777" w:rsidR="00C02B03" w:rsidRDefault="00C624CC">
      <w:pPr>
        <w:pStyle w:val="Heading2"/>
        <w:keepNext w:val="0"/>
        <w:keepLines w:val="0"/>
        <w:spacing w:after="80"/>
        <w:rPr>
          <w:sz w:val="34"/>
          <w:szCs w:val="34"/>
        </w:rPr>
      </w:pPr>
      <w:bookmarkStart w:id="331" w:name="_q6d6czcfhy4s" w:colFirst="0" w:colLast="0"/>
      <w:bookmarkEnd w:id="331"/>
      <w:r>
        <w:rPr>
          <w:sz w:val="34"/>
          <w:szCs w:val="34"/>
        </w:rPr>
        <w:t>25.4 Civilizational Knowledge Nodes</w:t>
      </w:r>
    </w:p>
    <w:p w14:paraId="09DF2C07" w14:textId="77777777" w:rsidR="00C02B03" w:rsidRDefault="00C624CC">
      <w:pPr>
        <w:spacing w:before="240" w:after="240"/>
        <w:rPr>
          <w:b/>
          <w:bCs/>
        </w:rPr>
      </w:pPr>
      <w:r>
        <w:t xml:space="preserve">SOE may establish dedicated </w:t>
      </w:r>
      <w:r>
        <w:rPr>
          <w:b/>
          <w:bCs/>
        </w:rPr>
        <w:t>Knowledge Nodes.</w:t>
      </w:r>
    </w:p>
    <w:p w14:paraId="51A8B679" w14:textId="77777777" w:rsidR="00C02B03" w:rsidRDefault="00C624CC">
      <w:pPr>
        <w:spacing w:before="240" w:after="240"/>
      </w:pPr>
      <w:r>
        <w:t>Their responsibilities include:</w:t>
      </w:r>
    </w:p>
    <w:p w14:paraId="506D270F" w14:textId="77777777" w:rsidR="00C02B03" w:rsidRDefault="00C624CC">
      <w:pPr>
        <w:numPr>
          <w:ilvl w:val="0"/>
          <w:numId w:val="225"/>
        </w:numPr>
        <w:spacing w:before="240" w:after="0"/>
      </w:pPr>
      <w:r>
        <w:t>preserving scientific knowledge</w:t>
      </w:r>
      <w:r>
        <w:br/>
      </w:r>
    </w:p>
    <w:p w14:paraId="068041E5" w14:textId="77777777" w:rsidR="00C02B03" w:rsidRDefault="00C624CC">
      <w:pPr>
        <w:numPr>
          <w:ilvl w:val="0"/>
          <w:numId w:val="225"/>
        </w:numPr>
        <w:spacing w:after="0"/>
      </w:pPr>
      <w:r>
        <w:t>preserving technological documentation</w:t>
      </w:r>
      <w:r>
        <w:br/>
      </w:r>
    </w:p>
    <w:p w14:paraId="016CA0B2" w14:textId="77777777" w:rsidR="00C02B03" w:rsidRDefault="00C624CC">
      <w:pPr>
        <w:numPr>
          <w:ilvl w:val="0"/>
          <w:numId w:val="225"/>
        </w:numPr>
        <w:spacing w:after="0"/>
      </w:pPr>
      <w:r>
        <w:t>maintaining historical records</w:t>
      </w:r>
      <w:r>
        <w:br/>
      </w:r>
    </w:p>
    <w:p w14:paraId="3F5D9079" w14:textId="77777777" w:rsidR="00C02B03" w:rsidRDefault="00C624CC">
      <w:pPr>
        <w:numPr>
          <w:ilvl w:val="0"/>
          <w:numId w:val="225"/>
        </w:numPr>
        <w:spacing w:after="240"/>
      </w:pPr>
      <w:r>
        <w:t>safeguarding cultural achievements</w:t>
      </w:r>
      <w:r>
        <w:br/>
      </w:r>
    </w:p>
    <w:p w14:paraId="037C5A90" w14:textId="77777777" w:rsidR="00C02B03" w:rsidRDefault="00C624CC">
      <w:pPr>
        <w:spacing w:before="240" w:after="240"/>
      </w:pPr>
      <w:r>
        <w:t>Knowledge nodes serve as long-term knowledge preservation institutions within the civilizational network.</w:t>
      </w:r>
    </w:p>
    <w:p w14:paraId="54AAF4C4" w14:textId="77777777" w:rsidR="00C02B03" w:rsidRDefault="00C624CC">
      <w:pPr>
        <w:spacing w:before="240" w:after="240"/>
        <w:rPr>
          <w:b/>
          <w:bCs/>
        </w:rPr>
      </w:pPr>
      <w:r>
        <w:pict w14:anchorId="65277D22">
          <v:rect id="_x0000_i1254" style="width:0;height:1.5pt" o:hralign="center" o:hrstd="t" o:hr="t" fillcolor="#a0a0a0" stroked="f"/>
        </w:pict>
      </w:r>
    </w:p>
    <w:p w14:paraId="3D7CF4B8" w14:textId="77777777" w:rsidR="00C02B03" w:rsidRDefault="00C624CC">
      <w:pPr>
        <w:pStyle w:val="Heading2"/>
        <w:keepNext w:val="0"/>
        <w:keepLines w:val="0"/>
        <w:spacing w:after="80"/>
        <w:rPr>
          <w:sz w:val="34"/>
          <w:szCs w:val="34"/>
        </w:rPr>
      </w:pPr>
      <w:bookmarkStart w:id="332" w:name="_sxjbbh7mjzhy" w:colFirst="0" w:colLast="0"/>
      <w:bookmarkEnd w:id="332"/>
      <w:r>
        <w:rPr>
          <w:sz w:val="34"/>
          <w:szCs w:val="34"/>
        </w:rPr>
        <w:t>25.5 Principle of Public Knowledge</w:t>
      </w:r>
    </w:p>
    <w:p w14:paraId="7DC517CC" w14:textId="77777777" w:rsidR="00C02B03" w:rsidRDefault="00C624CC">
      <w:pPr>
        <w:spacing w:before="240" w:after="240"/>
        <w:rPr>
          <w:b/>
          <w:bCs/>
        </w:rPr>
      </w:pPr>
      <w:r>
        <w:rPr>
          <w:b/>
          <w:bCs/>
        </w:rPr>
        <w:t>The Human Knowledge Vault follows a fundamental principle:</w:t>
      </w:r>
    </w:p>
    <w:p w14:paraId="0D2EEEF7" w14:textId="77777777" w:rsidR="00C02B03" w:rsidRDefault="00C624CC">
      <w:pPr>
        <w:spacing w:before="240" w:after="240"/>
      </w:pPr>
      <w:r>
        <w:t>knowledge belongs to civilization as a whole, not to any single institution or node.</w:t>
      </w:r>
    </w:p>
    <w:p w14:paraId="5C9224F6" w14:textId="77777777" w:rsidR="00C02B03" w:rsidRDefault="00C624CC">
      <w:pPr>
        <w:spacing w:before="240" w:after="240"/>
      </w:pPr>
      <w:r>
        <w:t>Therefore, SOE encourages:</w:t>
      </w:r>
    </w:p>
    <w:p w14:paraId="6DA0EA26" w14:textId="77777777" w:rsidR="00C02B03" w:rsidRDefault="00C624CC">
      <w:pPr>
        <w:numPr>
          <w:ilvl w:val="0"/>
          <w:numId w:val="226"/>
        </w:numPr>
        <w:spacing w:before="240" w:after="0"/>
      </w:pPr>
      <w:r>
        <w:t>open knowledge systems</w:t>
      </w:r>
      <w:r>
        <w:br/>
      </w:r>
    </w:p>
    <w:p w14:paraId="5143AC83" w14:textId="77777777" w:rsidR="00C02B03" w:rsidRDefault="00C624CC">
      <w:pPr>
        <w:numPr>
          <w:ilvl w:val="0"/>
          <w:numId w:val="226"/>
        </w:numPr>
        <w:spacing w:after="0"/>
      </w:pPr>
      <w:r>
        <w:t>cross-node knowledge sharing</w:t>
      </w:r>
      <w:r>
        <w:br/>
      </w:r>
    </w:p>
    <w:p w14:paraId="2C3E0F68" w14:textId="77777777" w:rsidR="00C02B03" w:rsidRDefault="00C624CC">
      <w:pPr>
        <w:numPr>
          <w:ilvl w:val="0"/>
          <w:numId w:val="226"/>
        </w:numPr>
        <w:spacing w:after="240"/>
      </w:pPr>
      <w:r>
        <w:t>collaboration in education and research</w:t>
      </w:r>
    </w:p>
    <w:p w14:paraId="63E1DF3F" w14:textId="77777777" w:rsidR="00C02B03" w:rsidRDefault="00C624CC">
      <w:pPr>
        <w:spacing w:before="240" w:after="240"/>
        <w:rPr>
          <w:b/>
          <w:bCs/>
        </w:rPr>
      </w:pPr>
      <w:r>
        <w:pict w14:anchorId="36F86994">
          <v:rect id="_x0000_i1255" style="width:0;height:1.5pt" o:hralign="center" o:hrstd="t" o:hr="t" fillcolor="#a0a0a0" stroked="f"/>
        </w:pict>
      </w:r>
    </w:p>
    <w:p w14:paraId="6B3E6540" w14:textId="77777777" w:rsidR="00C02B03" w:rsidRDefault="00C624CC">
      <w:pPr>
        <w:pStyle w:val="Heading2"/>
        <w:keepNext w:val="0"/>
        <w:keepLines w:val="0"/>
        <w:spacing w:after="80"/>
        <w:rPr>
          <w:sz w:val="34"/>
          <w:szCs w:val="34"/>
        </w:rPr>
      </w:pPr>
      <w:bookmarkStart w:id="333" w:name="_t1ep8f9wknba" w:colFirst="0" w:colLast="0"/>
      <w:bookmarkEnd w:id="333"/>
      <w:r>
        <w:rPr>
          <w:sz w:val="34"/>
          <w:szCs w:val="34"/>
        </w:rPr>
        <w:t>25.6 Civilizational Recovery Capacity</w:t>
      </w:r>
    </w:p>
    <w:p w14:paraId="53BF41A2" w14:textId="77777777" w:rsidR="00C02B03" w:rsidRDefault="00C624CC">
      <w:pPr>
        <w:spacing w:before="240" w:after="240"/>
      </w:pPr>
      <w:r>
        <w:t>In the event of major crises, the Human Knowledge Vault can assist civilization in:</w:t>
      </w:r>
    </w:p>
    <w:p w14:paraId="6B45C794" w14:textId="77777777" w:rsidR="00C02B03" w:rsidRDefault="00C624CC">
      <w:pPr>
        <w:numPr>
          <w:ilvl w:val="0"/>
          <w:numId w:val="227"/>
        </w:numPr>
        <w:spacing w:before="240" w:after="0"/>
      </w:pPr>
      <w:r>
        <w:t>restoring technological capabilities</w:t>
      </w:r>
      <w:r>
        <w:br/>
      </w:r>
    </w:p>
    <w:p w14:paraId="6F066FE6" w14:textId="77777777" w:rsidR="00C02B03" w:rsidRDefault="00C624CC">
      <w:pPr>
        <w:numPr>
          <w:ilvl w:val="0"/>
          <w:numId w:val="227"/>
        </w:numPr>
        <w:spacing w:after="0"/>
      </w:pPr>
      <w:r>
        <w:t>rebuilding social structures</w:t>
      </w:r>
      <w:r>
        <w:br/>
      </w:r>
    </w:p>
    <w:p w14:paraId="64FFC390" w14:textId="77777777" w:rsidR="00C02B03" w:rsidRDefault="00C624CC">
      <w:pPr>
        <w:numPr>
          <w:ilvl w:val="0"/>
          <w:numId w:val="227"/>
        </w:numPr>
        <w:spacing w:after="240"/>
      </w:pPr>
      <w:r>
        <w:t>preserving scientific traditions</w:t>
      </w:r>
      <w:r>
        <w:br/>
      </w:r>
    </w:p>
    <w:p w14:paraId="42FE52A4" w14:textId="77777777" w:rsidR="00C02B03" w:rsidRDefault="00C624CC">
      <w:pPr>
        <w:spacing w:before="240" w:after="240"/>
      </w:pPr>
      <w:r>
        <w:t>This significantly strengthens the long-term survival capacity of civilization.</w:t>
      </w:r>
    </w:p>
    <w:p w14:paraId="31B52390" w14:textId="77777777" w:rsidR="00C02B03" w:rsidRDefault="00C624CC">
      <w:pPr>
        <w:spacing w:before="240" w:after="240"/>
        <w:rPr>
          <w:b/>
          <w:bCs/>
        </w:rPr>
      </w:pPr>
      <w:r>
        <w:pict w14:anchorId="72F71FA4">
          <v:rect id="_x0000_i1256" style="width:0;height:1.5pt" o:hralign="center" o:hrstd="t" o:hr="t" fillcolor="#a0a0a0" stroked="f"/>
        </w:pict>
      </w:r>
    </w:p>
    <w:p w14:paraId="0D2217D1" w14:textId="77777777" w:rsidR="00C02B03" w:rsidRDefault="00C624CC">
      <w:pPr>
        <w:pStyle w:val="Heading2"/>
        <w:keepNext w:val="0"/>
        <w:keepLines w:val="0"/>
        <w:spacing w:after="80"/>
        <w:rPr>
          <w:sz w:val="34"/>
          <w:szCs w:val="34"/>
        </w:rPr>
      </w:pPr>
      <w:bookmarkStart w:id="334" w:name="_r5vhr6f9spai" w:colFirst="0" w:colLast="0"/>
      <w:bookmarkEnd w:id="334"/>
      <w:r>
        <w:rPr>
          <w:sz w:val="34"/>
          <w:szCs w:val="34"/>
        </w:rPr>
        <w:t>25.7 Knowledge Vault Arbitration</w:t>
      </w:r>
    </w:p>
    <w:p w14:paraId="6FF871DB" w14:textId="77777777" w:rsidR="00C02B03" w:rsidRDefault="00C624CC">
      <w:pPr>
        <w:spacing w:before="240" w:after="240"/>
      </w:pPr>
      <w:r>
        <w:rPr>
          <w:b/>
          <w:bCs/>
        </w:rPr>
        <w:t xml:space="preserve">When different governance or review institutions produce conflicting conclusions, SOE </w:t>
      </w:r>
      <w:r>
        <w:t>introduces a Knowledge Vault Arbitration Mechanism.</w:t>
      </w:r>
    </w:p>
    <w:p w14:paraId="2934E2F5" w14:textId="77777777" w:rsidR="00C02B03" w:rsidRDefault="00C624CC">
      <w:pPr>
        <w:spacing w:before="240" w:after="240"/>
      </w:pPr>
      <w:r>
        <w:t>Rather than granting final authority to a single institution, arbitration decisions are anchored in the distributed human knowledge vault system.</w:t>
      </w:r>
    </w:p>
    <w:p w14:paraId="6CF3A958" w14:textId="77777777" w:rsidR="00C02B03" w:rsidRDefault="00C624CC">
      <w:pPr>
        <w:spacing w:before="240" w:after="240"/>
      </w:pPr>
      <w:r>
        <w:t>When disputes arise, decisions must reference:</w:t>
      </w:r>
    </w:p>
    <w:p w14:paraId="5AB474BA" w14:textId="77777777" w:rsidR="00C02B03" w:rsidRDefault="00C624CC">
      <w:pPr>
        <w:numPr>
          <w:ilvl w:val="0"/>
          <w:numId w:val="228"/>
        </w:numPr>
        <w:spacing w:before="240" w:after="0"/>
      </w:pPr>
      <w:r>
        <w:t>archived scientific knowledge</w:t>
      </w:r>
      <w:r>
        <w:br/>
      </w:r>
    </w:p>
    <w:p w14:paraId="57EEE2CE" w14:textId="77777777" w:rsidR="00C02B03" w:rsidRDefault="00C624CC">
      <w:pPr>
        <w:numPr>
          <w:ilvl w:val="0"/>
          <w:numId w:val="228"/>
        </w:numPr>
        <w:spacing w:after="0"/>
      </w:pPr>
      <w:r>
        <w:t>historical governance records</w:t>
      </w:r>
      <w:r>
        <w:br/>
      </w:r>
    </w:p>
    <w:p w14:paraId="027FCD82" w14:textId="77777777" w:rsidR="00C02B03" w:rsidRDefault="00C624CC">
      <w:pPr>
        <w:numPr>
          <w:ilvl w:val="0"/>
          <w:numId w:val="228"/>
        </w:numPr>
        <w:spacing w:after="240"/>
      </w:pPr>
      <w:r>
        <w:t>civilizational protocol documents</w:t>
      </w:r>
      <w:r>
        <w:br/>
      </w:r>
    </w:p>
    <w:p w14:paraId="7BFBB171" w14:textId="77777777" w:rsidR="00C02B03" w:rsidRDefault="00C624CC">
      <w:pPr>
        <w:spacing w:before="240" w:after="240"/>
      </w:pPr>
      <w:r>
        <w:t>Because the knowledge vault is distributed across multiple nodes and preserved across multiple technological layers, no single institution can control the arbitration outcome.</w:t>
      </w:r>
    </w:p>
    <w:p w14:paraId="01D32542" w14:textId="77777777" w:rsidR="00C02B03" w:rsidRDefault="00C624CC">
      <w:pPr>
        <w:spacing w:before="240" w:after="240"/>
      </w:pPr>
      <w:r>
        <w:t>This mechanism reduces recursive review conflicts while preserving institutional decentralization.</w:t>
      </w:r>
    </w:p>
    <w:p w14:paraId="1C48FA12" w14:textId="77777777" w:rsidR="00C02B03" w:rsidRDefault="00C624CC">
      <w:pPr>
        <w:spacing w:before="240" w:after="240"/>
        <w:rPr>
          <w:b/>
          <w:bCs/>
        </w:rPr>
      </w:pPr>
      <w:r>
        <w:pict w14:anchorId="0D85BE5B">
          <v:rect id="_x0000_i1257" style="width:0;height:1.5pt" o:hralign="center" o:hrstd="t" o:hr="t" fillcolor="#a0a0a0" stroked="f"/>
        </w:pict>
      </w:r>
    </w:p>
    <w:p w14:paraId="36AE34A5" w14:textId="77777777" w:rsidR="00C02B03" w:rsidRDefault="00C624CC">
      <w:pPr>
        <w:pStyle w:val="Heading2"/>
        <w:keepNext w:val="0"/>
        <w:keepLines w:val="0"/>
        <w:spacing w:after="80"/>
        <w:rPr>
          <w:sz w:val="34"/>
          <w:szCs w:val="34"/>
        </w:rPr>
      </w:pPr>
      <w:bookmarkStart w:id="335" w:name="_1nv1343814p6" w:colFirst="0" w:colLast="0"/>
      <w:bookmarkEnd w:id="335"/>
      <w:r>
        <w:rPr>
          <w:sz w:val="34"/>
          <w:szCs w:val="34"/>
        </w:rPr>
        <w:t>25.8 Knowledge Audit Chain</w:t>
      </w:r>
    </w:p>
    <w:p w14:paraId="54267FF2" w14:textId="77777777" w:rsidR="00C02B03" w:rsidRDefault="00C624CC">
      <w:pPr>
        <w:spacing w:before="240" w:after="240"/>
        <w:rPr>
          <w:b/>
          <w:bCs/>
        </w:rPr>
      </w:pPr>
      <w:r>
        <w:rPr>
          <w:b/>
          <w:bCs/>
        </w:rPr>
        <w:t>To prevent civilizational knowledge from being monopolized or manipulated, SOE introduces a Knowledge Audit Chain Mechanism.</w:t>
      </w:r>
    </w:p>
    <w:p w14:paraId="6407573B" w14:textId="77777777" w:rsidR="00C02B03" w:rsidRDefault="00C624CC">
      <w:pPr>
        <w:spacing w:before="240" w:after="240"/>
      </w:pPr>
      <w:r>
        <w:t>Knowledge within the Human Knowledge Vault must exist across multiple verification layers:</w:t>
      </w:r>
    </w:p>
    <w:p w14:paraId="08AA56FE" w14:textId="77777777" w:rsidR="00C02B03" w:rsidRDefault="00C624CC">
      <w:pPr>
        <w:numPr>
          <w:ilvl w:val="0"/>
          <w:numId w:val="229"/>
        </w:numPr>
        <w:spacing w:before="240" w:after="0"/>
      </w:pPr>
      <w:r>
        <w:t>digital archives distributed across multiple nodes</w:t>
      </w:r>
      <w:r>
        <w:br/>
      </w:r>
    </w:p>
    <w:p w14:paraId="09D7F89D" w14:textId="77777777" w:rsidR="00C02B03" w:rsidRDefault="00C624CC">
      <w:pPr>
        <w:numPr>
          <w:ilvl w:val="0"/>
          <w:numId w:val="229"/>
        </w:numPr>
        <w:spacing w:after="0"/>
      </w:pPr>
      <w:r>
        <w:t>physical archival facilities for long-term preservation</w:t>
      </w:r>
      <w:r>
        <w:br/>
      </w:r>
    </w:p>
    <w:p w14:paraId="3D694433" w14:textId="77777777" w:rsidR="00C02B03" w:rsidRDefault="00C624CC">
      <w:pPr>
        <w:numPr>
          <w:ilvl w:val="0"/>
          <w:numId w:val="229"/>
        </w:numPr>
        <w:spacing w:after="240"/>
      </w:pPr>
      <w:r>
        <w:t>independent knowledge nodes maintained by different institutions</w:t>
      </w:r>
    </w:p>
    <w:p w14:paraId="0A6A35F7" w14:textId="77777777" w:rsidR="00C02B03" w:rsidRDefault="00C624CC">
      <w:pPr>
        <w:spacing w:before="240" w:after="240"/>
      </w:pPr>
      <w:r>
        <w:t>These layers conduct periodic cross-verification.</w:t>
      </w:r>
    </w:p>
    <w:p w14:paraId="27A50B9D" w14:textId="77777777" w:rsidR="00C02B03" w:rsidRDefault="00C624CC">
      <w:pPr>
        <w:spacing w:before="240" w:after="240"/>
      </w:pPr>
      <w:r>
        <w:t>If inconsistencies appear, the system triggers verification procedures involving additional nodes.</w:t>
      </w:r>
    </w:p>
    <w:p w14:paraId="01BB596F" w14:textId="77777777" w:rsidR="00C02B03" w:rsidRDefault="00C624CC">
      <w:pPr>
        <w:spacing w:before="240" w:after="240"/>
      </w:pPr>
      <w:r>
        <w:t>By distributing storage and verification across technological layers and institutional structures, the Knowledge Audit Chain reduces the risks of:</w:t>
      </w:r>
    </w:p>
    <w:p w14:paraId="0B62B12C" w14:textId="77777777" w:rsidR="00C02B03" w:rsidRDefault="00C624CC">
      <w:pPr>
        <w:numPr>
          <w:ilvl w:val="0"/>
          <w:numId w:val="230"/>
        </w:numPr>
        <w:spacing w:before="240" w:after="0"/>
      </w:pPr>
      <w:r>
        <w:t>knowledge monopolization</w:t>
      </w:r>
      <w:r>
        <w:br/>
      </w:r>
    </w:p>
    <w:p w14:paraId="6433A127" w14:textId="77777777" w:rsidR="00C02B03" w:rsidRDefault="00C624CC">
      <w:pPr>
        <w:numPr>
          <w:ilvl w:val="0"/>
          <w:numId w:val="230"/>
        </w:numPr>
        <w:spacing w:after="0"/>
      </w:pPr>
      <w:r>
        <w:t>cognitive manipulation</w:t>
      </w:r>
      <w:r>
        <w:br/>
      </w:r>
    </w:p>
    <w:p w14:paraId="2BBA4088" w14:textId="77777777" w:rsidR="00C02B03" w:rsidRDefault="00C624CC">
      <w:pPr>
        <w:numPr>
          <w:ilvl w:val="0"/>
          <w:numId w:val="230"/>
        </w:numPr>
        <w:spacing w:after="240"/>
      </w:pPr>
      <w:r>
        <w:t>information tampering</w:t>
      </w:r>
    </w:p>
    <w:p w14:paraId="234A7720" w14:textId="77777777" w:rsidR="00C02B03" w:rsidRDefault="00C624CC">
      <w:pPr>
        <w:spacing w:before="240" w:after="240"/>
      </w:pPr>
      <w:r>
        <w:t>Traditional civilizational structures often follow this pattern:</w:t>
      </w:r>
    </w:p>
    <w:p w14:paraId="7AC8D8AB" w14:textId="77777777" w:rsidR="00C02B03" w:rsidRDefault="00C624CC">
      <w:pPr>
        <w:spacing w:before="240" w:after="240"/>
      </w:pPr>
      <w:r>
        <w:rPr>
          <w:rFonts w:ascii="Arial Unicode MS" w:eastAsia="Arial Unicode MS" w:hAnsi="Arial Unicode MS" w:cs="Arial Unicode MS"/>
        </w:rPr>
        <w:t>Knowledge</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Institutions</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Power Control</w:t>
      </w:r>
    </w:p>
    <w:p w14:paraId="062D145B" w14:textId="77777777" w:rsidR="00C02B03" w:rsidRDefault="00C624CC">
      <w:pPr>
        <w:spacing w:before="240" w:after="240"/>
      </w:pPr>
      <w:r>
        <w:t>Within SOE, the structure becomes:</w:t>
      </w:r>
    </w:p>
    <w:p w14:paraId="0A72A0D5" w14:textId="77777777" w:rsidR="00C02B03" w:rsidRDefault="00C624CC">
      <w:pPr>
        <w:spacing w:before="240" w:after="240"/>
      </w:pPr>
      <w:r>
        <w:rPr>
          <w:rFonts w:ascii="Arial Unicode MS" w:eastAsia="Arial Unicode MS" w:hAnsi="Arial Unicode MS" w:cs="Arial Unicode MS"/>
        </w:rPr>
        <w:t>Knowledge</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Distributed Preservation</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Cross-Technological Layers</w:t>
      </w:r>
      <w:r>
        <w:rPr>
          <w:rFonts w:ascii="Arial Unicode MS" w:eastAsia="Arial Unicode MS" w:hAnsi="Arial Unicode MS" w:cs="Arial Unicode MS"/>
        </w:rPr>
        <w:br/>
        <w:t xml:space="preserve"> ↓</w:t>
      </w:r>
      <w:r>
        <w:rPr>
          <w:rFonts w:ascii="Arial Unicode MS" w:eastAsia="Arial Unicode MS" w:hAnsi="Arial Unicode MS" w:cs="Arial Unicode MS"/>
        </w:rPr>
        <w:br/>
        <w:t xml:space="preserve"> Cross-Node Verification</w:t>
      </w:r>
    </w:p>
    <w:p w14:paraId="6A90C093" w14:textId="77777777" w:rsidR="00C02B03" w:rsidRDefault="00C624CC">
      <w:pPr>
        <w:spacing w:before="240" w:after="240"/>
      </w:pPr>
      <w:r>
        <w:t>In other words:</w:t>
      </w:r>
    </w:p>
    <w:p w14:paraId="4E38C641" w14:textId="77777777" w:rsidR="00C02B03" w:rsidRDefault="00C624CC">
      <w:pPr>
        <w:spacing w:before="240" w:after="240"/>
      </w:pPr>
      <w:r>
        <w:t>civilizational knowledge itself becomes a decentralized system.</w:t>
      </w:r>
    </w:p>
    <w:p w14:paraId="731A994E" w14:textId="77777777" w:rsidR="00C02B03" w:rsidRDefault="00C624CC">
      <w:pPr>
        <w:spacing w:before="240" w:after="240"/>
        <w:rPr>
          <w:b/>
          <w:bCs/>
        </w:rPr>
      </w:pPr>
      <w:r>
        <w:pict w14:anchorId="5EE47290">
          <v:rect id="_x0000_i1258" style="width:0;height:1.5pt" o:hralign="center" o:hrstd="t" o:hr="t" fillcolor="#a0a0a0" stroked="f"/>
        </w:pict>
      </w:r>
    </w:p>
    <w:p w14:paraId="5E78428A" w14:textId="77777777" w:rsidR="00C02B03" w:rsidRDefault="00C624CC">
      <w:pPr>
        <w:pStyle w:val="Heading1"/>
        <w:keepNext w:val="0"/>
        <w:keepLines w:val="0"/>
        <w:rPr>
          <w:sz w:val="46"/>
          <w:szCs w:val="46"/>
        </w:rPr>
      </w:pPr>
      <w:bookmarkStart w:id="336" w:name="_f9b6kzksyne8" w:colFirst="0" w:colLast="0"/>
      <w:bookmarkEnd w:id="336"/>
      <w:r>
        <w:rPr>
          <w:sz w:val="46"/>
          <w:szCs w:val="46"/>
        </w:rPr>
        <w:t>Chapter 25A - Epistemic Governance Protocol</w:t>
      </w:r>
    </w:p>
    <w:p w14:paraId="469D960D" w14:textId="77777777" w:rsidR="00C02B03" w:rsidRDefault="00C624CC">
      <w:pPr>
        <w:spacing w:before="240" w:after="240"/>
        <w:rPr>
          <w:b/>
          <w:bCs/>
        </w:rPr>
      </w:pPr>
      <w:r>
        <w:rPr>
          <w:b/>
          <w:bCs/>
        </w:rPr>
        <w:t>Long-term civilizational stability depends not only on material infrastructure but also on the integrity and credibility of shared knowledge systems.</w:t>
      </w:r>
    </w:p>
    <w:p w14:paraId="26925C79" w14:textId="77777777" w:rsidR="00C02B03" w:rsidRDefault="00C624CC">
      <w:pPr>
        <w:spacing w:before="240" w:after="240"/>
      </w:pPr>
      <w:r>
        <w:t>If interpretive authority over knowledge becomes monopolized by a small number of institutions, governance may gradually evolve into an Epistemic Oligarchy, weakening systemic openness and long-term stability.</w:t>
      </w:r>
    </w:p>
    <w:p w14:paraId="57F24913" w14:textId="77777777" w:rsidR="00C02B03" w:rsidRDefault="00C624CC">
      <w:pPr>
        <w:spacing w:before="240" w:after="240"/>
      </w:pPr>
      <w:r>
        <w:t>To address this risk, SOE establishes an Epistemic Governance Protocol to ensure diversity, transparency, and long-term reliability in civilizational knowledge systems.</w:t>
      </w:r>
    </w:p>
    <w:p w14:paraId="04EA43CF" w14:textId="77777777" w:rsidR="00C02B03" w:rsidRDefault="00C624CC">
      <w:pPr>
        <w:spacing w:before="240" w:after="240"/>
        <w:rPr>
          <w:b/>
          <w:bCs/>
        </w:rPr>
      </w:pPr>
      <w:r>
        <w:pict w14:anchorId="7D0BDF6B">
          <v:rect id="_x0000_i1259" style="width:0;height:1.5pt" o:hralign="center" o:hrstd="t" o:hr="t" fillcolor="#a0a0a0" stroked="f"/>
        </w:pict>
      </w:r>
    </w:p>
    <w:p w14:paraId="2A3810E0" w14:textId="77777777" w:rsidR="00C02B03" w:rsidRDefault="00C624CC">
      <w:pPr>
        <w:pStyle w:val="Heading2"/>
        <w:keepNext w:val="0"/>
        <w:keepLines w:val="0"/>
        <w:spacing w:after="80"/>
        <w:rPr>
          <w:sz w:val="34"/>
          <w:szCs w:val="34"/>
        </w:rPr>
      </w:pPr>
      <w:bookmarkStart w:id="337" w:name="_4r3vs1eagler" w:colFirst="0" w:colLast="0"/>
      <w:bookmarkEnd w:id="337"/>
      <w:r>
        <w:rPr>
          <w:sz w:val="34"/>
          <w:szCs w:val="34"/>
        </w:rPr>
        <w:t>25A.1 Multi-source Knowledge Structure</w:t>
      </w:r>
    </w:p>
    <w:p w14:paraId="43EC2F73" w14:textId="77777777" w:rsidR="00C02B03" w:rsidRDefault="00C624CC">
      <w:pPr>
        <w:spacing w:before="240" w:after="240"/>
      </w:pPr>
      <w:r>
        <w:t>Civilizational knowledge systems must be constructed from multiple independent sources, including:</w:t>
      </w:r>
    </w:p>
    <w:p w14:paraId="56E532F5" w14:textId="77777777" w:rsidR="00C02B03" w:rsidRDefault="00C624CC">
      <w:pPr>
        <w:numPr>
          <w:ilvl w:val="0"/>
          <w:numId w:val="231"/>
        </w:numPr>
        <w:spacing w:before="240" w:after="0"/>
      </w:pPr>
      <w:r>
        <w:t>academic research institutions</w:t>
      </w:r>
      <w:r>
        <w:br/>
      </w:r>
    </w:p>
    <w:p w14:paraId="31E0B539" w14:textId="77777777" w:rsidR="00C02B03" w:rsidRDefault="00C624CC">
      <w:pPr>
        <w:numPr>
          <w:ilvl w:val="0"/>
          <w:numId w:val="231"/>
        </w:numPr>
        <w:spacing w:after="0"/>
      </w:pPr>
      <w:r>
        <w:t>independent research organizations</w:t>
      </w:r>
      <w:r>
        <w:br/>
      </w:r>
    </w:p>
    <w:p w14:paraId="14952BD8" w14:textId="77777777" w:rsidR="00C02B03" w:rsidRDefault="00C624CC">
      <w:pPr>
        <w:numPr>
          <w:ilvl w:val="0"/>
          <w:numId w:val="231"/>
        </w:numPr>
        <w:spacing w:after="0"/>
      </w:pPr>
      <w:r>
        <w:t>distributed scientific collaboration networks</w:t>
      </w:r>
      <w:r>
        <w:br/>
      </w:r>
    </w:p>
    <w:p w14:paraId="39BFB2AB" w14:textId="77777777" w:rsidR="00C02B03" w:rsidRDefault="00C624CC">
      <w:pPr>
        <w:numPr>
          <w:ilvl w:val="0"/>
          <w:numId w:val="231"/>
        </w:numPr>
        <w:spacing w:after="0"/>
      </w:pPr>
      <w:r>
        <w:t>artificial intelligence analytical systems</w:t>
      </w:r>
      <w:r>
        <w:br/>
      </w:r>
    </w:p>
    <w:p w14:paraId="0A36229D" w14:textId="77777777" w:rsidR="00C02B03" w:rsidRDefault="00C624CC">
      <w:pPr>
        <w:numPr>
          <w:ilvl w:val="0"/>
          <w:numId w:val="231"/>
        </w:numPr>
        <w:spacing w:after="0"/>
      </w:pPr>
      <w:r>
        <w:t>public data archives</w:t>
      </w:r>
      <w:r>
        <w:br/>
      </w:r>
    </w:p>
    <w:p w14:paraId="59DAA85E" w14:textId="77777777" w:rsidR="00C02B03" w:rsidRDefault="00C624CC">
      <w:pPr>
        <w:numPr>
          <w:ilvl w:val="0"/>
          <w:numId w:val="231"/>
        </w:numPr>
        <w:spacing w:after="240"/>
      </w:pPr>
      <w:r>
        <w:t>cross-node research alliances</w:t>
      </w:r>
    </w:p>
    <w:p w14:paraId="3479F4FE" w14:textId="77777777" w:rsidR="00C02B03" w:rsidRDefault="00C02B03">
      <w:pPr>
        <w:spacing w:before="240" w:after="240"/>
        <w:ind w:left="720"/>
      </w:pPr>
    </w:p>
    <w:p w14:paraId="45B87BC1" w14:textId="77777777" w:rsidR="00C02B03" w:rsidRDefault="00C624CC">
      <w:pPr>
        <w:spacing w:before="240" w:after="240"/>
      </w:pPr>
      <w:r>
        <w:t>No single institution or node may monopolize control over the civilizational knowledge system.</w:t>
      </w:r>
    </w:p>
    <w:p w14:paraId="51707FE4" w14:textId="77777777" w:rsidR="00C02B03" w:rsidRDefault="00C624CC">
      <w:pPr>
        <w:spacing w:before="240" w:after="240"/>
        <w:rPr>
          <w:b/>
          <w:bCs/>
        </w:rPr>
      </w:pPr>
      <w:r>
        <w:pict w14:anchorId="4B86F54B">
          <v:rect id="_x0000_i1260" style="width:0;height:1.5pt" o:hralign="center" o:hrstd="t" o:hr="t" fillcolor="#a0a0a0" stroked="f"/>
        </w:pict>
      </w:r>
    </w:p>
    <w:p w14:paraId="63E7336E" w14:textId="77777777" w:rsidR="00C02B03" w:rsidRDefault="00C624CC">
      <w:pPr>
        <w:pStyle w:val="Heading2"/>
        <w:keepNext w:val="0"/>
        <w:keepLines w:val="0"/>
        <w:spacing w:after="80"/>
        <w:rPr>
          <w:sz w:val="34"/>
          <w:szCs w:val="34"/>
        </w:rPr>
      </w:pPr>
      <w:bookmarkStart w:id="338" w:name="_yxchp3x0u9la" w:colFirst="0" w:colLast="0"/>
      <w:bookmarkEnd w:id="338"/>
      <w:r>
        <w:rPr>
          <w:sz w:val="34"/>
          <w:szCs w:val="34"/>
        </w:rPr>
        <w:t>25A.2 Knowledge Version Preservation</w:t>
      </w:r>
    </w:p>
    <w:p w14:paraId="37ACE87D" w14:textId="77777777" w:rsidR="00C02B03" w:rsidRDefault="00C624CC">
      <w:pPr>
        <w:spacing w:before="240" w:after="240"/>
        <w:rPr>
          <w:b/>
          <w:bCs/>
        </w:rPr>
      </w:pPr>
      <w:r>
        <w:rPr>
          <w:b/>
          <w:bCs/>
        </w:rPr>
        <w:t>The knowledge vault must preserve multiple layers of knowledge records, including:</w:t>
      </w:r>
    </w:p>
    <w:p w14:paraId="7F5FE1F7" w14:textId="77777777" w:rsidR="00C02B03" w:rsidRDefault="00C624CC">
      <w:pPr>
        <w:numPr>
          <w:ilvl w:val="0"/>
          <w:numId w:val="232"/>
        </w:numPr>
        <w:spacing w:before="240" w:after="0"/>
      </w:pPr>
      <w:r>
        <w:t>original research data</w:t>
      </w:r>
      <w:r>
        <w:br/>
      </w:r>
    </w:p>
    <w:p w14:paraId="1C6CC9C7" w14:textId="77777777" w:rsidR="00C02B03" w:rsidRDefault="00C624CC">
      <w:pPr>
        <w:numPr>
          <w:ilvl w:val="0"/>
          <w:numId w:val="232"/>
        </w:numPr>
        <w:spacing w:after="0"/>
      </w:pPr>
      <w:r>
        <w:t>alternative theoretical interpretations</w:t>
      </w:r>
      <w:r>
        <w:br/>
      </w:r>
    </w:p>
    <w:p w14:paraId="14859350" w14:textId="77777777" w:rsidR="00C02B03" w:rsidRDefault="00C624CC">
      <w:pPr>
        <w:numPr>
          <w:ilvl w:val="0"/>
          <w:numId w:val="232"/>
        </w:numPr>
        <w:spacing w:after="0"/>
      </w:pPr>
      <w:r>
        <w:t>historical revision records</w:t>
      </w:r>
      <w:r>
        <w:br/>
      </w:r>
    </w:p>
    <w:p w14:paraId="63712A7E" w14:textId="77777777" w:rsidR="00C02B03" w:rsidRDefault="00C624CC">
      <w:pPr>
        <w:numPr>
          <w:ilvl w:val="0"/>
          <w:numId w:val="232"/>
        </w:numPr>
        <w:spacing w:after="240"/>
      </w:pPr>
      <w:r>
        <w:t>minority and dissenting viewpoints</w:t>
      </w:r>
    </w:p>
    <w:p w14:paraId="07781A17" w14:textId="77777777" w:rsidR="00C02B03" w:rsidRDefault="00C624CC">
      <w:pPr>
        <w:spacing w:before="240" w:after="240"/>
      </w:pPr>
      <w:r>
        <w:t>By preserving multiple interpretive pathways, civilization avoids long-term cognitive lock-in and maintains openness in its knowledge system.</w:t>
      </w:r>
    </w:p>
    <w:p w14:paraId="258D9091" w14:textId="77777777" w:rsidR="00C02B03" w:rsidRDefault="00C624CC">
      <w:pPr>
        <w:spacing w:before="240" w:after="240"/>
        <w:rPr>
          <w:b/>
          <w:bCs/>
        </w:rPr>
      </w:pPr>
      <w:r>
        <w:pict w14:anchorId="137D2DF8">
          <v:rect id="_x0000_i1261" style="width:0;height:1.5pt" o:hralign="center" o:hrstd="t" o:hr="t" fillcolor="#a0a0a0" stroked="f"/>
        </w:pict>
      </w:r>
    </w:p>
    <w:p w14:paraId="42EFC498" w14:textId="77777777" w:rsidR="00C02B03" w:rsidRDefault="00C624CC">
      <w:pPr>
        <w:pStyle w:val="Heading2"/>
        <w:keepNext w:val="0"/>
        <w:keepLines w:val="0"/>
        <w:spacing w:after="80"/>
        <w:rPr>
          <w:sz w:val="34"/>
          <w:szCs w:val="34"/>
        </w:rPr>
      </w:pPr>
      <w:bookmarkStart w:id="339" w:name="_j0b5t3g9x6pg" w:colFirst="0" w:colLast="0"/>
      <w:bookmarkEnd w:id="339"/>
      <w:r>
        <w:rPr>
          <w:sz w:val="34"/>
          <w:szCs w:val="34"/>
        </w:rPr>
        <w:t>25A.3 Distributed Knowledge Verification</w:t>
      </w:r>
    </w:p>
    <w:p w14:paraId="0355E4B9" w14:textId="77777777" w:rsidR="00C02B03" w:rsidRDefault="00C624CC">
      <w:pPr>
        <w:spacing w:before="240" w:after="240"/>
      </w:pPr>
      <w:r>
        <w:t>Major updates to civilizational knowledge must undergo distributed verification processes.</w:t>
      </w:r>
    </w:p>
    <w:p w14:paraId="11343718" w14:textId="77777777" w:rsidR="00C02B03" w:rsidRDefault="00C624CC">
      <w:pPr>
        <w:spacing w:before="240" w:after="240"/>
      </w:pPr>
      <w:r>
        <w:t>Participants may include:</w:t>
      </w:r>
    </w:p>
    <w:p w14:paraId="1B325BCD" w14:textId="77777777" w:rsidR="00C02B03" w:rsidRDefault="00C624CC">
      <w:pPr>
        <w:numPr>
          <w:ilvl w:val="0"/>
          <w:numId w:val="233"/>
        </w:numPr>
        <w:spacing w:before="240" w:after="0"/>
      </w:pPr>
      <w:r>
        <w:t>expert review institutions</w:t>
      </w:r>
      <w:r>
        <w:br/>
      </w:r>
    </w:p>
    <w:p w14:paraId="75F89745" w14:textId="77777777" w:rsidR="00C02B03" w:rsidRDefault="00C624CC">
      <w:pPr>
        <w:numPr>
          <w:ilvl w:val="0"/>
          <w:numId w:val="233"/>
        </w:numPr>
        <w:spacing w:after="0"/>
      </w:pPr>
      <w:r>
        <w:t>citizen knowledge panels</w:t>
      </w:r>
      <w:r>
        <w:br/>
      </w:r>
    </w:p>
    <w:p w14:paraId="5CD01D10" w14:textId="77777777" w:rsidR="00C02B03" w:rsidRDefault="00C624CC">
      <w:pPr>
        <w:numPr>
          <w:ilvl w:val="0"/>
          <w:numId w:val="233"/>
        </w:numPr>
        <w:spacing w:after="0"/>
      </w:pPr>
      <w:r>
        <w:t>independent AI verification systems</w:t>
      </w:r>
      <w:r>
        <w:br/>
      </w:r>
    </w:p>
    <w:p w14:paraId="36F7D757" w14:textId="77777777" w:rsidR="00C02B03" w:rsidRDefault="00C624CC">
      <w:pPr>
        <w:numPr>
          <w:ilvl w:val="0"/>
          <w:numId w:val="233"/>
        </w:numPr>
        <w:spacing w:after="240"/>
      </w:pPr>
      <w:r>
        <w:t>cross-node scientific collaboration networks</w:t>
      </w:r>
    </w:p>
    <w:p w14:paraId="5D0CE6FE" w14:textId="77777777" w:rsidR="00C02B03" w:rsidRDefault="00C624CC">
      <w:pPr>
        <w:spacing w:before="240" w:after="240"/>
      </w:pPr>
      <w:r>
        <w:t>This structure prevents the knowledge update process from being controlled by a single authority.</w:t>
      </w:r>
    </w:p>
    <w:p w14:paraId="53067590" w14:textId="77777777" w:rsidR="00C02B03" w:rsidRDefault="00C624CC">
      <w:pPr>
        <w:spacing w:before="240" w:after="240"/>
        <w:rPr>
          <w:b/>
          <w:bCs/>
        </w:rPr>
      </w:pPr>
      <w:r>
        <w:pict w14:anchorId="44592FE7">
          <v:rect id="_x0000_i1262" style="width:0;height:1.5pt" o:hralign="center" o:hrstd="t" o:hr="t" fillcolor="#a0a0a0" stroked="f"/>
        </w:pict>
      </w:r>
    </w:p>
    <w:p w14:paraId="39D9069B" w14:textId="77777777" w:rsidR="00C02B03" w:rsidRDefault="00C624CC">
      <w:pPr>
        <w:pStyle w:val="Heading2"/>
        <w:keepNext w:val="0"/>
        <w:keepLines w:val="0"/>
        <w:spacing w:after="80"/>
        <w:rPr>
          <w:sz w:val="34"/>
          <w:szCs w:val="34"/>
        </w:rPr>
      </w:pPr>
      <w:bookmarkStart w:id="340" w:name="_6i5pmsvqb059" w:colFirst="0" w:colLast="0"/>
      <w:bookmarkEnd w:id="340"/>
      <w:r>
        <w:rPr>
          <w:sz w:val="34"/>
          <w:szCs w:val="34"/>
        </w:rPr>
        <w:t>25A.4 Epistemic Red Team Mechanism</w:t>
      </w:r>
    </w:p>
    <w:p w14:paraId="55DF345C" w14:textId="77777777" w:rsidR="00C02B03" w:rsidRDefault="00C624CC">
      <w:pPr>
        <w:spacing w:before="240" w:after="240"/>
      </w:pPr>
      <w:r>
        <w:t>SOE establishes a permanent Epistemic Red Team.</w:t>
      </w:r>
    </w:p>
    <w:p w14:paraId="6EE89545" w14:textId="77777777" w:rsidR="00C02B03" w:rsidRDefault="00C624CC">
      <w:pPr>
        <w:spacing w:before="240" w:after="240"/>
      </w:pPr>
      <w:r>
        <w:t>Its responsibilities include:</w:t>
      </w:r>
    </w:p>
    <w:p w14:paraId="6BB36ED3" w14:textId="77777777" w:rsidR="00C02B03" w:rsidRDefault="00C624CC">
      <w:pPr>
        <w:numPr>
          <w:ilvl w:val="0"/>
          <w:numId w:val="234"/>
        </w:numPr>
        <w:spacing w:before="240" w:after="0"/>
      </w:pPr>
      <w:r>
        <w:t>continuously challenging mainstream knowledge assumptions</w:t>
      </w:r>
      <w:r>
        <w:br/>
      </w:r>
    </w:p>
    <w:p w14:paraId="5DAF911B" w14:textId="77777777" w:rsidR="00C02B03" w:rsidRDefault="00C624CC">
      <w:pPr>
        <w:numPr>
          <w:ilvl w:val="0"/>
          <w:numId w:val="234"/>
        </w:numPr>
        <w:spacing w:after="0"/>
      </w:pPr>
      <w:r>
        <w:t>identifying systemic biases in knowledge systems</w:t>
      </w:r>
      <w:r>
        <w:br/>
      </w:r>
    </w:p>
    <w:p w14:paraId="335EADC6" w14:textId="77777777" w:rsidR="00C02B03" w:rsidRDefault="00C624CC">
      <w:pPr>
        <w:numPr>
          <w:ilvl w:val="0"/>
          <w:numId w:val="234"/>
        </w:numPr>
        <w:spacing w:after="0"/>
      </w:pPr>
      <w:r>
        <w:t>detecting risks of information monopolization</w:t>
      </w:r>
      <w:r>
        <w:br/>
      </w:r>
    </w:p>
    <w:p w14:paraId="523D4D29" w14:textId="77777777" w:rsidR="00C02B03" w:rsidRDefault="00C624CC">
      <w:pPr>
        <w:numPr>
          <w:ilvl w:val="0"/>
          <w:numId w:val="234"/>
        </w:numPr>
        <w:spacing w:after="240"/>
      </w:pPr>
      <w:r>
        <w:t>evaluating cognitive risks in civilizational governance</w:t>
      </w:r>
      <w:r>
        <w:br/>
      </w:r>
    </w:p>
    <w:p w14:paraId="14C5FBA2" w14:textId="77777777" w:rsidR="00C02B03" w:rsidRDefault="00C624CC">
      <w:pPr>
        <w:spacing w:before="240" w:after="240"/>
      </w:pPr>
      <w:r>
        <w:t>The Epistemic Red Team strengthens the long-term resilience of civilizational knowledge systems.</w:t>
      </w:r>
    </w:p>
    <w:p w14:paraId="0A53323F" w14:textId="77777777" w:rsidR="00C02B03" w:rsidRDefault="00C624CC">
      <w:pPr>
        <w:spacing w:before="240" w:after="240"/>
        <w:rPr>
          <w:b/>
          <w:bCs/>
        </w:rPr>
      </w:pPr>
      <w:r>
        <w:pict w14:anchorId="2C8F7C39">
          <v:rect id="_x0000_i1263" style="width:0;height:1.5pt" o:hralign="center" o:hrstd="t" o:hr="t" fillcolor="#a0a0a0" stroked="f"/>
        </w:pict>
      </w:r>
    </w:p>
    <w:p w14:paraId="34BB5DCC" w14:textId="77777777" w:rsidR="00C02B03" w:rsidRDefault="00C624CC">
      <w:pPr>
        <w:pStyle w:val="Heading2"/>
        <w:keepNext w:val="0"/>
        <w:keepLines w:val="0"/>
        <w:spacing w:after="80"/>
        <w:rPr>
          <w:sz w:val="34"/>
          <w:szCs w:val="34"/>
        </w:rPr>
      </w:pPr>
      <w:bookmarkStart w:id="341" w:name="_facayecc7584" w:colFirst="0" w:colLast="0"/>
      <w:bookmarkEnd w:id="341"/>
      <w:r>
        <w:rPr>
          <w:sz w:val="34"/>
          <w:szCs w:val="34"/>
        </w:rPr>
        <w:t>25A.5 Epistemic Governance Safeguards</w:t>
      </w:r>
    </w:p>
    <w:p w14:paraId="130A3CD2" w14:textId="77777777" w:rsidR="00C02B03" w:rsidRDefault="00C624CC">
      <w:pPr>
        <w:spacing w:before="240" w:after="240"/>
        <w:rPr>
          <w:b/>
          <w:bCs/>
        </w:rPr>
      </w:pPr>
      <w:r>
        <w:rPr>
          <w:b/>
          <w:bCs/>
        </w:rPr>
        <w:t>To prevent epistemic governance structures from becoming formalized power centers or being controlled by specific groups, SOE establishes several safeguards:</w:t>
      </w:r>
    </w:p>
    <w:p w14:paraId="0ACBF260" w14:textId="77777777" w:rsidR="00C02B03" w:rsidRDefault="00C624CC">
      <w:pPr>
        <w:pStyle w:val="Heading3"/>
        <w:keepNext w:val="0"/>
        <w:keepLines w:val="0"/>
        <w:rPr>
          <w:color w:val="000000"/>
          <w:sz w:val="26"/>
          <w:szCs w:val="26"/>
        </w:rPr>
      </w:pPr>
      <w:bookmarkStart w:id="342" w:name="_kob8u0m88n32" w:colFirst="0" w:colLast="0"/>
      <w:bookmarkEnd w:id="342"/>
      <w:r>
        <w:rPr>
          <w:color w:val="000000"/>
          <w:sz w:val="26"/>
          <w:szCs w:val="26"/>
        </w:rPr>
        <w:t>Rotation Mechanism</w:t>
      </w:r>
    </w:p>
    <w:p w14:paraId="4D1DF530" w14:textId="77777777" w:rsidR="00C02B03" w:rsidRDefault="00C624CC">
      <w:pPr>
        <w:spacing w:before="240" w:after="240"/>
      </w:pPr>
      <w:r>
        <w:t>Members of the Epistemic Red Team must rotate regularly.</w:t>
      </w:r>
      <w:r>
        <w:br/>
        <w:t xml:space="preserve"> No individual may hold the same role indefinitely.</w:t>
      </w:r>
    </w:p>
    <w:p w14:paraId="115401A4" w14:textId="77777777" w:rsidR="00C02B03" w:rsidRDefault="00C624CC">
      <w:pPr>
        <w:pStyle w:val="Heading3"/>
        <w:keepNext w:val="0"/>
        <w:keepLines w:val="0"/>
        <w:rPr>
          <w:color w:val="000000"/>
          <w:sz w:val="26"/>
          <w:szCs w:val="26"/>
        </w:rPr>
      </w:pPr>
      <w:bookmarkStart w:id="343" w:name="_centl9obwbgh" w:colFirst="0" w:colLast="0"/>
      <w:bookmarkEnd w:id="343"/>
      <w:r>
        <w:rPr>
          <w:color w:val="000000"/>
          <w:sz w:val="26"/>
          <w:szCs w:val="26"/>
        </w:rPr>
        <w:t>Random Selection Mechanism</w:t>
      </w:r>
    </w:p>
    <w:p w14:paraId="5ECFA3D4" w14:textId="77777777" w:rsidR="00C02B03" w:rsidRDefault="00C624CC">
      <w:pPr>
        <w:spacing w:before="240" w:after="240"/>
      </w:pPr>
      <w:r>
        <w:t>Some members must be selected through random selection to ensure continuous introduction of new perspectives.</w:t>
      </w:r>
    </w:p>
    <w:p w14:paraId="5ECCDF25" w14:textId="77777777" w:rsidR="00C02B03" w:rsidRDefault="00C624CC">
      <w:pPr>
        <w:pStyle w:val="Heading3"/>
        <w:keepNext w:val="0"/>
        <w:keepLines w:val="0"/>
        <w:rPr>
          <w:color w:val="000000"/>
          <w:sz w:val="26"/>
          <w:szCs w:val="26"/>
        </w:rPr>
      </w:pPr>
      <w:bookmarkStart w:id="344" w:name="_i5ls55br2xu1" w:colFirst="0" w:colLast="0"/>
      <w:bookmarkEnd w:id="344"/>
      <w:r>
        <w:rPr>
          <w:color w:val="000000"/>
          <w:sz w:val="26"/>
          <w:szCs w:val="26"/>
        </w:rPr>
        <w:t>Multi-layer Review Mechanism</w:t>
      </w:r>
    </w:p>
    <w:p w14:paraId="74997431" w14:textId="77777777" w:rsidR="00C02B03" w:rsidRDefault="00C624CC">
      <w:pPr>
        <w:spacing w:before="240" w:after="240"/>
      </w:pPr>
      <w:r>
        <w:t>The Epistemic Red Team should consist of members from multiple sources, including:</w:t>
      </w:r>
    </w:p>
    <w:p w14:paraId="3E0B6F44" w14:textId="77777777" w:rsidR="00C02B03" w:rsidRDefault="00C624CC">
      <w:pPr>
        <w:numPr>
          <w:ilvl w:val="0"/>
          <w:numId w:val="235"/>
        </w:numPr>
        <w:spacing w:before="240" w:after="0"/>
      </w:pPr>
      <w:r>
        <w:t>citizen review panels</w:t>
      </w:r>
      <w:r>
        <w:br/>
      </w:r>
    </w:p>
    <w:p w14:paraId="57B85A18" w14:textId="77777777" w:rsidR="00C02B03" w:rsidRDefault="00C624CC">
      <w:pPr>
        <w:numPr>
          <w:ilvl w:val="0"/>
          <w:numId w:val="235"/>
        </w:numPr>
        <w:spacing w:after="0"/>
      </w:pPr>
      <w:r>
        <w:t>professional researchers</w:t>
      </w:r>
      <w:r>
        <w:br/>
      </w:r>
    </w:p>
    <w:p w14:paraId="5665351E" w14:textId="77777777" w:rsidR="00C02B03" w:rsidRDefault="00C624CC">
      <w:pPr>
        <w:numPr>
          <w:ilvl w:val="0"/>
          <w:numId w:val="235"/>
        </w:numPr>
        <w:spacing w:after="240"/>
      </w:pPr>
      <w:r>
        <w:t>AI analytical systems</w:t>
      </w:r>
      <w:r>
        <w:br/>
      </w:r>
    </w:p>
    <w:p w14:paraId="03B3970B" w14:textId="77777777" w:rsidR="00C02B03" w:rsidRDefault="00C624CC">
      <w:pPr>
        <w:spacing w:before="240" w:after="240"/>
      </w:pPr>
      <w:r>
        <w:t>If significant disagreement arises between these sources, the system automatically triggers further review procedures.</w:t>
      </w:r>
    </w:p>
    <w:p w14:paraId="1BB63DFE" w14:textId="77777777" w:rsidR="00C02B03" w:rsidRDefault="00C624CC">
      <w:pPr>
        <w:spacing w:before="240" w:after="240"/>
      </w:pPr>
      <w:r>
        <w:t>These safeguards reduce the risk that epistemic structures become monopolized over time.</w:t>
      </w:r>
    </w:p>
    <w:p w14:paraId="3974E735" w14:textId="77777777" w:rsidR="00C02B03" w:rsidRDefault="00C624CC">
      <w:pPr>
        <w:pStyle w:val="Heading1"/>
        <w:keepNext w:val="0"/>
        <w:keepLines w:val="0"/>
        <w:rPr>
          <w:sz w:val="46"/>
          <w:szCs w:val="46"/>
        </w:rPr>
      </w:pPr>
      <w:bookmarkStart w:id="345" w:name="_mk5a99ls1xxo" w:colFirst="0" w:colLast="0"/>
      <w:bookmarkEnd w:id="345"/>
      <w:r>
        <w:rPr>
          <w:sz w:val="46"/>
          <w:szCs w:val="46"/>
        </w:rPr>
        <w:t>Chapter 26 — System Capture Prevention</w:t>
      </w:r>
    </w:p>
    <w:p w14:paraId="54D69CFE" w14:textId="77777777" w:rsidR="00C02B03" w:rsidRDefault="00C624CC">
      <w:pPr>
        <w:pStyle w:val="Heading2"/>
        <w:keepNext w:val="0"/>
        <w:keepLines w:val="0"/>
        <w:spacing w:after="80"/>
        <w:rPr>
          <w:sz w:val="34"/>
          <w:szCs w:val="34"/>
        </w:rPr>
      </w:pPr>
      <w:bookmarkStart w:id="346" w:name="_gm5x2afirbj6" w:colFirst="0" w:colLast="0"/>
      <w:bookmarkEnd w:id="346"/>
      <w:r>
        <w:rPr>
          <w:sz w:val="34"/>
          <w:szCs w:val="34"/>
        </w:rPr>
        <w:t>26.1 The Problem</w:t>
      </w:r>
    </w:p>
    <w:p w14:paraId="485193B7" w14:textId="77777777" w:rsidR="00C02B03" w:rsidRDefault="00C624CC">
      <w:pPr>
        <w:spacing w:before="240" w:after="240"/>
        <w:rPr>
          <w:b/>
          <w:bCs/>
        </w:rPr>
      </w:pPr>
      <w:r>
        <w:rPr>
          <w:b/>
          <w:bCs/>
        </w:rPr>
        <w:t>Historically, many institutions have not collapsed because their designs were fundamentally flawed, but because they were gradually captured by particular groups.</w:t>
      </w:r>
    </w:p>
    <w:p w14:paraId="7C9CAC58" w14:textId="77777777" w:rsidR="00C02B03" w:rsidRDefault="00C624CC">
      <w:pPr>
        <w:spacing w:before="240" w:after="240"/>
      </w:pPr>
      <w:r>
        <w:t>Examples include:</w:t>
      </w:r>
    </w:p>
    <w:p w14:paraId="218C9625" w14:textId="77777777" w:rsidR="00C02B03" w:rsidRDefault="00C624CC">
      <w:pPr>
        <w:numPr>
          <w:ilvl w:val="0"/>
          <w:numId w:val="236"/>
        </w:numPr>
        <w:spacing w:before="240" w:after="0"/>
      </w:pPr>
      <w:r>
        <w:t>political elites maintaining long-term control of power</w:t>
      </w:r>
      <w:r>
        <w:br/>
      </w:r>
    </w:p>
    <w:p w14:paraId="2968CBC1" w14:textId="77777777" w:rsidR="00C02B03" w:rsidRDefault="00C624CC">
      <w:pPr>
        <w:numPr>
          <w:ilvl w:val="0"/>
          <w:numId w:val="236"/>
        </w:numPr>
        <w:spacing w:after="0"/>
      </w:pPr>
      <w:r>
        <w:t>capital groups exerting strong influence over policy</w:t>
      </w:r>
      <w:r>
        <w:br/>
      </w:r>
    </w:p>
    <w:p w14:paraId="345D7B70" w14:textId="77777777" w:rsidR="00C02B03" w:rsidRDefault="00C624CC">
      <w:pPr>
        <w:numPr>
          <w:ilvl w:val="0"/>
          <w:numId w:val="236"/>
        </w:numPr>
        <w:spacing w:after="240"/>
      </w:pPr>
      <w:r>
        <w:t>information manipulation shaping public perception</w:t>
      </w:r>
      <w:r>
        <w:br/>
      </w:r>
    </w:p>
    <w:p w14:paraId="015546BE" w14:textId="77777777" w:rsidR="00C02B03" w:rsidRDefault="00C624CC">
      <w:pPr>
        <w:spacing w:before="240" w:after="240"/>
      </w:pPr>
      <w:r>
        <w:t>When such conditions persist over long periods, institutions may gradually deviate from their original objectives.</w:t>
      </w:r>
    </w:p>
    <w:p w14:paraId="3F878C57" w14:textId="77777777" w:rsidR="00C02B03" w:rsidRDefault="00C624CC">
      <w:pPr>
        <w:spacing w:before="240" w:after="240"/>
      </w:pPr>
      <w:r>
        <w:t>Therefore, the System of Eternity (SOE) must incorporate mechanisms designed to prevent system capture.</w:t>
      </w:r>
    </w:p>
    <w:p w14:paraId="4E1FAA9D" w14:textId="77777777" w:rsidR="00C02B03" w:rsidRDefault="00C624CC">
      <w:pPr>
        <w:spacing w:before="240" w:after="240"/>
        <w:rPr>
          <w:b/>
          <w:bCs/>
        </w:rPr>
      </w:pPr>
      <w:r>
        <w:pict w14:anchorId="179D5F3E">
          <v:rect id="_x0000_i1264" style="width:0;height:1.5pt" o:hralign="center" o:hrstd="t" o:hr="t" fillcolor="#a0a0a0" stroked="f"/>
        </w:pict>
      </w:r>
    </w:p>
    <w:p w14:paraId="2FE13981" w14:textId="77777777" w:rsidR="00C02B03" w:rsidRDefault="00C624CC">
      <w:pPr>
        <w:pStyle w:val="Heading2"/>
        <w:keepNext w:val="0"/>
        <w:keepLines w:val="0"/>
        <w:spacing w:after="80"/>
        <w:rPr>
          <w:sz w:val="34"/>
          <w:szCs w:val="34"/>
        </w:rPr>
      </w:pPr>
      <w:bookmarkStart w:id="347" w:name="_w99iuaatcik8" w:colFirst="0" w:colLast="0"/>
      <w:bookmarkEnd w:id="347"/>
      <w:r>
        <w:rPr>
          <w:sz w:val="34"/>
          <w:szCs w:val="34"/>
        </w:rPr>
        <w:t>26.2 Principle of Power Distribution</w:t>
      </w:r>
    </w:p>
    <w:p w14:paraId="6E67D5FD" w14:textId="77777777" w:rsidR="00C02B03" w:rsidRDefault="00C624CC">
      <w:pPr>
        <w:spacing w:before="240" w:after="240"/>
      </w:pPr>
      <w:r>
        <w:t>The first line of defense against system capture is distribution of power.</w:t>
      </w:r>
    </w:p>
    <w:p w14:paraId="208939BB" w14:textId="77777777" w:rsidR="00C02B03" w:rsidRDefault="00C624CC">
      <w:pPr>
        <w:spacing w:before="240" w:after="240"/>
      </w:pPr>
      <w:r>
        <w:t>Power is not concentrated in a single institution but distributed among multiple actors, including:</w:t>
      </w:r>
    </w:p>
    <w:p w14:paraId="4B788749" w14:textId="77777777" w:rsidR="00C02B03" w:rsidRDefault="00C624CC">
      <w:pPr>
        <w:numPr>
          <w:ilvl w:val="0"/>
          <w:numId w:val="237"/>
        </w:numPr>
        <w:spacing w:before="240" w:after="0"/>
      </w:pPr>
      <w:r>
        <w:t>citizen participation mechanisms</w:t>
      </w:r>
      <w:r>
        <w:br/>
      </w:r>
    </w:p>
    <w:p w14:paraId="69EAD8E1" w14:textId="77777777" w:rsidR="00C02B03" w:rsidRDefault="00C624CC">
      <w:pPr>
        <w:numPr>
          <w:ilvl w:val="0"/>
          <w:numId w:val="237"/>
        </w:numPr>
        <w:spacing w:after="0"/>
      </w:pPr>
      <w:r>
        <w:t>expert systems</w:t>
      </w:r>
      <w:r>
        <w:br/>
      </w:r>
    </w:p>
    <w:p w14:paraId="718F1603" w14:textId="77777777" w:rsidR="00C02B03" w:rsidRDefault="00C624CC">
      <w:pPr>
        <w:numPr>
          <w:ilvl w:val="0"/>
          <w:numId w:val="237"/>
        </w:numPr>
        <w:spacing w:after="0"/>
      </w:pPr>
      <w:r>
        <w:t>institutional bodies</w:t>
      </w:r>
      <w:r>
        <w:br/>
      </w:r>
    </w:p>
    <w:p w14:paraId="194C6EF9" w14:textId="77777777" w:rsidR="00C02B03" w:rsidRDefault="00C624CC">
      <w:pPr>
        <w:numPr>
          <w:ilvl w:val="0"/>
          <w:numId w:val="237"/>
        </w:numPr>
        <w:spacing w:after="240"/>
      </w:pPr>
      <w:r>
        <w:t>AI analytical systems</w:t>
      </w:r>
      <w:r>
        <w:br/>
      </w:r>
    </w:p>
    <w:p w14:paraId="2449FFEE" w14:textId="77777777" w:rsidR="00C02B03" w:rsidRDefault="00C624CC">
      <w:pPr>
        <w:spacing w:before="240" w:after="240"/>
      </w:pPr>
      <w:r>
        <w:t xml:space="preserve">These participants collectively form a multi-layer system of </w:t>
      </w:r>
      <w:r>
        <w:rPr>
          <w:b/>
          <w:bCs/>
        </w:rPr>
        <w:t>checks and balances</w:t>
      </w:r>
      <w:r>
        <w:t>.</w:t>
      </w:r>
    </w:p>
    <w:p w14:paraId="45EC0D26" w14:textId="77777777" w:rsidR="00C02B03" w:rsidRDefault="00C624CC">
      <w:pPr>
        <w:spacing w:before="240" w:after="240"/>
        <w:rPr>
          <w:b/>
          <w:bCs/>
        </w:rPr>
      </w:pPr>
      <w:r>
        <w:pict w14:anchorId="0B5B7A69">
          <v:rect id="_x0000_i1265" style="width:0;height:1.5pt" o:hralign="center" o:hrstd="t" o:hr="t" fillcolor="#a0a0a0" stroked="f"/>
        </w:pict>
      </w:r>
    </w:p>
    <w:p w14:paraId="0BC153C8" w14:textId="77777777" w:rsidR="00C02B03" w:rsidRDefault="00C624CC">
      <w:pPr>
        <w:pStyle w:val="Heading2"/>
        <w:keepNext w:val="0"/>
        <w:keepLines w:val="0"/>
        <w:spacing w:after="80"/>
        <w:rPr>
          <w:sz w:val="34"/>
          <w:szCs w:val="34"/>
        </w:rPr>
      </w:pPr>
      <w:bookmarkStart w:id="348" w:name="_3chsctpe7mvp" w:colFirst="0" w:colLast="0"/>
      <w:bookmarkEnd w:id="348"/>
      <w:r>
        <w:rPr>
          <w:sz w:val="34"/>
          <w:szCs w:val="34"/>
        </w:rPr>
        <w:t>26.3 Node Autonomy</w:t>
      </w:r>
    </w:p>
    <w:p w14:paraId="12B7E57E" w14:textId="77777777" w:rsidR="00C02B03" w:rsidRDefault="00C624CC">
      <w:pPr>
        <w:spacing w:before="240" w:after="240"/>
      </w:pPr>
      <w:r>
        <w:t>Node autonomy is another important mechanism preventing system-wide capture.</w:t>
      </w:r>
    </w:p>
    <w:p w14:paraId="33EBD157" w14:textId="77777777" w:rsidR="00C02B03" w:rsidRDefault="00C624CC">
      <w:pPr>
        <w:spacing w:before="240" w:after="240"/>
      </w:pPr>
      <w:r>
        <w:t>If the institutions of a particular node become controlled by a specific group, other nodes can still:</w:t>
      </w:r>
    </w:p>
    <w:p w14:paraId="78CAC3C7" w14:textId="77777777" w:rsidR="00C02B03" w:rsidRDefault="00C624CC">
      <w:pPr>
        <w:numPr>
          <w:ilvl w:val="0"/>
          <w:numId w:val="238"/>
        </w:numPr>
        <w:spacing w:before="240" w:after="0"/>
      </w:pPr>
      <w:r>
        <w:t>maintain independent institutional structures</w:t>
      </w:r>
      <w:r>
        <w:br/>
      </w:r>
    </w:p>
    <w:p w14:paraId="15C5ACF2" w14:textId="77777777" w:rsidR="00C02B03" w:rsidRDefault="00C624CC">
      <w:pPr>
        <w:numPr>
          <w:ilvl w:val="0"/>
          <w:numId w:val="238"/>
        </w:numPr>
        <w:spacing w:after="0"/>
      </w:pPr>
      <w:r>
        <w:t>conduct institutional experiments</w:t>
      </w:r>
      <w:r>
        <w:br/>
      </w:r>
    </w:p>
    <w:p w14:paraId="5B8878EF" w14:textId="77777777" w:rsidR="00C02B03" w:rsidRDefault="00C624CC">
      <w:pPr>
        <w:numPr>
          <w:ilvl w:val="0"/>
          <w:numId w:val="238"/>
        </w:numPr>
        <w:spacing w:after="240"/>
      </w:pPr>
      <w:r>
        <w:t>sustain alternative governance systems</w:t>
      </w:r>
      <w:r>
        <w:br/>
      </w:r>
    </w:p>
    <w:p w14:paraId="1D944B6F" w14:textId="77777777" w:rsidR="00C02B03" w:rsidRDefault="00C624CC">
      <w:pPr>
        <w:spacing w:before="240" w:after="240"/>
      </w:pPr>
      <w:r>
        <w:t>This structure prevents the entire civilizational system from falling under a single concentration of power.</w:t>
      </w:r>
    </w:p>
    <w:p w14:paraId="5D1E964C" w14:textId="77777777" w:rsidR="00C02B03" w:rsidRDefault="00C624CC">
      <w:pPr>
        <w:spacing w:before="240" w:after="240"/>
        <w:rPr>
          <w:b/>
          <w:bCs/>
        </w:rPr>
      </w:pPr>
      <w:r>
        <w:pict w14:anchorId="4F73BA0D">
          <v:rect id="_x0000_i1266" style="width:0;height:1.5pt" o:hralign="center" o:hrstd="t" o:hr="t" fillcolor="#a0a0a0" stroked="f"/>
        </w:pict>
      </w:r>
    </w:p>
    <w:p w14:paraId="7978CB8E" w14:textId="77777777" w:rsidR="00C02B03" w:rsidRDefault="00C624CC">
      <w:pPr>
        <w:pStyle w:val="Heading2"/>
        <w:keepNext w:val="0"/>
        <w:keepLines w:val="0"/>
        <w:spacing w:after="80"/>
        <w:rPr>
          <w:sz w:val="34"/>
          <w:szCs w:val="34"/>
        </w:rPr>
      </w:pPr>
      <w:bookmarkStart w:id="349" w:name="_grhovydfsfey" w:colFirst="0" w:colLast="0"/>
      <w:bookmarkEnd w:id="349"/>
      <w:r>
        <w:rPr>
          <w:sz w:val="34"/>
          <w:szCs w:val="34"/>
        </w:rPr>
        <w:t>26.4 Information Transparency</w:t>
      </w:r>
    </w:p>
    <w:p w14:paraId="2A2600A5" w14:textId="77777777" w:rsidR="00C02B03" w:rsidRDefault="00C624CC">
      <w:pPr>
        <w:spacing w:before="240" w:after="240"/>
      </w:pPr>
      <w:r>
        <w:t>Information transparency reduces the risk of institutional manipulation.</w:t>
      </w:r>
    </w:p>
    <w:p w14:paraId="0EF38FBD" w14:textId="77777777" w:rsidR="00C02B03" w:rsidRDefault="00C624CC">
      <w:pPr>
        <w:spacing w:before="240" w:after="240"/>
      </w:pPr>
      <w:r>
        <w:t>Examples include:</w:t>
      </w:r>
    </w:p>
    <w:p w14:paraId="30DDF850" w14:textId="77777777" w:rsidR="00C02B03" w:rsidRDefault="00C624CC">
      <w:pPr>
        <w:numPr>
          <w:ilvl w:val="0"/>
          <w:numId w:val="239"/>
        </w:numPr>
        <w:spacing w:before="240" w:after="0"/>
      </w:pPr>
      <w:r>
        <w:t>publicly recorded policies</w:t>
      </w:r>
      <w:r>
        <w:br/>
      </w:r>
    </w:p>
    <w:p w14:paraId="4E8BE6CF" w14:textId="77777777" w:rsidR="00C02B03" w:rsidRDefault="00C624CC">
      <w:pPr>
        <w:numPr>
          <w:ilvl w:val="0"/>
          <w:numId w:val="239"/>
        </w:numPr>
        <w:spacing w:after="0"/>
      </w:pPr>
      <w:r>
        <w:t>open data access</w:t>
      </w:r>
      <w:r>
        <w:br/>
      </w:r>
    </w:p>
    <w:p w14:paraId="6822738E" w14:textId="77777777" w:rsidR="00C02B03" w:rsidRDefault="00C624CC">
      <w:pPr>
        <w:numPr>
          <w:ilvl w:val="0"/>
          <w:numId w:val="239"/>
        </w:numPr>
        <w:spacing w:after="240"/>
      </w:pPr>
      <w:r>
        <w:t>decision explanation mechanisms</w:t>
      </w:r>
      <w:r>
        <w:br/>
      </w:r>
    </w:p>
    <w:p w14:paraId="0CB7FF0F" w14:textId="77777777" w:rsidR="00C02B03" w:rsidRDefault="00C624CC">
      <w:pPr>
        <w:spacing w:before="240" w:after="240"/>
      </w:pPr>
      <w:r>
        <w:t>Transparent institutions strengthen social oversight capacity.</w:t>
      </w:r>
    </w:p>
    <w:p w14:paraId="09C08837" w14:textId="77777777" w:rsidR="00C02B03" w:rsidRDefault="00C624CC">
      <w:pPr>
        <w:spacing w:before="240" w:after="240"/>
        <w:rPr>
          <w:b/>
          <w:bCs/>
        </w:rPr>
      </w:pPr>
      <w:r>
        <w:pict w14:anchorId="25B56F7F">
          <v:rect id="_x0000_i1267" style="width:0;height:1.5pt" o:hralign="center" o:hrstd="t" o:hr="t" fillcolor="#a0a0a0" stroked="f"/>
        </w:pict>
      </w:r>
    </w:p>
    <w:p w14:paraId="3A366E70" w14:textId="77777777" w:rsidR="00C02B03" w:rsidRDefault="00C624CC">
      <w:pPr>
        <w:pStyle w:val="Heading2"/>
        <w:keepNext w:val="0"/>
        <w:keepLines w:val="0"/>
        <w:spacing w:after="80"/>
        <w:rPr>
          <w:sz w:val="34"/>
          <w:szCs w:val="34"/>
        </w:rPr>
      </w:pPr>
      <w:bookmarkStart w:id="350" w:name="_std3gdxgl207" w:colFirst="0" w:colLast="0"/>
      <w:bookmarkEnd w:id="350"/>
      <w:r>
        <w:rPr>
          <w:sz w:val="34"/>
          <w:szCs w:val="34"/>
        </w:rPr>
        <w:t>26.5 Multi-layer Review</w:t>
      </w:r>
    </w:p>
    <w:p w14:paraId="55378AF7" w14:textId="77777777" w:rsidR="00C02B03" w:rsidRDefault="00C624CC">
      <w:pPr>
        <w:spacing w:before="240" w:after="240"/>
      </w:pPr>
      <w:r>
        <w:t>SOE establishes a multi-layer review system, including:</w:t>
      </w:r>
    </w:p>
    <w:p w14:paraId="4EDAFC1F" w14:textId="77777777" w:rsidR="00C02B03" w:rsidRDefault="00C624CC">
      <w:pPr>
        <w:numPr>
          <w:ilvl w:val="0"/>
          <w:numId w:val="240"/>
        </w:numPr>
        <w:spacing w:before="240" w:after="0"/>
      </w:pPr>
      <w:r>
        <w:t>judicial review</w:t>
      </w:r>
      <w:r>
        <w:br/>
      </w:r>
    </w:p>
    <w:p w14:paraId="42071BA9" w14:textId="77777777" w:rsidR="00C02B03" w:rsidRDefault="00C624CC">
      <w:pPr>
        <w:numPr>
          <w:ilvl w:val="0"/>
          <w:numId w:val="240"/>
        </w:numPr>
        <w:spacing w:after="0"/>
      </w:pPr>
      <w:r>
        <w:t>expert evaluation</w:t>
      </w:r>
      <w:r>
        <w:br/>
      </w:r>
    </w:p>
    <w:p w14:paraId="25BCF98A" w14:textId="77777777" w:rsidR="00C02B03" w:rsidRDefault="00C624CC">
      <w:pPr>
        <w:numPr>
          <w:ilvl w:val="0"/>
          <w:numId w:val="240"/>
        </w:numPr>
        <w:spacing w:after="0"/>
      </w:pPr>
      <w:r>
        <w:t>citizen oversight</w:t>
      </w:r>
      <w:r>
        <w:br/>
      </w:r>
    </w:p>
    <w:p w14:paraId="5DBDE01F" w14:textId="77777777" w:rsidR="00C02B03" w:rsidRDefault="00C624CC">
      <w:pPr>
        <w:numPr>
          <w:ilvl w:val="0"/>
          <w:numId w:val="240"/>
        </w:numPr>
        <w:spacing w:after="240"/>
      </w:pPr>
      <w:r>
        <w:t>AI risk analysis</w:t>
      </w:r>
      <w:r>
        <w:br/>
      </w:r>
    </w:p>
    <w:p w14:paraId="584BFFEB" w14:textId="77777777" w:rsidR="00C02B03" w:rsidRDefault="00C624CC">
      <w:pPr>
        <w:spacing w:before="240" w:after="240"/>
      </w:pPr>
      <w:r>
        <w:t>If abnormal behavior appears within certain power structures, other actors can identify and respond to the issue promptly.</w:t>
      </w:r>
    </w:p>
    <w:p w14:paraId="76A5C178" w14:textId="77777777" w:rsidR="00C02B03" w:rsidRDefault="00C624CC">
      <w:pPr>
        <w:spacing w:before="240" w:after="240"/>
        <w:rPr>
          <w:b/>
          <w:bCs/>
        </w:rPr>
      </w:pPr>
      <w:r>
        <w:pict w14:anchorId="3C832EC2">
          <v:rect id="_x0000_i1268" style="width:0;height:1.5pt" o:hralign="center" o:hrstd="t" o:hr="t" fillcolor="#a0a0a0" stroked="f"/>
        </w:pict>
      </w:r>
    </w:p>
    <w:p w14:paraId="4FFC1666" w14:textId="77777777" w:rsidR="00C02B03" w:rsidRDefault="00C624CC">
      <w:pPr>
        <w:pStyle w:val="Heading2"/>
        <w:keepNext w:val="0"/>
        <w:keepLines w:val="0"/>
        <w:spacing w:after="80"/>
        <w:rPr>
          <w:sz w:val="34"/>
          <w:szCs w:val="34"/>
        </w:rPr>
      </w:pPr>
      <w:bookmarkStart w:id="351" w:name="_add7wbz7pfkf" w:colFirst="0" w:colLast="0"/>
      <w:bookmarkEnd w:id="351"/>
      <w:r>
        <w:rPr>
          <w:sz w:val="34"/>
          <w:szCs w:val="34"/>
        </w:rPr>
        <w:t>26.6 Institutional Adaptability</w:t>
      </w:r>
    </w:p>
    <w:p w14:paraId="14F41FFF" w14:textId="77777777" w:rsidR="00C02B03" w:rsidRDefault="00C624CC">
      <w:pPr>
        <w:spacing w:before="240" w:after="240"/>
      </w:pPr>
      <w:r>
        <w:t>Institutional adaptability is another key safeguard against system capture.</w:t>
      </w:r>
    </w:p>
    <w:p w14:paraId="747C446A" w14:textId="77777777" w:rsidR="00C02B03" w:rsidRDefault="00C624CC">
      <w:pPr>
        <w:spacing w:before="240" w:after="240"/>
      </w:pPr>
      <w:r>
        <w:t>If certain institutional structures become persistently manipulated, the civilizational system can respond through:</w:t>
      </w:r>
    </w:p>
    <w:p w14:paraId="5E597AFC" w14:textId="77777777" w:rsidR="00C02B03" w:rsidRDefault="00C624CC">
      <w:pPr>
        <w:numPr>
          <w:ilvl w:val="0"/>
          <w:numId w:val="241"/>
        </w:numPr>
        <w:spacing w:before="240" w:after="0"/>
      </w:pPr>
      <w:r>
        <w:t>institutional reform</w:t>
      </w:r>
      <w:r>
        <w:br/>
      </w:r>
    </w:p>
    <w:p w14:paraId="29D005B7" w14:textId="77777777" w:rsidR="00C02B03" w:rsidRDefault="00C624CC">
      <w:pPr>
        <w:numPr>
          <w:ilvl w:val="0"/>
          <w:numId w:val="241"/>
        </w:numPr>
        <w:spacing w:after="0"/>
      </w:pPr>
      <w:r>
        <w:t>node-based experimentation</w:t>
      </w:r>
      <w:r>
        <w:br/>
      </w:r>
    </w:p>
    <w:p w14:paraId="2C781419" w14:textId="77777777" w:rsidR="00C02B03" w:rsidRDefault="00C624CC">
      <w:pPr>
        <w:numPr>
          <w:ilvl w:val="0"/>
          <w:numId w:val="241"/>
        </w:numPr>
        <w:spacing w:after="240"/>
      </w:pPr>
      <w:r>
        <w:t>system upgrades</w:t>
      </w:r>
      <w:r>
        <w:br/>
      </w:r>
    </w:p>
    <w:p w14:paraId="15A7DC06" w14:textId="77777777" w:rsidR="00C02B03" w:rsidRDefault="00C624CC">
      <w:pPr>
        <w:spacing w:before="240" w:after="240"/>
      </w:pPr>
      <w:r>
        <w:t>These tools allow governance structures to adjust over time.</w:t>
      </w:r>
    </w:p>
    <w:p w14:paraId="63B09CF5" w14:textId="77777777" w:rsidR="00C02B03" w:rsidRDefault="00C624CC">
      <w:pPr>
        <w:spacing w:before="240" w:after="240"/>
        <w:rPr>
          <w:b/>
          <w:bCs/>
        </w:rPr>
      </w:pPr>
      <w:r>
        <w:pict w14:anchorId="0FA5973B">
          <v:rect id="_x0000_i1269" style="width:0;height:1.5pt" o:hralign="center" o:hrstd="t" o:hr="t" fillcolor="#a0a0a0" stroked="f"/>
        </w:pict>
      </w:r>
    </w:p>
    <w:p w14:paraId="0982477D" w14:textId="77777777" w:rsidR="00C02B03" w:rsidRDefault="00C624CC">
      <w:pPr>
        <w:pStyle w:val="Heading2"/>
        <w:keepNext w:val="0"/>
        <w:keepLines w:val="0"/>
        <w:spacing w:after="80"/>
        <w:rPr>
          <w:sz w:val="34"/>
          <w:szCs w:val="34"/>
        </w:rPr>
      </w:pPr>
      <w:bookmarkStart w:id="352" w:name="_pl7nphrh7y8n" w:colFirst="0" w:colLast="0"/>
      <w:bookmarkEnd w:id="352"/>
      <w:r>
        <w:rPr>
          <w:sz w:val="34"/>
          <w:szCs w:val="34"/>
        </w:rPr>
        <w:t>26.7 Objectives of System Capture Prevention</w:t>
      </w:r>
    </w:p>
    <w:p w14:paraId="65FD29C6" w14:textId="77777777" w:rsidR="00C02B03" w:rsidRDefault="00C624CC">
      <w:pPr>
        <w:spacing w:before="240" w:after="240"/>
      </w:pPr>
      <w:r>
        <w:t>The objective of System Capture Prevention is:</w:t>
      </w:r>
    </w:p>
    <w:p w14:paraId="3C3886F1" w14:textId="77777777" w:rsidR="00C02B03" w:rsidRDefault="00C624CC">
      <w:pPr>
        <w:spacing w:before="240" w:after="240"/>
      </w:pPr>
      <w:r>
        <w:t>to prevent any single group from exercising long-term control over the civilizational system.</w:t>
      </w:r>
    </w:p>
    <w:p w14:paraId="5F9DA89C" w14:textId="77777777" w:rsidR="00C02B03" w:rsidRDefault="00C624CC">
      <w:pPr>
        <w:spacing w:before="240" w:after="240"/>
      </w:pPr>
      <w:r>
        <w:t>SOE reduces the risk of capture through:</w:t>
      </w:r>
    </w:p>
    <w:p w14:paraId="3E5A5970" w14:textId="77777777" w:rsidR="00C02B03" w:rsidRDefault="00C624CC">
      <w:pPr>
        <w:numPr>
          <w:ilvl w:val="0"/>
          <w:numId w:val="242"/>
        </w:numPr>
        <w:spacing w:before="240" w:after="0"/>
      </w:pPr>
      <w:r>
        <w:t>distribution of power</w:t>
      </w:r>
      <w:r>
        <w:br/>
      </w:r>
    </w:p>
    <w:p w14:paraId="2B2605B1" w14:textId="77777777" w:rsidR="00C02B03" w:rsidRDefault="00C624CC">
      <w:pPr>
        <w:numPr>
          <w:ilvl w:val="0"/>
          <w:numId w:val="242"/>
        </w:numPr>
        <w:spacing w:after="0"/>
      </w:pPr>
      <w:r>
        <w:t>node autonomy</w:t>
      </w:r>
      <w:r>
        <w:br/>
      </w:r>
    </w:p>
    <w:p w14:paraId="6CB50F45" w14:textId="77777777" w:rsidR="00C02B03" w:rsidRDefault="00C624CC">
      <w:pPr>
        <w:numPr>
          <w:ilvl w:val="0"/>
          <w:numId w:val="242"/>
        </w:numPr>
        <w:spacing w:after="0"/>
      </w:pPr>
      <w:r>
        <w:t>information transparency</w:t>
      </w:r>
      <w:r>
        <w:br/>
      </w:r>
    </w:p>
    <w:p w14:paraId="7917BE34" w14:textId="77777777" w:rsidR="00C02B03" w:rsidRDefault="00C624CC">
      <w:pPr>
        <w:numPr>
          <w:ilvl w:val="0"/>
          <w:numId w:val="242"/>
        </w:numPr>
        <w:spacing w:after="240"/>
      </w:pPr>
      <w:r>
        <w:t>institutional upgrade mechanisms</w:t>
      </w:r>
      <w:r>
        <w:br/>
      </w:r>
    </w:p>
    <w:p w14:paraId="1EE8BFB6" w14:textId="77777777" w:rsidR="00C02B03" w:rsidRDefault="00C624CC">
      <w:pPr>
        <w:spacing w:before="240" w:after="240"/>
        <w:rPr>
          <w:b/>
          <w:bCs/>
        </w:rPr>
      </w:pPr>
      <w:r>
        <w:pict w14:anchorId="5EA7623C">
          <v:rect id="_x0000_i1270" style="width:0;height:1.5pt" o:hralign="center" o:hrstd="t" o:hr="t" fillcolor="#a0a0a0" stroked="f"/>
        </w:pict>
      </w:r>
    </w:p>
    <w:p w14:paraId="620F7578" w14:textId="77777777" w:rsidR="00C02B03" w:rsidRDefault="00C624CC">
      <w:pPr>
        <w:pStyle w:val="Heading2"/>
        <w:keepNext w:val="0"/>
        <w:keepLines w:val="0"/>
        <w:spacing w:after="80"/>
        <w:rPr>
          <w:sz w:val="34"/>
          <w:szCs w:val="34"/>
        </w:rPr>
      </w:pPr>
      <w:bookmarkStart w:id="353" w:name="_z0fvw4p40t6b" w:colFirst="0" w:colLast="0"/>
      <w:bookmarkEnd w:id="353"/>
      <w:r>
        <w:rPr>
          <w:sz w:val="34"/>
          <w:szCs w:val="34"/>
        </w:rPr>
        <w:t>26.8 Long-Term System Dynamics Considerations</w:t>
      </w:r>
    </w:p>
    <w:p w14:paraId="061A59F5" w14:textId="77777777" w:rsidR="00C02B03" w:rsidRDefault="00C624CC">
      <w:pPr>
        <w:spacing w:before="240" w:after="240"/>
        <w:rPr>
          <w:b/>
          <w:bCs/>
        </w:rPr>
      </w:pPr>
      <w:r>
        <w:rPr>
          <w:b/>
          <w:bCs/>
        </w:rPr>
        <w:t>The System of Eternity (SOE) is designed as a non-terminal governance framework capable of evolving and adapting over extremely long time scales.</w:t>
      </w:r>
    </w:p>
    <w:p w14:paraId="3BF9CBEB" w14:textId="77777777" w:rsidR="00C02B03" w:rsidRDefault="00C624CC">
      <w:pPr>
        <w:spacing w:before="240" w:after="240"/>
      </w:pPr>
      <w:r>
        <w:t>Because the system may span hundreds or even thousands of years of civilizational development, certain long-term structural dynamics may gradually emerge that cannot be fully predicted during the initial design phase.</w:t>
      </w:r>
    </w:p>
    <w:p w14:paraId="7910CDE2" w14:textId="77777777" w:rsidR="00C02B03" w:rsidRDefault="00C624CC">
      <w:pPr>
        <w:spacing w:before="240" w:after="240"/>
      </w:pPr>
      <w:r>
        <w:t>The following potential dynamics are listed for future system research and upgrades.</w:t>
      </w:r>
    </w:p>
    <w:p w14:paraId="14B75D4D" w14:textId="77777777" w:rsidR="00C02B03" w:rsidRDefault="00C02B03">
      <w:pPr>
        <w:spacing w:before="240" w:after="240"/>
      </w:pPr>
    </w:p>
    <w:p w14:paraId="598312BC" w14:textId="77777777" w:rsidR="00C02B03" w:rsidRDefault="00C624CC">
      <w:pPr>
        <w:spacing w:before="240" w:after="240"/>
        <w:rPr>
          <w:b/>
          <w:bCs/>
        </w:rPr>
      </w:pPr>
      <w:r>
        <w:pict w14:anchorId="567093A7">
          <v:rect id="_x0000_i1271" style="width:0;height:1.5pt" o:hralign="center" o:hrstd="t" o:hr="t" fillcolor="#a0a0a0" stroked="f"/>
        </w:pict>
      </w:r>
    </w:p>
    <w:p w14:paraId="1472A63E" w14:textId="77777777" w:rsidR="00C02B03" w:rsidRDefault="00C624CC">
      <w:pPr>
        <w:pStyle w:val="Heading3"/>
        <w:keepNext w:val="0"/>
        <w:keepLines w:val="0"/>
        <w:rPr>
          <w:color w:val="000000"/>
          <w:sz w:val="26"/>
          <w:szCs w:val="26"/>
        </w:rPr>
      </w:pPr>
      <w:bookmarkStart w:id="354" w:name="_n6bocy25cz88" w:colFirst="0" w:colLast="0"/>
      <w:bookmarkEnd w:id="354"/>
      <w:r>
        <w:rPr>
          <w:color w:val="000000"/>
          <w:sz w:val="26"/>
          <w:szCs w:val="26"/>
        </w:rPr>
        <w:t>1. Epistemic Authority Drift</w:t>
      </w:r>
    </w:p>
    <w:p w14:paraId="0D605A3D" w14:textId="77777777" w:rsidR="00C02B03" w:rsidRDefault="00C624CC">
      <w:pPr>
        <w:spacing w:before="240" w:after="240"/>
      </w:pPr>
      <w:r>
        <w:t>Over time, distributed knowledge systems may gradually form structures of epistemic authority.</w:t>
      </w:r>
    </w:p>
    <w:p w14:paraId="4472951A" w14:textId="77777777" w:rsidR="00C02B03" w:rsidRDefault="00C624CC">
      <w:pPr>
        <w:spacing w:before="240" w:after="240"/>
      </w:pPr>
      <w:r>
        <w:t>Nodes with stronger technological or research capabilities may gradually gain greater influence over:</w:t>
      </w:r>
    </w:p>
    <w:p w14:paraId="7ACED019" w14:textId="77777777" w:rsidR="00C02B03" w:rsidRDefault="00C624CC">
      <w:pPr>
        <w:numPr>
          <w:ilvl w:val="0"/>
          <w:numId w:val="243"/>
        </w:numPr>
        <w:spacing w:before="240" w:after="0"/>
      </w:pPr>
      <w:r>
        <w:t>knowledge production</w:t>
      </w:r>
      <w:r>
        <w:br/>
      </w:r>
    </w:p>
    <w:p w14:paraId="6B123E20" w14:textId="77777777" w:rsidR="00C02B03" w:rsidRDefault="00C624CC">
      <w:pPr>
        <w:numPr>
          <w:ilvl w:val="0"/>
          <w:numId w:val="243"/>
        </w:numPr>
        <w:spacing w:after="0"/>
      </w:pPr>
      <w:r>
        <w:t>knowledge storage</w:t>
      </w:r>
      <w:r>
        <w:br/>
      </w:r>
    </w:p>
    <w:p w14:paraId="35E632F5" w14:textId="77777777" w:rsidR="00C02B03" w:rsidRDefault="00C624CC">
      <w:pPr>
        <w:numPr>
          <w:ilvl w:val="0"/>
          <w:numId w:val="243"/>
        </w:numPr>
        <w:spacing w:after="240"/>
      </w:pPr>
      <w:r>
        <w:t>knowledge interpretation</w:t>
      </w:r>
      <w:r>
        <w:br/>
      </w:r>
    </w:p>
    <w:p w14:paraId="5B3DB90B" w14:textId="77777777" w:rsidR="00C02B03" w:rsidRDefault="00C624CC">
      <w:pPr>
        <w:spacing w:before="240" w:after="240"/>
      </w:pPr>
      <w:r>
        <w:t>SOE reduces this risk through mechanisms such as:</w:t>
      </w:r>
    </w:p>
    <w:p w14:paraId="69F0C53E" w14:textId="77777777" w:rsidR="00C02B03" w:rsidRDefault="00C624CC">
      <w:pPr>
        <w:numPr>
          <w:ilvl w:val="0"/>
          <w:numId w:val="244"/>
        </w:numPr>
        <w:spacing w:before="240" w:after="0"/>
        <w:rPr>
          <w:b/>
          <w:bCs/>
        </w:rPr>
      </w:pPr>
      <w:r>
        <w:rPr>
          <w:b/>
          <w:bCs/>
        </w:rPr>
        <w:t>the Human Knowledge Vault</w:t>
      </w:r>
      <w:r>
        <w:rPr>
          <w:b/>
          <w:bCs/>
        </w:rPr>
        <w:br/>
      </w:r>
    </w:p>
    <w:p w14:paraId="54CBCB17" w14:textId="77777777" w:rsidR="00C02B03" w:rsidRDefault="00C624CC">
      <w:pPr>
        <w:numPr>
          <w:ilvl w:val="0"/>
          <w:numId w:val="244"/>
        </w:numPr>
        <w:spacing w:after="0"/>
        <w:rPr>
          <w:b/>
          <w:bCs/>
        </w:rPr>
      </w:pPr>
      <w:r>
        <w:rPr>
          <w:b/>
          <w:bCs/>
        </w:rPr>
        <w:t>the Knowledge Audit Chain</w:t>
      </w:r>
      <w:r>
        <w:rPr>
          <w:b/>
          <w:bCs/>
        </w:rPr>
        <w:br/>
      </w:r>
    </w:p>
    <w:p w14:paraId="293B1CF4" w14:textId="77777777" w:rsidR="00C02B03" w:rsidRDefault="00C624CC">
      <w:pPr>
        <w:numPr>
          <w:ilvl w:val="0"/>
          <w:numId w:val="244"/>
        </w:numPr>
        <w:spacing w:after="240"/>
        <w:rPr>
          <w:b/>
          <w:bCs/>
        </w:rPr>
      </w:pPr>
      <w:r>
        <w:rPr>
          <w:b/>
          <w:bCs/>
        </w:rPr>
        <w:t>multi-layer knowledge verification systems</w:t>
      </w:r>
      <w:r>
        <w:rPr>
          <w:b/>
          <w:bCs/>
        </w:rPr>
        <w:br/>
      </w:r>
    </w:p>
    <w:p w14:paraId="5BD2902F" w14:textId="77777777" w:rsidR="00C02B03" w:rsidRDefault="00C624CC">
      <w:pPr>
        <w:spacing w:before="240" w:after="240"/>
      </w:pPr>
      <w:r>
        <w:t>However, over extremely long time scales, concentration of epistemic authority may still occur.</w:t>
      </w:r>
      <w:r>
        <w:br/>
        <w:t xml:space="preserve"> Future system upgrades must continue monitoring this risk.</w:t>
      </w:r>
    </w:p>
    <w:p w14:paraId="37F24938" w14:textId="77777777" w:rsidR="00C02B03" w:rsidRDefault="00C624CC">
      <w:pPr>
        <w:spacing w:before="240" w:after="240"/>
        <w:rPr>
          <w:b/>
          <w:bCs/>
        </w:rPr>
      </w:pPr>
      <w:r>
        <w:pict w14:anchorId="37DD512C">
          <v:rect id="_x0000_i1272" style="width:0;height:1.5pt" o:hralign="center" o:hrstd="t" o:hr="t" fillcolor="#a0a0a0" stroked="f"/>
        </w:pict>
      </w:r>
    </w:p>
    <w:p w14:paraId="64EFC3A1" w14:textId="77777777" w:rsidR="00C02B03" w:rsidRDefault="00C624CC">
      <w:pPr>
        <w:pStyle w:val="Heading3"/>
        <w:keepNext w:val="0"/>
        <w:keepLines w:val="0"/>
        <w:rPr>
          <w:color w:val="000000"/>
          <w:sz w:val="26"/>
          <w:szCs w:val="26"/>
        </w:rPr>
      </w:pPr>
      <w:bookmarkStart w:id="355" w:name="_4fcsd1dqxh8a" w:colFirst="0" w:colLast="0"/>
      <w:bookmarkEnd w:id="355"/>
      <w:r>
        <w:rPr>
          <w:color w:val="000000"/>
          <w:sz w:val="26"/>
          <w:szCs w:val="26"/>
        </w:rPr>
        <w:t>2. Civilizational Divergence</w:t>
      </w:r>
    </w:p>
    <w:p w14:paraId="5D30F2F8" w14:textId="77777777" w:rsidR="00C02B03" w:rsidRDefault="00C624CC">
      <w:pPr>
        <w:spacing w:before="240" w:after="240"/>
      </w:pPr>
      <w:r>
        <w:t>Node civilizations are allowed to</w:t>
      </w:r>
      <w:r>
        <w:rPr>
          <w:b/>
          <w:bCs/>
        </w:rPr>
        <w:t xml:space="preserve"> conduct extensive experimentation</w:t>
      </w:r>
      <w:r>
        <w:t xml:space="preserve"> in areas such as:</w:t>
      </w:r>
    </w:p>
    <w:p w14:paraId="39E5FB1F" w14:textId="77777777" w:rsidR="00C02B03" w:rsidRDefault="00C624CC">
      <w:pPr>
        <w:numPr>
          <w:ilvl w:val="0"/>
          <w:numId w:val="245"/>
        </w:numPr>
        <w:spacing w:before="240" w:after="0"/>
      </w:pPr>
      <w:r>
        <w:t>institutional design</w:t>
      </w:r>
      <w:r>
        <w:br/>
      </w:r>
    </w:p>
    <w:p w14:paraId="46DFA4BC" w14:textId="77777777" w:rsidR="00C02B03" w:rsidRDefault="00C624CC">
      <w:pPr>
        <w:numPr>
          <w:ilvl w:val="0"/>
          <w:numId w:val="245"/>
        </w:numPr>
        <w:spacing w:after="0"/>
      </w:pPr>
      <w:r>
        <w:t>technological systems</w:t>
      </w:r>
      <w:r>
        <w:br/>
      </w:r>
    </w:p>
    <w:p w14:paraId="0CBF9D49" w14:textId="77777777" w:rsidR="00C02B03" w:rsidRDefault="00C624CC">
      <w:pPr>
        <w:numPr>
          <w:ilvl w:val="0"/>
          <w:numId w:val="245"/>
        </w:numPr>
        <w:spacing w:after="240"/>
      </w:pPr>
      <w:r>
        <w:t>cultural structures</w:t>
      </w:r>
      <w:r>
        <w:br/>
      </w:r>
    </w:p>
    <w:p w14:paraId="2E01BCF5" w14:textId="77777777" w:rsidR="00C02B03" w:rsidRDefault="00C624CC">
      <w:pPr>
        <w:spacing w:before="240" w:after="240"/>
      </w:pPr>
      <w:r>
        <w:t>Over time, different nodes may develop significantly different:</w:t>
      </w:r>
    </w:p>
    <w:p w14:paraId="13BAC8C4" w14:textId="77777777" w:rsidR="00C02B03" w:rsidRDefault="00C624CC">
      <w:pPr>
        <w:numPr>
          <w:ilvl w:val="0"/>
          <w:numId w:val="246"/>
        </w:numPr>
        <w:spacing w:before="240" w:after="0"/>
      </w:pPr>
      <w:r>
        <w:t>technological frameworks</w:t>
      </w:r>
      <w:r>
        <w:br/>
      </w:r>
    </w:p>
    <w:p w14:paraId="7FB4BECC" w14:textId="77777777" w:rsidR="00C02B03" w:rsidRDefault="00C624CC">
      <w:pPr>
        <w:numPr>
          <w:ilvl w:val="0"/>
          <w:numId w:val="246"/>
        </w:numPr>
        <w:spacing w:after="0"/>
      </w:pPr>
      <w:r>
        <w:t>social structures</w:t>
      </w:r>
      <w:r>
        <w:br/>
      </w:r>
    </w:p>
    <w:p w14:paraId="54088FC5" w14:textId="77777777" w:rsidR="00C02B03" w:rsidRDefault="00C624CC">
      <w:pPr>
        <w:numPr>
          <w:ilvl w:val="0"/>
          <w:numId w:val="246"/>
        </w:numPr>
        <w:spacing w:after="0"/>
      </w:pPr>
      <w:r>
        <w:t>value systems</w:t>
      </w:r>
      <w:r>
        <w:br/>
      </w:r>
    </w:p>
    <w:p w14:paraId="6780558D" w14:textId="77777777" w:rsidR="00C02B03" w:rsidRDefault="00C624CC">
      <w:pPr>
        <w:numPr>
          <w:ilvl w:val="0"/>
          <w:numId w:val="246"/>
        </w:numPr>
        <w:spacing w:after="240"/>
      </w:pPr>
      <w:r>
        <w:t>governance models</w:t>
      </w:r>
      <w:r>
        <w:br/>
      </w:r>
    </w:p>
    <w:p w14:paraId="415EEC06" w14:textId="77777777" w:rsidR="00C02B03" w:rsidRDefault="00C624CC">
      <w:pPr>
        <w:spacing w:before="240" w:after="240"/>
      </w:pPr>
      <w:r>
        <w:t>In extreme cases, some nodes may even become institutionally or cognitively incompatible.</w:t>
      </w:r>
    </w:p>
    <w:p w14:paraId="719167EF" w14:textId="77777777" w:rsidR="00C02B03" w:rsidRDefault="00C624CC">
      <w:pPr>
        <w:spacing w:before="240" w:after="240"/>
      </w:pPr>
      <w:r>
        <w:t>SOE does not attempt to eliminate such diversity.</w:t>
      </w:r>
    </w:p>
    <w:p w14:paraId="724D4025" w14:textId="77777777" w:rsidR="00C02B03" w:rsidRDefault="00C624CC">
      <w:pPr>
        <w:spacing w:before="240" w:after="240"/>
      </w:pPr>
      <w:r>
        <w:t>Instead, it allows civilizational diversity while maintaining a minimum level of protocol compatibility.</w:t>
      </w:r>
    </w:p>
    <w:p w14:paraId="18A2C341" w14:textId="77777777" w:rsidR="00C02B03" w:rsidRDefault="00C624CC">
      <w:pPr>
        <w:spacing w:before="240" w:after="240"/>
      </w:pPr>
      <w:r>
        <w:t>Future system upgrades may introduce additional mechanisms to preserve interoperability between nodes.</w:t>
      </w:r>
    </w:p>
    <w:p w14:paraId="3729592C" w14:textId="77777777" w:rsidR="00C02B03" w:rsidRDefault="00C624CC">
      <w:pPr>
        <w:spacing w:before="240" w:after="240"/>
      </w:pPr>
      <w:r>
        <w:pict w14:anchorId="407FE737">
          <v:rect id="_x0000_i1273" style="width:0;height:1.5pt" o:hralign="center" o:hrstd="t" o:hr="t" fillcolor="#a0a0a0" stroked="f"/>
        </w:pict>
      </w:r>
    </w:p>
    <w:p w14:paraId="484ECE8A" w14:textId="77777777" w:rsidR="00C02B03" w:rsidRDefault="00C624CC">
      <w:pPr>
        <w:pStyle w:val="Heading3"/>
        <w:keepNext w:val="0"/>
        <w:keepLines w:val="0"/>
        <w:rPr>
          <w:color w:val="000000"/>
          <w:sz w:val="26"/>
          <w:szCs w:val="26"/>
        </w:rPr>
      </w:pPr>
      <w:bookmarkStart w:id="356" w:name="_p4rfp028mdg" w:colFirst="0" w:colLast="0"/>
      <w:bookmarkEnd w:id="356"/>
      <w:r>
        <w:rPr>
          <w:color w:val="000000"/>
          <w:sz w:val="26"/>
          <w:szCs w:val="26"/>
        </w:rPr>
        <w:t>3. Institutional Complexity Growth</w:t>
      </w:r>
    </w:p>
    <w:p w14:paraId="12567102" w14:textId="77777777" w:rsidR="00C02B03" w:rsidRDefault="00C624CC">
      <w:pPr>
        <w:spacing w:before="240" w:after="240"/>
      </w:pPr>
      <w:r>
        <w:t>As civilization develops, governance systems tend to accumulate new institutions and rules.</w:t>
      </w:r>
    </w:p>
    <w:p w14:paraId="193A0A48" w14:textId="77777777" w:rsidR="00C02B03" w:rsidRDefault="00C624CC">
      <w:pPr>
        <w:spacing w:before="240" w:after="240"/>
      </w:pPr>
      <w:r>
        <w:t>Without adjustment mechanisms, this growing complexity may lead to:</w:t>
      </w:r>
    </w:p>
    <w:p w14:paraId="62A93A9B" w14:textId="77777777" w:rsidR="00C02B03" w:rsidRDefault="00C624CC">
      <w:pPr>
        <w:numPr>
          <w:ilvl w:val="0"/>
          <w:numId w:val="247"/>
        </w:numPr>
        <w:spacing w:before="240" w:after="0"/>
      </w:pPr>
      <w:r>
        <w:t>declining decision efficiency</w:t>
      </w:r>
      <w:r>
        <w:br/>
      </w:r>
    </w:p>
    <w:p w14:paraId="113A2CF8" w14:textId="77777777" w:rsidR="00C02B03" w:rsidRDefault="00C624CC">
      <w:pPr>
        <w:numPr>
          <w:ilvl w:val="0"/>
          <w:numId w:val="247"/>
        </w:numPr>
        <w:spacing w:after="0"/>
      </w:pPr>
      <w:r>
        <w:t>reduced institutional transparency</w:t>
      </w:r>
      <w:r>
        <w:br/>
      </w:r>
    </w:p>
    <w:p w14:paraId="7FDBE5B4" w14:textId="77777777" w:rsidR="00C02B03" w:rsidRDefault="00C624CC">
      <w:pPr>
        <w:numPr>
          <w:ilvl w:val="0"/>
          <w:numId w:val="247"/>
        </w:numPr>
        <w:spacing w:after="240"/>
      </w:pPr>
      <w:r>
        <w:t>decreased citizen participation</w:t>
      </w:r>
      <w:r>
        <w:br/>
      </w:r>
    </w:p>
    <w:p w14:paraId="320832C3" w14:textId="77777777" w:rsidR="00C02B03" w:rsidRDefault="00C624CC">
      <w:pPr>
        <w:spacing w:before="240" w:after="240"/>
      </w:pPr>
      <w:r>
        <w:t>SOE reduces this risk through mechanisms such as:</w:t>
      </w:r>
    </w:p>
    <w:p w14:paraId="7F902CCA" w14:textId="77777777" w:rsidR="00C02B03" w:rsidRDefault="00C624CC">
      <w:pPr>
        <w:numPr>
          <w:ilvl w:val="0"/>
          <w:numId w:val="248"/>
        </w:numPr>
        <w:spacing w:before="240" w:after="0"/>
      </w:pPr>
      <w:r>
        <w:t>periodic system upgrades</w:t>
      </w:r>
      <w:r>
        <w:br/>
      </w:r>
    </w:p>
    <w:p w14:paraId="59134C4C" w14:textId="77777777" w:rsidR="00C02B03" w:rsidRDefault="00C624CC">
      <w:pPr>
        <w:numPr>
          <w:ilvl w:val="0"/>
          <w:numId w:val="248"/>
        </w:numPr>
        <w:spacing w:after="0"/>
      </w:pPr>
      <w:r>
        <w:t>institutional simplification and restructuring cycles</w:t>
      </w:r>
      <w:r>
        <w:br/>
      </w:r>
    </w:p>
    <w:p w14:paraId="5462F6D2" w14:textId="77777777" w:rsidR="00C02B03" w:rsidRDefault="00C624CC">
      <w:pPr>
        <w:numPr>
          <w:ilvl w:val="0"/>
          <w:numId w:val="248"/>
        </w:numPr>
        <w:spacing w:after="240"/>
      </w:pPr>
      <w:r>
        <w:t>node-level institutional experimentation</w:t>
      </w:r>
      <w:r>
        <w:br/>
      </w:r>
    </w:p>
    <w:p w14:paraId="73A3AFC0" w14:textId="77777777" w:rsidR="00C02B03" w:rsidRDefault="00C624CC">
      <w:pPr>
        <w:spacing w:before="240" w:after="240"/>
      </w:pPr>
      <w:r>
        <w:t>These mechanisms are designed to maintain long-term institutional adaptability.</w:t>
      </w:r>
    </w:p>
    <w:p w14:paraId="699A544E" w14:textId="77777777" w:rsidR="00C02B03" w:rsidRDefault="00C624CC">
      <w:pPr>
        <w:spacing w:before="240" w:after="240"/>
        <w:rPr>
          <w:b/>
          <w:bCs/>
        </w:rPr>
      </w:pPr>
      <w:r>
        <w:pict w14:anchorId="05D607D8">
          <v:rect id="_x0000_i1274" style="width:0;height:1.5pt" o:hralign="center" o:hrstd="t" o:hr="t" fillcolor="#a0a0a0" stroked="f"/>
        </w:pict>
      </w:r>
    </w:p>
    <w:p w14:paraId="60A12267" w14:textId="77777777" w:rsidR="00C02B03" w:rsidRDefault="00C624CC">
      <w:pPr>
        <w:pStyle w:val="Heading2"/>
        <w:keepNext w:val="0"/>
        <w:keepLines w:val="0"/>
        <w:spacing w:after="80"/>
        <w:rPr>
          <w:sz w:val="34"/>
          <w:szCs w:val="34"/>
        </w:rPr>
      </w:pPr>
      <w:bookmarkStart w:id="357" w:name="_311cs07279oj" w:colFirst="0" w:colLast="0"/>
      <w:bookmarkEnd w:id="357"/>
      <w:r>
        <w:rPr>
          <w:sz w:val="34"/>
          <w:szCs w:val="34"/>
        </w:rPr>
        <w:t>26.9 Long-Term Civilizational Evolution Path</w:t>
      </w:r>
    </w:p>
    <w:p w14:paraId="20B1C31B" w14:textId="77777777" w:rsidR="00C02B03" w:rsidRDefault="00C624CC">
      <w:pPr>
        <w:spacing w:before="240" w:after="240"/>
        <w:rPr>
          <w:b/>
          <w:bCs/>
        </w:rPr>
      </w:pPr>
      <w:r>
        <w:rPr>
          <w:b/>
          <w:bCs/>
        </w:rPr>
        <w:t>Over long time scales, SOE is not a static institutional system but rather an evolving civilizational governance ecosystem.</w:t>
      </w:r>
    </w:p>
    <w:p w14:paraId="5E9695AF" w14:textId="77777777" w:rsidR="00C02B03" w:rsidRDefault="00C624CC">
      <w:pPr>
        <w:spacing w:before="240" w:after="240"/>
        <w:rPr>
          <w:b/>
          <w:bCs/>
        </w:rPr>
      </w:pPr>
      <w:r>
        <w:rPr>
          <w:b/>
          <w:bCs/>
        </w:rPr>
        <w:t>As nodes develop, technologies advance, and social structures evolve, the civilizational network may pass through several stages.</w:t>
      </w:r>
    </w:p>
    <w:p w14:paraId="51F9413A" w14:textId="77777777" w:rsidR="00C02B03" w:rsidRDefault="00C624CC">
      <w:pPr>
        <w:spacing w:before="240" w:after="240"/>
        <w:rPr>
          <w:b/>
          <w:bCs/>
        </w:rPr>
      </w:pPr>
      <w:r>
        <w:pict w14:anchorId="7EF79B4B">
          <v:rect id="_x0000_i1275" style="width:0;height:1.5pt" o:hralign="center" o:hrstd="t" o:hr="t" fillcolor="#a0a0a0" stroked="f"/>
        </w:pict>
      </w:r>
    </w:p>
    <w:p w14:paraId="62482210" w14:textId="77777777" w:rsidR="00C02B03" w:rsidRDefault="00C624CC">
      <w:pPr>
        <w:pStyle w:val="Heading3"/>
        <w:keepNext w:val="0"/>
        <w:keepLines w:val="0"/>
        <w:rPr>
          <w:color w:val="000000"/>
          <w:sz w:val="26"/>
          <w:szCs w:val="26"/>
        </w:rPr>
      </w:pPr>
      <w:bookmarkStart w:id="358" w:name="_gv4w3m480i15" w:colFirst="0" w:colLast="0"/>
      <w:bookmarkEnd w:id="358"/>
      <w:r>
        <w:rPr>
          <w:color w:val="000000"/>
          <w:sz w:val="26"/>
          <w:szCs w:val="26"/>
        </w:rPr>
        <w:t>Stage One — Node Experimentation Phase</w:t>
      </w:r>
    </w:p>
    <w:p w14:paraId="044FB168" w14:textId="77777777" w:rsidR="00C02B03" w:rsidRDefault="00C624CC">
      <w:pPr>
        <w:spacing w:before="240" w:after="240"/>
      </w:pPr>
      <w:r>
        <w:t>In the early stage of the system, nodes primarily engage in institutional experimentation and exploration.</w:t>
      </w:r>
    </w:p>
    <w:p w14:paraId="0055A459" w14:textId="77777777" w:rsidR="00C02B03" w:rsidRDefault="00C624CC">
      <w:pPr>
        <w:spacing w:before="240" w:after="240"/>
      </w:pPr>
      <w:r>
        <w:t>Nodes may test different:</w:t>
      </w:r>
    </w:p>
    <w:p w14:paraId="708E9B55" w14:textId="77777777" w:rsidR="00C02B03" w:rsidRDefault="00C624CC">
      <w:pPr>
        <w:numPr>
          <w:ilvl w:val="0"/>
          <w:numId w:val="249"/>
        </w:numPr>
        <w:spacing w:before="240" w:after="0"/>
      </w:pPr>
      <w:r>
        <w:t>governance models</w:t>
      </w:r>
      <w:r>
        <w:br/>
      </w:r>
    </w:p>
    <w:p w14:paraId="29EA0424" w14:textId="77777777" w:rsidR="00C02B03" w:rsidRDefault="00C624CC">
      <w:pPr>
        <w:numPr>
          <w:ilvl w:val="0"/>
          <w:numId w:val="249"/>
        </w:numPr>
        <w:spacing w:after="0"/>
      </w:pPr>
      <w:r>
        <w:t>social structures</w:t>
      </w:r>
      <w:r>
        <w:br/>
      </w:r>
    </w:p>
    <w:p w14:paraId="11ADAF79" w14:textId="77777777" w:rsidR="00C02B03" w:rsidRDefault="00C624CC">
      <w:pPr>
        <w:numPr>
          <w:ilvl w:val="0"/>
          <w:numId w:val="249"/>
        </w:numPr>
        <w:spacing w:after="0"/>
      </w:pPr>
      <w:r>
        <w:t>technological pathways</w:t>
      </w:r>
      <w:r>
        <w:br/>
      </w:r>
    </w:p>
    <w:p w14:paraId="4F3178FE" w14:textId="77777777" w:rsidR="00C02B03" w:rsidRDefault="00C624CC">
      <w:pPr>
        <w:numPr>
          <w:ilvl w:val="0"/>
          <w:numId w:val="249"/>
        </w:numPr>
        <w:spacing w:after="240"/>
      </w:pPr>
      <w:r>
        <w:t>cultural organizational forms</w:t>
      </w:r>
    </w:p>
    <w:p w14:paraId="37FB7F6A" w14:textId="77777777" w:rsidR="00C02B03" w:rsidRDefault="00C624CC">
      <w:pPr>
        <w:spacing w:before="240" w:after="240"/>
      </w:pPr>
      <w:r>
        <w:t>The defining characteristic of this stage is:</w:t>
      </w:r>
    </w:p>
    <w:p w14:paraId="4653E8DD" w14:textId="77777777" w:rsidR="00C02B03" w:rsidRDefault="00C624CC">
      <w:pPr>
        <w:spacing w:before="240" w:after="240"/>
      </w:pPr>
      <w:r>
        <w:t>high institutional diversity and innovation.</w:t>
      </w:r>
    </w:p>
    <w:p w14:paraId="1C193A95" w14:textId="77777777" w:rsidR="00C02B03" w:rsidRDefault="00C624CC">
      <w:pPr>
        <w:spacing w:before="240" w:after="240"/>
        <w:rPr>
          <w:b/>
          <w:bCs/>
        </w:rPr>
      </w:pPr>
      <w:r>
        <w:pict w14:anchorId="7C0D846D">
          <v:rect id="_x0000_i1276" style="width:0;height:1.5pt" o:hralign="center" o:hrstd="t" o:hr="t" fillcolor="#a0a0a0" stroked="f"/>
        </w:pict>
      </w:r>
    </w:p>
    <w:p w14:paraId="0EE926DF" w14:textId="77777777" w:rsidR="00C02B03" w:rsidRDefault="00C624CC">
      <w:pPr>
        <w:pStyle w:val="Heading3"/>
        <w:keepNext w:val="0"/>
        <w:keepLines w:val="0"/>
        <w:rPr>
          <w:color w:val="000000"/>
          <w:sz w:val="26"/>
          <w:szCs w:val="26"/>
        </w:rPr>
      </w:pPr>
      <w:bookmarkStart w:id="359" w:name="_3yumf3qxvua9" w:colFirst="0" w:colLast="0"/>
      <w:bookmarkEnd w:id="359"/>
      <w:r>
        <w:rPr>
          <w:color w:val="000000"/>
          <w:sz w:val="26"/>
          <w:szCs w:val="26"/>
        </w:rPr>
        <w:t>Stage Two — Network Stabilization Phase</w:t>
      </w:r>
    </w:p>
    <w:p w14:paraId="2184EA18" w14:textId="77777777" w:rsidR="00C02B03" w:rsidRDefault="00C624CC">
      <w:pPr>
        <w:spacing w:before="240" w:after="240"/>
      </w:pPr>
      <w:r>
        <w:t>Over time, certain institutional practices gradually prove more stable and effective.</w:t>
      </w:r>
    </w:p>
    <w:p w14:paraId="03154D39" w14:textId="77777777" w:rsidR="00C02B03" w:rsidRDefault="00C624CC">
      <w:pPr>
        <w:spacing w:before="240" w:after="240"/>
      </w:pPr>
      <w:r>
        <w:t>During this stage:</w:t>
      </w:r>
    </w:p>
    <w:p w14:paraId="63404784" w14:textId="77777777" w:rsidR="00C02B03" w:rsidRDefault="00C624CC">
      <w:pPr>
        <w:numPr>
          <w:ilvl w:val="0"/>
          <w:numId w:val="250"/>
        </w:numPr>
        <w:spacing w:before="240" w:after="0"/>
      </w:pPr>
      <w:r>
        <w:t>successful institutions spread through system upgrades</w:t>
      </w:r>
      <w:r>
        <w:br/>
      </w:r>
    </w:p>
    <w:p w14:paraId="34047B8E" w14:textId="77777777" w:rsidR="00C02B03" w:rsidRDefault="00C624CC">
      <w:pPr>
        <w:numPr>
          <w:ilvl w:val="0"/>
          <w:numId w:val="250"/>
        </w:numPr>
        <w:spacing w:after="0"/>
      </w:pPr>
      <w:r>
        <w:t>cooperative networks between nodes become more stable</w:t>
      </w:r>
      <w:r>
        <w:br/>
      </w:r>
    </w:p>
    <w:p w14:paraId="2B04D6F2" w14:textId="77777777" w:rsidR="00C02B03" w:rsidRDefault="00C624CC">
      <w:pPr>
        <w:numPr>
          <w:ilvl w:val="0"/>
          <w:numId w:val="250"/>
        </w:numPr>
        <w:spacing w:after="240"/>
      </w:pPr>
      <w:r>
        <w:t>civilizational protocols mature</w:t>
      </w:r>
    </w:p>
    <w:p w14:paraId="73B6CC04" w14:textId="77777777" w:rsidR="00C02B03" w:rsidRDefault="00C624CC">
      <w:pPr>
        <w:spacing w:before="240" w:after="240"/>
      </w:pPr>
      <w:r>
        <w:t>The key characteristic becomes:</w:t>
      </w:r>
    </w:p>
    <w:p w14:paraId="46BDA7F2" w14:textId="77777777" w:rsidR="00C02B03" w:rsidRDefault="00C624CC">
      <w:pPr>
        <w:spacing w:before="240" w:after="240"/>
      </w:pPr>
      <w:r>
        <w:t>greater institutional stability and cooperation.</w:t>
      </w:r>
    </w:p>
    <w:p w14:paraId="74E0B75E" w14:textId="77777777" w:rsidR="00C02B03" w:rsidRDefault="00C624CC">
      <w:pPr>
        <w:spacing w:before="240" w:after="240"/>
        <w:rPr>
          <w:b/>
          <w:bCs/>
        </w:rPr>
      </w:pPr>
      <w:r>
        <w:pict w14:anchorId="2D9E574A">
          <v:rect id="_x0000_i1277" style="width:0;height:1.5pt" o:hralign="center" o:hrstd="t" o:hr="t" fillcolor="#a0a0a0" stroked="f"/>
        </w:pict>
      </w:r>
    </w:p>
    <w:p w14:paraId="6BE783C9" w14:textId="77777777" w:rsidR="00C02B03" w:rsidRDefault="00C624CC">
      <w:pPr>
        <w:pStyle w:val="Heading3"/>
        <w:keepNext w:val="0"/>
        <w:keepLines w:val="0"/>
        <w:rPr>
          <w:color w:val="000000"/>
          <w:sz w:val="26"/>
          <w:szCs w:val="26"/>
        </w:rPr>
      </w:pPr>
      <w:bookmarkStart w:id="360" w:name="_9xm6e9f26t6g" w:colFirst="0" w:colLast="0"/>
      <w:bookmarkEnd w:id="360"/>
      <w:r>
        <w:rPr>
          <w:color w:val="000000"/>
          <w:sz w:val="26"/>
          <w:szCs w:val="26"/>
        </w:rPr>
        <w:t>Stage Three — Civilizational Divergence Phase</w:t>
      </w:r>
    </w:p>
    <w:p w14:paraId="2BB7B2ED" w14:textId="77777777" w:rsidR="00C02B03" w:rsidRDefault="00C624CC">
      <w:pPr>
        <w:spacing w:before="240" w:after="240"/>
      </w:pPr>
      <w:r>
        <w:t>Over longer time scales, some nodes may develop along very different trajectories, such as:</w:t>
      </w:r>
    </w:p>
    <w:p w14:paraId="41580025" w14:textId="77777777" w:rsidR="00C02B03" w:rsidRDefault="00C624CC">
      <w:pPr>
        <w:numPr>
          <w:ilvl w:val="0"/>
          <w:numId w:val="251"/>
        </w:numPr>
        <w:spacing w:before="240" w:after="0"/>
      </w:pPr>
      <w:r>
        <w:t>highly technological societies</w:t>
      </w:r>
      <w:r>
        <w:br/>
      </w:r>
    </w:p>
    <w:p w14:paraId="680A614F" w14:textId="77777777" w:rsidR="00C02B03" w:rsidRDefault="00C624CC">
      <w:pPr>
        <w:numPr>
          <w:ilvl w:val="0"/>
          <w:numId w:val="251"/>
        </w:numPr>
        <w:spacing w:after="0"/>
      </w:pPr>
      <w:r>
        <w:t>ecological-oriented societies</w:t>
      </w:r>
      <w:r>
        <w:br/>
      </w:r>
    </w:p>
    <w:p w14:paraId="7143F3AE" w14:textId="77777777" w:rsidR="00C02B03" w:rsidRDefault="00C624CC">
      <w:pPr>
        <w:numPr>
          <w:ilvl w:val="0"/>
          <w:numId w:val="251"/>
        </w:numPr>
        <w:spacing w:after="240"/>
      </w:pPr>
      <w:r>
        <w:t>automated or AI-dominated societies</w:t>
      </w:r>
    </w:p>
    <w:p w14:paraId="56E84E33" w14:textId="77777777" w:rsidR="00C02B03" w:rsidRDefault="00C624CC">
      <w:pPr>
        <w:spacing w:before="240" w:after="240"/>
      </w:pPr>
      <w:r>
        <w:t>SOE allows this divergence while maintaining basic interoperability through shared protocols and knowledge systems.</w:t>
      </w:r>
    </w:p>
    <w:p w14:paraId="290CDB43" w14:textId="77777777" w:rsidR="00C02B03" w:rsidRDefault="00C02B03">
      <w:pPr>
        <w:spacing w:before="240" w:after="240"/>
      </w:pPr>
    </w:p>
    <w:p w14:paraId="6D445FEB" w14:textId="77777777" w:rsidR="00C02B03" w:rsidRDefault="00C624CC">
      <w:pPr>
        <w:spacing w:before="240" w:after="240"/>
        <w:rPr>
          <w:b/>
          <w:bCs/>
        </w:rPr>
      </w:pPr>
      <w:r>
        <w:pict w14:anchorId="2E8777F1">
          <v:rect id="_x0000_i1278" style="width:0;height:1.5pt" o:hralign="center" o:hrstd="t" o:hr="t" fillcolor="#a0a0a0" stroked="f"/>
        </w:pict>
      </w:r>
    </w:p>
    <w:p w14:paraId="7320BE9E" w14:textId="77777777" w:rsidR="00C02B03" w:rsidRDefault="00C624CC">
      <w:pPr>
        <w:pStyle w:val="Heading3"/>
        <w:keepNext w:val="0"/>
        <w:keepLines w:val="0"/>
        <w:rPr>
          <w:color w:val="000000"/>
          <w:sz w:val="26"/>
          <w:szCs w:val="26"/>
        </w:rPr>
      </w:pPr>
      <w:bookmarkStart w:id="361" w:name="_b9a09dxik3fh" w:colFirst="0" w:colLast="0"/>
      <w:bookmarkEnd w:id="361"/>
      <w:r>
        <w:rPr>
          <w:color w:val="000000"/>
          <w:sz w:val="26"/>
          <w:szCs w:val="26"/>
        </w:rPr>
        <w:t>Stage Four — Civilizational Ecosystem Phase</w:t>
      </w:r>
    </w:p>
    <w:p w14:paraId="4A3DA42A" w14:textId="77777777" w:rsidR="00C02B03" w:rsidRDefault="00C624CC">
      <w:pPr>
        <w:spacing w:before="240" w:after="240"/>
      </w:pPr>
      <w:r>
        <w:t>Over extremely long time scales, the civilizational network may evolve into a civilizational ecosystem.</w:t>
      </w:r>
    </w:p>
    <w:p w14:paraId="39CFC755" w14:textId="77777777" w:rsidR="00C02B03" w:rsidRDefault="00C624CC">
      <w:pPr>
        <w:spacing w:before="240" w:after="240"/>
      </w:pPr>
      <w:r>
        <w:t>At this stage:</w:t>
      </w:r>
    </w:p>
    <w:p w14:paraId="731EED2E" w14:textId="77777777" w:rsidR="00C02B03" w:rsidRDefault="00C624CC">
      <w:pPr>
        <w:numPr>
          <w:ilvl w:val="0"/>
          <w:numId w:val="252"/>
        </w:numPr>
        <w:spacing w:before="240" w:after="0"/>
      </w:pPr>
      <w:r>
        <w:t>different node civilizations form a diverse ecosystem</w:t>
      </w:r>
      <w:r>
        <w:br/>
      </w:r>
    </w:p>
    <w:p w14:paraId="047DEDBC" w14:textId="77777777" w:rsidR="00C02B03" w:rsidRDefault="00C624CC">
      <w:pPr>
        <w:numPr>
          <w:ilvl w:val="0"/>
          <w:numId w:val="252"/>
        </w:numPr>
        <w:spacing w:after="0"/>
      </w:pPr>
      <w:r>
        <w:t>civilizations maintain minimal cooperation through shared protocols</w:t>
      </w:r>
      <w:r>
        <w:br/>
      </w:r>
    </w:p>
    <w:p w14:paraId="6E15E7B0" w14:textId="77777777" w:rsidR="00C02B03" w:rsidRDefault="00C624CC">
      <w:pPr>
        <w:numPr>
          <w:ilvl w:val="0"/>
          <w:numId w:val="252"/>
        </w:numPr>
        <w:spacing w:after="240"/>
      </w:pPr>
      <w:r>
        <w:t>new institutional forms and new types of civilizations continually emerge</w:t>
      </w:r>
    </w:p>
    <w:p w14:paraId="59663316" w14:textId="77777777" w:rsidR="00C02B03" w:rsidRDefault="00C624CC">
      <w:pPr>
        <w:spacing w:before="240" w:after="240"/>
      </w:pPr>
      <w:r>
        <w:t>The role of SOE at this stage is no longer to maintain a unified institutional system, but rather:</w:t>
      </w:r>
    </w:p>
    <w:p w14:paraId="40C2BF6A" w14:textId="77777777" w:rsidR="00C02B03" w:rsidRDefault="00C624CC">
      <w:pPr>
        <w:spacing w:before="240" w:after="240"/>
        <w:rPr>
          <w:b/>
          <w:bCs/>
          <w:i/>
          <w:iCs/>
        </w:rPr>
      </w:pPr>
      <w:r>
        <w:t>to maintain a stable framework for coexistence among diverse civilizations.</w:t>
      </w:r>
    </w:p>
    <w:p w14:paraId="0A3618FB" w14:textId="77777777" w:rsidR="00C02B03" w:rsidRDefault="00C624CC">
      <w:pPr>
        <w:pStyle w:val="Heading10"/>
      </w:pPr>
      <w:r>
        <w:t>Chapter 2 — SOE Dynamic Core</w:t>
      </w:r>
    </w:p>
    <w:p w14:paraId="586915FF" w14:textId="77777777" w:rsidR="00C02B03" w:rsidRDefault="00C624CC">
      <w:r>
        <w:rPr>
          <w:i/>
          <w:color w:val="2E5596"/>
        </w:rPr>
        <w:t>Reading note: Chapter 2 defines the state variables (T, D, C, I, S) and dynamic equations used throughout Part IX. Read this chapter before Chapters 3–5.</w:t>
      </w:r>
    </w:p>
    <w:p w14:paraId="527DB60C" w14:textId="77777777" w:rsidR="00C02B03" w:rsidRDefault="00C624CC">
      <w:pPr>
        <w:pStyle w:val="Heading20"/>
      </w:pPr>
      <w:r>
        <w:t>2.1 Purpose</w:t>
      </w:r>
    </w:p>
    <w:p w14:paraId="3BBDBF1B" w14:textId="77777777" w:rsidR="00C02B03" w:rsidRDefault="00C624CC">
      <w:r>
        <w:t>This chapter constructs the minimal dynamic expression of SOE, unifying: state variables (Trust / Disturbance / Cognition / Identity), network propagation structure, and recovery and constraint mechanisms.</w:t>
      </w:r>
    </w:p>
    <w:p w14:paraId="795932FD" w14:textId="77777777" w:rsidR="00C02B03" w:rsidRDefault="00C624CC">
      <w:r>
        <w:t>Its goal is not precise prediction, but to provide a structurally dynamic model that is analyzable, comparable, and extensible.</w:t>
      </w:r>
    </w:p>
    <w:p w14:paraId="6E061F59" w14:textId="77777777" w:rsidR="00C02B03" w:rsidRDefault="00C624CC">
      <w:pPr>
        <w:pStyle w:val="Heading20"/>
      </w:pPr>
      <w:r>
        <w:t>2.2 State Variables</w:t>
      </w:r>
    </w:p>
    <w:p w14:paraId="7BED9AE1" w14:textId="77777777" w:rsidR="00C02B03" w:rsidRDefault="00C624CC">
      <w:r>
        <w:rPr>
          <w:rFonts w:ascii="Consolas" w:hAnsi="Consolas"/>
        </w:rPr>
        <w:t>T(t) ∈ [0,1]   Trust</w:t>
      </w:r>
    </w:p>
    <w:p w14:paraId="655BAC30" w14:textId="77777777" w:rsidR="00C02B03" w:rsidRDefault="00C624CC">
      <w:r>
        <w:rPr>
          <w:rFonts w:ascii="Consolas" w:hAnsi="Consolas"/>
        </w:rPr>
        <w:t>D(t) ≥ 0       Disturbance</w:t>
      </w:r>
    </w:p>
    <w:p w14:paraId="08E9906C" w14:textId="77777777" w:rsidR="00C02B03" w:rsidRDefault="00C624CC">
      <w:r>
        <w:rPr>
          <w:rFonts w:ascii="Consolas" w:hAnsi="Consolas"/>
        </w:rPr>
        <w:t>C(t) ≥ 0       Cognitive Distortion</w:t>
      </w:r>
    </w:p>
    <w:p w14:paraId="035630B1" w14:textId="77777777" w:rsidR="00C02B03" w:rsidRDefault="00C624CC">
      <w:r>
        <w:rPr>
          <w:rFonts w:ascii="Consolas" w:hAnsi="Consolas"/>
        </w:rPr>
        <w:t>I(t) ∈ [0,1]   Identity Stability</w:t>
      </w:r>
    </w:p>
    <w:p w14:paraId="1C96A549" w14:textId="77777777" w:rsidR="00C02B03" w:rsidRDefault="00C624CC">
      <w:r>
        <w:rPr>
          <w:rFonts w:ascii="Consolas" w:hAnsi="Consolas"/>
        </w:rPr>
        <w:t>S(t) ∈ [0,1]   Stability</w:t>
      </w:r>
    </w:p>
    <w:p w14:paraId="5A4F90B9" w14:textId="77777777" w:rsidR="00C02B03" w:rsidRDefault="00C624CC">
      <w:r>
        <w:rPr>
          <w:rFonts w:ascii="Consolas" w:hAnsi="Consolas"/>
        </w:rPr>
        <w:t>S(t) = g(T(t))</w:t>
      </w:r>
    </w:p>
    <w:p w14:paraId="396FF3AE" w14:textId="77777777" w:rsidR="00C02B03" w:rsidRDefault="00C624CC">
      <w:r>
        <w:rPr>
          <w:rFonts w:ascii="Consolas" w:hAnsi="Consolas"/>
        </w:rPr>
        <w:t>g'(T) &gt; 0</w:t>
      </w:r>
    </w:p>
    <w:p w14:paraId="16E43853" w14:textId="77777777" w:rsidR="00C02B03" w:rsidRDefault="00C624CC">
      <w:r>
        <w:t>i.e., stability is monotonically dependent on trust.</w:t>
      </w:r>
    </w:p>
    <w:p w14:paraId="4C518106" w14:textId="77777777" w:rsidR="00C02B03" w:rsidRDefault="00C624CC">
      <w:pPr>
        <w:pStyle w:val="Heading30"/>
      </w:pPr>
      <w:r>
        <w:t>2.2.1 Stability Mapping Function g(T) — Formal Definition (V4.1 Patch)</w:t>
      </w:r>
    </w:p>
    <w:p w14:paraId="6DCF97D9" w14:textId="77777777" w:rsidR="00C02B03" w:rsidRDefault="00C624CC">
      <w:r>
        <w:t>g(T) is a piecewise stability classification function. The four-regime structure is locked. The threshold values T_low, T_mid, T_high are provisional calibration parameters subject to revision at v0.2. g(T) is used for regime labeling and trigger threshold evaluation only — it does not appear in the differential equation.</w:t>
      </w:r>
    </w:p>
    <w:p w14:paraId="50014369" w14:textId="77777777" w:rsidR="00C02B03" w:rsidRDefault="00C624CC">
      <w:r>
        <w:rPr>
          <w:rFonts w:ascii="Consolas" w:hAnsi="Consolas"/>
          <w:b/>
        </w:rPr>
        <w:t>g(T) — Stability Mapping Function (Locked Structure)</w:t>
      </w:r>
    </w:p>
    <w:p w14:paraId="5B83FC6B" w14:textId="77777777" w:rsidR="00C02B03" w:rsidRDefault="00C624CC">
      <w:r>
        <w:rPr>
          <w:rFonts w:ascii="Consolas" w:hAnsi="Consolas"/>
        </w:rPr>
        <w:t xml:space="preserve">  g(T) = Collapsed   if T(t) &lt; T_low</w:t>
      </w:r>
    </w:p>
    <w:p w14:paraId="71777693" w14:textId="77777777" w:rsidR="00C02B03" w:rsidRDefault="00C624CC">
      <w:r>
        <w:rPr>
          <w:rFonts w:ascii="Consolas" w:hAnsi="Consolas"/>
        </w:rPr>
        <w:t xml:space="preserve">  g(T) = Degraded    if T_low  ≤ T(t) &lt; T_mid</w:t>
      </w:r>
    </w:p>
    <w:p w14:paraId="0F0CE037" w14:textId="77777777" w:rsidR="00C02B03" w:rsidRDefault="00C624CC">
      <w:r>
        <w:rPr>
          <w:rFonts w:ascii="Consolas" w:hAnsi="Consolas"/>
        </w:rPr>
        <w:t xml:space="preserve">  g(T) = Stable      if T_mid  ≤ T(t) &lt; T_high</w:t>
      </w:r>
    </w:p>
    <w:p w14:paraId="7C02465D" w14:textId="77777777" w:rsidR="00C02B03" w:rsidRDefault="00C624CC">
      <w:r>
        <w:rPr>
          <w:rFonts w:ascii="Consolas" w:hAnsi="Consolas"/>
        </w:rPr>
        <w:t xml:space="preserve">  g(T) = Resilient   if T(t) ≥ T_high</w:t>
      </w:r>
    </w:p>
    <w:p w14:paraId="7E525A50" w14:textId="77777777" w:rsidR="00C02B03" w:rsidRDefault="00C02B03"/>
    <w:p w14:paraId="385FAB12" w14:textId="77777777" w:rsidR="00C02B03" w:rsidRDefault="00C624CC">
      <w:r>
        <w:rPr>
          <w:rFonts w:ascii="Consolas" w:hAnsi="Consolas"/>
        </w:rPr>
        <w:t xml:space="preserve">  Provisional default thresholds (v12–v16 simulation data):</w:t>
      </w:r>
    </w:p>
    <w:p w14:paraId="49329CB1" w14:textId="77777777" w:rsidR="00C02B03" w:rsidRDefault="00C624CC">
      <w:r>
        <w:rPr>
          <w:rFonts w:ascii="Consolas" w:hAnsi="Consolas"/>
        </w:rPr>
        <w:t xml:space="preserve">    T_low  = 0.30   aligns with FAILURE_STABILITY_THRESHOLD in simulation</w:t>
      </w:r>
    </w:p>
    <w:p w14:paraId="35B21342" w14:textId="77777777" w:rsidR="00C02B03" w:rsidRDefault="00C624CC">
      <w:r>
        <w:rPr>
          <w:rFonts w:ascii="Consolas" w:hAnsi="Consolas"/>
        </w:rPr>
        <w:t xml:space="preserve">    T_mid  = 0.50   system losing ground; degraded regime</w:t>
      </w:r>
    </w:p>
    <w:p w14:paraId="0B99A678" w14:textId="77777777" w:rsidR="00C02B03" w:rsidRDefault="00C624CC">
      <w:r>
        <w:rPr>
          <w:rFonts w:ascii="Consolas" w:hAnsi="Consolas"/>
        </w:rPr>
        <w:t xml:space="preserve">    T_high = 0.75   structural margin confirmed; resilient regime</w:t>
      </w:r>
    </w:p>
    <w:p w14:paraId="2093F4C1" w14:textId="77777777" w:rsidR="00C02B03" w:rsidRDefault="00C624CC">
      <w:r>
        <w:rPr>
          <w:i/>
        </w:rPr>
        <w:t>[PROVISIONAL] Thresholds T_low, T_mid, T_high are provisional defaults from v12–v16 data. Layer-specific to C07 and C04. Revision expected at v0.2.</w:t>
      </w:r>
    </w:p>
    <w:p w14:paraId="67215B90" w14:textId="77777777" w:rsidR="00C02B03" w:rsidRDefault="00C624CC">
      <w:pPr>
        <w:pStyle w:val="Heading20"/>
      </w:pPr>
      <w:r>
        <w:t>2.3 Minimal Dynamic System</w:t>
      </w:r>
    </w:p>
    <w:p w14:paraId="05C2A026" w14:textId="77777777" w:rsidR="00C02B03" w:rsidRDefault="00C624CC">
      <w:r>
        <w:rPr>
          <w:rFonts w:ascii="Consolas" w:hAnsi="Consolas"/>
        </w:rPr>
        <w:t>(1) Trust dynamics</w:t>
      </w:r>
    </w:p>
    <w:p w14:paraId="16867673" w14:textId="77777777" w:rsidR="00C02B03" w:rsidRDefault="00C624CC">
      <w:r>
        <w:rPr>
          <w:rFonts w:ascii="Consolas" w:hAnsi="Consolas"/>
        </w:rPr>
        <w:t>dT/dt = -aD + bI - cC + R(T, t)</w:t>
      </w:r>
    </w:p>
    <w:p w14:paraId="3F7AC66F" w14:textId="77777777" w:rsidR="00C02B03" w:rsidRDefault="00C624CC">
      <w:r>
        <w:rPr>
          <w:rFonts w:ascii="Consolas" w:hAnsi="Consolas"/>
        </w:rPr>
        <w:t>(2) Disturbance dynamics</w:t>
      </w:r>
    </w:p>
    <w:p w14:paraId="641B740D" w14:textId="77777777" w:rsidR="00C02B03" w:rsidRDefault="00C624CC">
      <w:r>
        <w:rPr>
          <w:rFonts w:ascii="Consolas" w:hAnsi="Consolas"/>
        </w:rPr>
        <w:t>dD/dt = E(t) + P(D, network) - λD</w:t>
      </w:r>
    </w:p>
    <w:p w14:paraId="0C400DDD" w14:textId="77777777" w:rsidR="00C02B03" w:rsidRDefault="00C624CC">
      <w:r>
        <w:rPr>
          <w:rFonts w:ascii="Consolas" w:hAnsi="Consolas"/>
        </w:rPr>
        <w:t>(3) Cognitive amplification dynamics</w:t>
      </w:r>
    </w:p>
    <w:p w14:paraId="1060836C" w14:textId="77777777" w:rsidR="00C02B03" w:rsidRDefault="00C624CC">
      <w:r>
        <w:rPr>
          <w:rFonts w:ascii="Consolas" w:hAnsi="Consolas"/>
        </w:rPr>
        <w:t>dC/dt = αD - μC</w:t>
      </w:r>
    </w:p>
    <w:p w14:paraId="619E792F" w14:textId="77777777" w:rsidR="00C02B03" w:rsidRDefault="00C624CC">
      <w:r>
        <w:rPr>
          <w:rFonts w:ascii="Consolas" w:hAnsi="Consolas"/>
        </w:rPr>
        <w:t>(4) Stability mapping</w:t>
      </w:r>
    </w:p>
    <w:p w14:paraId="179BEDB2" w14:textId="77777777" w:rsidR="00C02B03" w:rsidRDefault="00C624CC">
      <w:r>
        <w:rPr>
          <w:rFonts w:ascii="Consolas" w:hAnsi="Consolas"/>
        </w:rPr>
        <w:t>S(t) = g(T(t))</w:t>
      </w:r>
    </w:p>
    <w:p w14:paraId="53FA9589" w14:textId="77777777" w:rsidR="00C02B03" w:rsidRDefault="00C624CC">
      <w:pPr>
        <w:pStyle w:val="Heading20"/>
      </w:pPr>
      <w:r>
        <w:t>2.4 Parameter Definitions</w:t>
      </w:r>
    </w:p>
    <w:p w14:paraId="4F479ABC" w14:textId="77777777" w:rsidR="00C02B03" w:rsidRDefault="00C624CC">
      <w:pPr>
        <w:pStyle w:val="ListBullet"/>
      </w:pPr>
      <w:r>
        <w:t>a: disturbance damage intensity on trust</w:t>
      </w:r>
    </w:p>
    <w:p w14:paraId="090802B4" w14:textId="77777777" w:rsidR="00C02B03" w:rsidRDefault="00C624CC">
      <w:pPr>
        <w:pStyle w:val="ListBullet"/>
      </w:pPr>
      <w:r>
        <w:t>b: identity stability support for trust</w:t>
      </w:r>
    </w:p>
    <w:p w14:paraId="135C7628" w14:textId="77777777" w:rsidR="00C02B03" w:rsidRDefault="00C624CC">
      <w:pPr>
        <w:pStyle w:val="ListBullet"/>
      </w:pPr>
      <w:r>
        <w:t>c: cognitive distortion erosion of trust</w:t>
      </w:r>
    </w:p>
    <w:p w14:paraId="5D2D89F0" w14:textId="77777777" w:rsidR="00C02B03" w:rsidRDefault="00C624CC">
      <w:pPr>
        <w:pStyle w:val="ListBullet"/>
      </w:pPr>
      <w:r>
        <w:t>λ: disturbance decay coefficient (damping)</w:t>
      </w:r>
    </w:p>
    <w:p w14:paraId="371198E0" w14:textId="77777777" w:rsidR="00C02B03" w:rsidRDefault="00C624CC">
      <w:pPr>
        <w:pStyle w:val="ListBullet"/>
      </w:pPr>
      <w:r>
        <w:t>α: intensity of disturbance converting to cognitive amplification</w:t>
      </w:r>
    </w:p>
    <w:p w14:paraId="3922974D" w14:textId="77777777" w:rsidR="00C02B03" w:rsidRDefault="00C624CC">
      <w:pPr>
        <w:pStyle w:val="ListBullet"/>
      </w:pPr>
      <w:r>
        <w:t>μ: cognitive recovery capacity</w:t>
      </w:r>
    </w:p>
    <w:p w14:paraId="7F133B36" w14:textId="77777777" w:rsidR="00C02B03" w:rsidRDefault="00C624CC">
      <w:pPr>
        <w:pStyle w:val="ListBullet"/>
      </w:pPr>
      <w:r>
        <w:t>R: active recovery input (Chapter 5)</w:t>
      </w:r>
    </w:p>
    <w:p w14:paraId="1FD38972" w14:textId="77777777" w:rsidR="00C02B03" w:rsidRDefault="00C624CC">
      <w:pPr>
        <w:pStyle w:val="Heading30"/>
      </w:pPr>
      <w:r>
        <w:t>2.4.2 Recovery Function R(T,t) — Canonical Definition (V4.1 Patch)</w:t>
      </w:r>
    </w:p>
    <w:p w14:paraId="114C9396" w14:textId="77777777" w:rsidR="00C02B03" w:rsidRDefault="00C624CC">
      <w:r>
        <w:t>R(T,t) is an additive recovery force in the trust equation. This definition supersedes all prior uses of R as a scalar multiplier. The canonical form is:</w:t>
      </w:r>
    </w:p>
    <w:p w14:paraId="41C6ABAC" w14:textId="77777777" w:rsidR="00C02B03" w:rsidRDefault="00C624CC">
      <w:r>
        <w:rPr>
          <w:rFonts w:ascii="Consolas" w:hAnsi="Consolas"/>
          <w:b/>
        </w:rPr>
        <w:t>R(T, t) — Canonical Form (Locked)</w:t>
      </w:r>
    </w:p>
    <w:p w14:paraId="7DB4B894" w14:textId="77777777" w:rsidR="00C02B03" w:rsidRDefault="00C624CC">
      <w:r>
        <w:rPr>
          <w:rFonts w:ascii="Consolas" w:hAnsi="Consolas"/>
        </w:rPr>
        <w:t xml:space="preserve">  R(T, t) = r_base · (1 − T(t)) · κ(t)</w:t>
      </w:r>
    </w:p>
    <w:p w14:paraId="1919F077" w14:textId="77777777" w:rsidR="00C02B03" w:rsidRDefault="00C02B03"/>
    <w:p w14:paraId="132AD1E3" w14:textId="77777777" w:rsidR="00C02B03" w:rsidRDefault="00C624CC">
      <w:r>
        <w:rPr>
          <w:rFonts w:ascii="Consolas" w:hAnsi="Consolas"/>
        </w:rPr>
        <w:t xml:space="preserve">  r_base  = baseline recovery rate  [calibration target, v0.2]</w:t>
      </w:r>
    </w:p>
    <w:p w14:paraId="6CC29DF8" w14:textId="77777777" w:rsidR="00C02B03" w:rsidRDefault="00C624CC">
      <w:r>
        <w:rPr>
          <w:rFonts w:ascii="Consolas" w:hAnsi="Consolas"/>
        </w:rPr>
        <w:t xml:space="preserve">  T(t)    = current trust level, T ∈ [0, 1]</w:t>
      </w:r>
    </w:p>
    <w:p w14:paraId="01332F41" w14:textId="77777777" w:rsidR="00C02B03" w:rsidRDefault="00C624CC">
      <w:r>
        <w:rPr>
          <w:rFonts w:ascii="Consolas" w:hAnsi="Consolas"/>
        </w:rPr>
        <w:t xml:space="preserve">  κ(t)    = recovery capacity modifier, κ ∈ [0, 1]</w:t>
      </w:r>
    </w:p>
    <w:p w14:paraId="23A88357" w14:textId="77777777" w:rsidR="00C02B03" w:rsidRDefault="00C624CC">
      <w:r>
        <w:rPr>
          <w:rFonts w:ascii="Consolas" w:hAnsi="Consolas"/>
        </w:rPr>
        <w:t xml:space="preserve">             κ = 1.0  →  full institutional recovery capacity</w:t>
      </w:r>
    </w:p>
    <w:p w14:paraId="12C37953" w14:textId="77777777" w:rsidR="00C02B03" w:rsidRDefault="00C624CC">
      <w:r>
        <w:rPr>
          <w:rFonts w:ascii="Consolas" w:hAnsi="Consolas"/>
        </w:rPr>
        <w:t xml:space="preserve">             κ = 0.0  →  total recovery capacity collapse</w:t>
      </w:r>
    </w:p>
    <w:p w14:paraId="70122686" w14:textId="77777777" w:rsidR="00C02B03" w:rsidRDefault="00C624CC">
      <w:r>
        <w:rPr>
          <w:rFonts w:ascii="Consolas" w:hAnsi="Consolas"/>
        </w:rPr>
        <w:t xml:space="preserve">             κ(t) ≥ κ_min = 0.25  [protected floor, see §2.9.1]</w:t>
      </w:r>
    </w:p>
    <w:p w14:paraId="035CE22D" w14:textId="77777777" w:rsidR="00C02B03" w:rsidRDefault="00C02B03"/>
    <w:p w14:paraId="1D5D7B0B" w14:textId="77777777" w:rsidR="00C02B03" w:rsidRDefault="00C624CC">
      <w:r>
        <w:rPr>
          <w:rFonts w:ascii="Consolas" w:hAnsi="Consolas"/>
        </w:rPr>
        <w:t xml:space="preserve">  Properties:</w:t>
      </w:r>
    </w:p>
    <w:p w14:paraId="26460C4C" w14:textId="77777777" w:rsidR="00C02B03" w:rsidRDefault="00C624CC">
      <w:r>
        <w:rPr>
          <w:rFonts w:ascii="Consolas" w:hAnsi="Consolas"/>
        </w:rPr>
        <w:t xml:space="preserve">    Diminishing returns: as T → 1, R → 0</w:t>
      </w:r>
    </w:p>
    <w:p w14:paraId="68527508" w14:textId="77777777" w:rsidR="00C02B03" w:rsidRDefault="00C624CC">
      <w:r>
        <w:rPr>
          <w:rFonts w:ascii="Consolas" w:hAnsi="Consolas"/>
        </w:rPr>
        <w:t xml:space="preserve">    Capacity-gated:      as κ → 0, R → 0  (floor prevents deadlock)</w:t>
      </w:r>
    </w:p>
    <w:p w14:paraId="3E60A14D" w14:textId="77777777" w:rsidR="00C02B03" w:rsidRDefault="00C624CC">
      <w:r>
        <w:rPr>
          <w:rFonts w:ascii="Consolas" w:hAnsi="Consolas"/>
        </w:rPr>
        <w:t xml:space="preserve">    Additive:            R enters dT/dt directly, not as a rate multiplier</w:t>
      </w:r>
    </w:p>
    <w:p w14:paraId="1C18E84F" w14:textId="77777777" w:rsidR="00C02B03" w:rsidRDefault="00C624CC">
      <w:pPr>
        <w:pStyle w:val="Heading30"/>
      </w:pPr>
      <w:r>
        <w:t>2.4.1 Parameter Status and Calibration Requirement (V3.1 Addition)</w:t>
      </w:r>
    </w:p>
    <w:p w14:paraId="0294D04E" w14:textId="77777777" w:rsidR="00C02B03" w:rsidRDefault="00C624CC">
      <w:pPr>
        <w:pStyle w:val="Heading30"/>
      </w:pPr>
      <w:r>
        <w:t>2.4.1 Parameter Operative Ranges (V4.1 Patch — replaces Deferred note)</w:t>
      </w:r>
    </w:p>
    <w:p w14:paraId="2207FD41" w14:textId="77777777" w:rsidR="00C02B03" w:rsidRDefault="00C624CC">
      <w:r>
        <w:t>Parameter roles are structural (locked). The following operative ranges are provisional empirical bounds derived from SOE Simulation Program v12–v16. Parameters outside these ranges produce trivial stability or trivial collapse — both disqualified. Fine-point calibration remains a v0.2 deliverable.</w:t>
      </w:r>
    </w:p>
    <w:p w14:paraId="278B73F2" w14:textId="77777777" w:rsidR="00C02B03" w:rsidRDefault="00C624CC">
      <w:r>
        <w:rPr>
          <w:rFonts w:ascii="Consolas" w:hAnsi="Consolas"/>
          <w:b/>
        </w:rPr>
        <w:t>Parameter Operative Ranges (v12–v16 simulation basis)</w:t>
      </w:r>
    </w:p>
    <w:p w14:paraId="2BEBC06A" w14:textId="77777777" w:rsidR="00C02B03" w:rsidRDefault="00C624CC">
      <w:r>
        <w:rPr>
          <w:rFonts w:ascii="Consolas" w:hAnsi="Consolas"/>
        </w:rPr>
        <w:t xml:space="preserve">  a  (disturbance damage weight)        0.05 – 0.15   v12 stability envelope</w:t>
      </w:r>
    </w:p>
    <w:p w14:paraId="0E417083" w14:textId="77777777" w:rsidR="00C02B03" w:rsidRDefault="00C624CC">
      <w:r>
        <w:rPr>
          <w:rFonts w:ascii="Consolas" w:hAnsi="Consolas"/>
        </w:rPr>
        <w:t xml:space="preserve">  b  (identity support weight)          0.04 – 0.12   v12–v14 Pareto sweep</w:t>
      </w:r>
    </w:p>
    <w:p w14:paraId="7F86086F" w14:textId="77777777" w:rsidR="00C02B03" w:rsidRDefault="00C624CC">
      <w:r>
        <w:rPr>
          <w:rFonts w:ascii="Consolas" w:hAnsi="Consolas"/>
        </w:rPr>
        <w:t xml:space="preserve">  c  (cognitive distortion weight)      0.03 – 0.10   v12 secondary log</w:t>
      </w:r>
    </w:p>
    <w:p w14:paraId="53FE8907" w14:textId="77777777" w:rsidR="00C02B03" w:rsidRDefault="00C624CC">
      <w:r>
        <w:rPr>
          <w:rFonts w:ascii="Consolas" w:hAnsi="Consolas"/>
        </w:rPr>
        <w:t xml:space="preserve">  λ  (disturbance decay / SLM threshold)  0.26 – 0.32   v15–v16 fine sweep</w:t>
      </w:r>
    </w:p>
    <w:p w14:paraId="66DBB160" w14:textId="77777777" w:rsidR="00C02B03" w:rsidRDefault="00C624CC">
      <w:r>
        <w:rPr>
          <w:rFonts w:ascii="Consolas" w:hAnsi="Consolas"/>
        </w:rPr>
        <w:t xml:space="preserve">  α  (disturbance-to-cognition amplitude) 1.2  – 2.0    v12 trust-recovery loop</w:t>
      </w:r>
    </w:p>
    <w:p w14:paraId="153095EE" w14:textId="77777777" w:rsidR="00C02B03" w:rsidRDefault="00C624CC">
      <w:r>
        <w:rPr>
          <w:rFonts w:ascii="Consolas" w:hAnsi="Consolas"/>
        </w:rPr>
        <w:t xml:space="preserve">  μ  (cognitive recovery capacity)        0.05 – 0.20   v26 federation sweep</w:t>
      </w:r>
    </w:p>
    <w:p w14:paraId="03F48E14" w14:textId="77777777" w:rsidR="00C02B03" w:rsidRDefault="00C624CC">
      <w:r>
        <w:rPr>
          <w:i/>
        </w:rPr>
        <w:t>[PROVISIONAL] These ranges are operative bounds inside the Dynamic Core and Recovery Engine — not global SOE invariants. Fine calibration is a v0.2 deliverable.</w:t>
      </w:r>
    </w:p>
    <w:p w14:paraId="57FB34BC" w14:textId="77777777" w:rsidR="00C02B03" w:rsidRDefault="00C624CC">
      <w:pPr>
        <w:pStyle w:val="Heading20"/>
      </w:pPr>
      <w:r>
        <w:t>2.5 Key Structural Properties</w:t>
      </w:r>
    </w:p>
    <w:p w14:paraId="5B22F539" w14:textId="77777777" w:rsidR="00C02B03" w:rsidRDefault="00C624CC">
      <w:pPr>
        <w:pStyle w:val="Heading30"/>
      </w:pPr>
      <w:r>
        <w:t>Property 1: Trust Dominance</w:t>
      </w:r>
    </w:p>
    <w:p w14:paraId="67267F3F" w14:textId="77777777" w:rsidR="00C02B03" w:rsidRDefault="00C624CC">
      <w:r>
        <w:rPr>
          <w:rFonts w:ascii="Consolas" w:hAnsi="Consolas"/>
        </w:rPr>
        <w:t>T → 0 ⇒ S → 0</w:t>
      </w:r>
    </w:p>
    <w:p w14:paraId="4AEC712C" w14:textId="77777777" w:rsidR="00C02B03" w:rsidRDefault="00C624CC">
      <w:r>
        <w:t>i.e., trust is a necessary condition for system stability.</w:t>
      </w:r>
    </w:p>
    <w:p w14:paraId="6BBE844A" w14:textId="77777777" w:rsidR="00C02B03" w:rsidRDefault="00C624CC">
      <w:pPr>
        <w:pStyle w:val="Heading30"/>
      </w:pPr>
      <w:r>
        <w:t>Property 2: Bounded Propagation</w:t>
      </w:r>
    </w:p>
    <w:p w14:paraId="06E60CE3" w14:textId="77777777" w:rsidR="00C02B03" w:rsidRDefault="00C624CC">
      <w:r>
        <w:rPr>
          <w:rFonts w:ascii="Consolas" w:hAnsi="Consolas"/>
        </w:rPr>
        <w:t>P(D, network) &lt; threshold</w:t>
      </w:r>
    </w:p>
    <w:p w14:paraId="428919A3" w14:textId="77777777" w:rsidR="00C02B03" w:rsidRDefault="00C624CC">
      <w:r>
        <w:t>The system has no stable global ignition phase.</w:t>
      </w:r>
    </w:p>
    <w:p w14:paraId="20A94C65" w14:textId="77777777" w:rsidR="00C02B03" w:rsidRDefault="00C624CC">
      <w:pPr>
        <w:pStyle w:val="Heading30"/>
      </w:pPr>
      <w:r>
        <w:t>Property 3: Recovery Asymmetry</w:t>
      </w:r>
    </w:p>
    <w:p w14:paraId="19E491CA" w14:textId="77777777" w:rsidR="00C02B03" w:rsidRDefault="00C624CC">
      <w:r>
        <w:rPr>
          <w:rFonts w:ascii="Consolas" w:hAnsi="Consolas"/>
        </w:rPr>
        <w:t>|dT/dt|_collapse &gt; |dT/dt|_recovery</w:t>
      </w:r>
    </w:p>
    <w:p w14:paraId="70B9B6B7" w14:textId="77777777" w:rsidR="00C02B03" w:rsidRDefault="00C624CC">
      <w:r>
        <w:t>i.e., collapse is faster than natural recovery, therefore requiring: R(t) &gt; 0 (active recovery mechanism).</w:t>
      </w:r>
    </w:p>
    <w:p w14:paraId="1FA37D7F" w14:textId="77777777" w:rsidR="00C02B03" w:rsidRDefault="00C624CC">
      <w:pPr>
        <w:pStyle w:val="Heading20"/>
      </w:pPr>
      <w:r>
        <w:t>2.6 Equilibrium and Regime Analysis</w:t>
      </w:r>
    </w:p>
    <w:p w14:paraId="5E124415" w14:textId="77777777" w:rsidR="00C02B03" w:rsidRDefault="00C624CC">
      <w:r>
        <w:rPr>
          <w:rFonts w:ascii="Consolas" w:hAnsi="Consolas"/>
        </w:rPr>
        <w:t>Equilibrium conditions</w:t>
      </w:r>
    </w:p>
    <w:p w14:paraId="7DCAB663" w14:textId="77777777" w:rsidR="00C02B03" w:rsidRDefault="00C624CC">
      <w:r>
        <w:rPr>
          <w:rFonts w:ascii="Consolas" w:hAnsi="Consolas"/>
        </w:rPr>
        <w:t>dT/dt = 0</w:t>
      </w:r>
    </w:p>
    <w:p w14:paraId="64C3EF38" w14:textId="77777777" w:rsidR="00C02B03" w:rsidRDefault="00C624CC">
      <w:r>
        <w:rPr>
          <w:rFonts w:ascii="Consolas" w:hAnsi="Consolas"/>
        </w:rPr>
        <w:t>dD/dt = 0</w:t>
      </w:r>
    </w:p>
    <w:p w14:paraId="4BBD2FE7" w14:textId="77777777" w:rsidR="00C02B03" w:rsidRDefault="00C624CC">
      <w:r>
        <w:rPr>
          <w:rFonts w:ascii="Consolas" w:hAnsi="Consolas"/>
        </w:rPr>
        <w:t>dC/dt = 0</w:t>
      </w:r>
    </w:p>
    <w:p w14:paraId="33E394B9" w14:textId="77777777" w:rsidR="00C02B03" w:rsidRDefault="00C624CC">
      <w:pPr>
        <w:pStyle w:val="ListBullet"/>
      </w:pPr>
      <w:r>
        <w:t>High-Control Regime: λ high, R strong; system is stable but internal structure is masked</w:t>
      </w:r>
    </w:p>
    <w:p w14:paraId="3CCD54F3" w14:textId="77777777" w:rsidR="00C02B03" w:rsidRDefault="00C624CC">
      <w:pPr>
        <w:pStyle w:val="ListBullet"/>
      </w:pPr>
      <w:r>
        <w:t>Intermediate Regime: D and control near equilibrium; structure becomes visible and adjustable</w:t>
      </w:r>
    </w:p>
    <w:p w14:paraId="2C40BCA7" w14:textId="77777777" w:rsidR="00C02B03" w:rsidRDefault="00C624CC">
      <w:pPr>
        <w:pStyle w:val="ListBullet"/>
      </w:pPr>
      <w:r>
        <w:t>Collapse Regime: T &lt; T_critical; disturbance dominates, system destabilizes</w:t>
      </w:r>
    </w:p>
    <w:p w14:paraId="4A922C5B" w14:textId="77777777" w:rsidR="00C02B03" w:rsidRDefault="00C624CC">
      <w:pPr>
        <w:pStyle w:val="Heading20"/>
      </w:pPr>
      <w:r>
        <w:t>2.7 Network Extension (Multi-node)</w:t>
      </w:r>
    </w:p>
    <w:p w14:paraId="64BC8928" w14:textId="77777777" w:rsidR="00C02B03" w:rsidRDefault="00C624CC">
      <w:r>
        <w:rPr>
          <w:rFonts w:ascii="Consolas" w:hAnsi="Consolas"/>
        </w:rPr>
        <w:t>dD_i/dt = E_i + Σ k_D D_j - λD_i</w:t>
      </w:r>
    </w:p>
    <w:p w14:paraId="2FE6A52A" w14:textId="77777777" w:rsidR="00C02B03" w:rsidRDefault="00C624CC">
      <w:r>
        <w:rPr>
          <w:rFonts w:ascii="Consolas" w:hAnsi="Consolas"/>
        </w:rPr>
        <w:t>dC_i/dt = αD_i + Σ k_C C_j - μC_i</w:t>
      </w:r>
    </w:p>
    <w:p w14:paraId="3E5B09BC" w14:textId="77777777" w:rsidR="00C02B03" w:rsidRDefault="00C624CC">
      <w:r>
        <w:rPr>
          <w:rFonts w:ascii="Consolas" w:hAnsi="Consolas"/>
        </w:rPr>
        <w:t>dT_i/dt = -aD_i + bI_i - cC_i + Σ k_T T_j + R_i</w:t>
      </w:r>
    </w:p>
    <w:p w14:paraId="45914418" w14:textId="77777777" w:rsidR="00C02B03" w:rsidRDefault="00C624CC">
      <w:pPr>
        <w:pStyle w:val="ListBullet"/>
      </w:pPr>
      <w:r>
        <w:t>Failure propagation: always-on</w:t>
      </w:r>
    </w:p>
    <w:p w14:paraId="70EE1B8A" w14:textId="77777777" w:rsidR="00C02B03" w:rsidRDefault="00C624CC">
      <w:pPr>
        <w:pStyle w:val="ListBullet"/>
      </w:pPr>
      <w:r>
        <w:t>Recovery propagation: conditional</w:t>
      </w:r>
    </w:p>
    <w:p w14:paraId="79A380A1" w14:textId="77777777" w:rsidR="00C02B03" w:rsidRDefault="00C624CC">
      <w:r>
        <w:t>This means: the coordination system must actively suppress failure propagation.</w:t>
      </w:r>
    </w:p>
    <w:p w14:paraId="108A984D" w14:textId="77777777" w:rsidR="00C02B03" w:rsidRDefault="00C624CC">
      <w:pPr>
        <w:pStyle w:val="Heading20"/>
      </w:pPr>
      <w:r>
        <w:t>2.8 Coupling with System Modules</w:t>
      </w:r>
    </w:p>
    <w:p w14:paraId="30018689" w14:textId="77777777" w:rsidR="00C02B03" w:rsidRDefault="00C624CC">
      <w:pPr>
        <w:pStyle w:val="ListBullet"/>
      </w:pPr>
      <w:r>
        <w:t>Chapter 5 (Re-entry) → R(t)</w:t>
      </w:r>
    </w:p>
    <w:p w14:paraId="4592F0F6" w14:textId="77777777" w:rsidR="00C02B03" w:rsidRDefault="00C624CC">
      <w:pPr>
        <w:pStyle w:val="ListBullet"/>
      </w:pPr>
      <w:r>
        <w:t>Chapter 5 (Identity) → I(t)</w:t>
      </w:r>
    </w:p>
    <w:p w14:paraId="3132FA3D" w14:textId="77777777" w:rsidR="00C02B03" w:rsidRDefault="00C624CC">
      <w:pPr>
        <w:pStyle w:val="ListBullet"/>
      </w:pPr>
      <w:r>
        <w:t>Chapter 3 (Meta) → parameter constraints</w:t>
      </w:r>
    </w:p>
    <w:p w14:paraId="0BB6CD15" w14:textId="77777777" w:rsidR="00C02B03" w:rsidRDefault="00C624CC">
      <w:pPr>
        <w:pStyle w:val="ListBullet"/>
      </w:pPr>
      <w:r>
        <w:t>Section 6.7 (Hero) → temporary structural transition</w:t>
      </w:r>
    </w:p>
    <w:p w14:paraId="7EE646B6" w14:textId="77777777" w:rsidR="00C02B03" w:rsidRDefault="00C624CC">
      <w:pPr>
        <w:pStyle w:val="ListBullet"/>
      </w:pPr>
      <w:r>
        <w:t>Chapter 5 (CI) → network structure</w:t>
      </w:r>
    </w:p>
    <w:p w14:paraId="6333BB23" w14:textId="77777777" w:rsidR="00C02B03" w:rsidRDefault="00C624CC">
      <w:pPr>
        <w:pStyle w:val="Heading20"/>
      </w:pPr>
      <w:r>
        <w:t>2.9 Meta Constraints (Parameter Layer)</w:t>
      </w:r>
    </w:p>
    <w:p w14:paraId="529F13D7" w14:textId="77777777" w:rsidR="00C02B03" w:rsidRDefault="00C624CC">
      <w:r>
        <w:t>Meta Governance does not change equations, but constrains parameters:</w:t>
      </w:r>
    </w:p>
    <w:p w14:paraId="3BC90F0D" w14:textId="77777777" w:rsidR="00C02B03" w:rsidRDefault="00C624CC">
      <w:r>
        <w:rPr>
          <w:rFonts w:ascii="Consolas" w:hAnsi="Consolas"/>
        </w:rPr>
        <w:t>λ &gt; λ_min</w:t>
      </w:r>
    </w:p>
    <w:p w14:paraId="2B532770" w14:textId="77777777" w:rsidR="00C02B03" w:rsidRDefault="00C624CC">
      <w:r>
        <w:rPr>
          <w:rFonts w:ascii="Consolas" w:hAnsi="Consolas"/>
        </w:rPr>
        <w:t>R ≥ 0 when T &lt; threshold</w:t>
      </w:r>
    </w:p>
    <w:p w14:paraId="301CB2A1" w14:textId="77777777" w:rsidR="00C02B03" w:rsidRDefault="00C624CC">
      <w:r>
        <w:rPr>
          <w:rFonts w:ascii="Consolas" w:hAnsi="Consolas"/>
        </w:rPr>
        <w:t>Propagation bounded</w:t>
      </w:r>
    </w:p>
    <w:p w14:paraId="57FD9424" w14:textId="77777777" w:rsidR="00C02B03" w:rsidRDefault="00C624CC">
      <w:pPr>
        <w:pStyle w:val="Heading30"/>
      </w:pPr>
      <w:r>
        <w:t>2.9.1 Recovery Capacity Floor κ_min (V4.1 Patch — Sim-Backed)</w:t>
      </w:r>
    </w:p>
    <w:p w14:paraId="3629181F" w14:textId="77777777" w:rsidR="00C02B03" w:rsidRDefault="00C624CC">
      <w:r>
        <w:t>A dual-failure simulation (dual_failure_test.py, May 2026, 30 Monte Carlo runs × 3 conditions × 400 steps) identified a critical deadlock threshold: when κ destruction reaches 75–80%, the deadlock rate rises sharply from 0% to 50–77%. Below 75% destruction, deadlock rate = 0%.</w:t>
      </w:r>
    </w:p>
    <w:p w14:paraId="618F3E71" w14:textId="77777777" w:rsidR="00C02B03" w:rsidRDefault="00C624CC">
      <w:r>
        <w:t>Resolution: The following constraint is added to the Recovery Engine (C01) and enforced by the Stability Lock Mechanism (C04):</w:t>
      </w:r>
    </w:p>
    <w:p w14:paraId="4F5B6571" w14:textId="77777777" w:rsidR="00C02B03" w:rsidRDefault="00C624CC">
      <w:r>
        <w:rPr>
          <w:rFonts w:ascii="Consolas" w:hAnsi="Consolas"/>
          <w:b/>
        </w:rPr>
        <w:t>κ_min Protected Floor (Sim-Backed)</w:t>
      </w:r>
    </w:p>
    <w:p w14:paraId="004F8B94" w14:textId="77777777" w:rsidR="00C02B03" w:rsidRDefault="00C624CC">
      <w:r>
        <w:rPr>
          <w:rFonts w:ascii="Consolas" w:hAnsi="Consolas"/>
        </w:rPr>
        <w:t xml:space="preserve">  κ(t) ≥ κ_min = 0.25  at all times within the Recovery Engine layer.</w:t>
      </w:r>
    </w:p>
    <w:p w14:paraId="06AA52FC" w14:textId="77777777" w:rsidR="00C02B03" w:rsidRDefault="00C02B03"/>
    <w:p w14:paraId="4F3E3316" w14:textId="77777777" w:rsidR="00C02B03" w:rsidRDefault="00C624CC">
      <w:r>
        <w:rPr>
          <w:rFonts w:ascii="Consolas" w:hAnsi="Consolas"/>
        </w:rPr>
        <w:t xml:space="preserve">  Derivation:</w:t>
      </w:r>
    </w:p>
    <w:p w14:paraId="203ABB48" w14:textId="77777777" w:rsidR="00C02B03" w:rsidRDefault="00C624CC">
      <w:r>
        <w:rPr>
          <w:rFonts w:ascii="Consolas" w:hAnsi="Consolas"/>
        </w:rPr>
        <w:t xml:space="preserve">    75% κ destruction → κ_remaining = 0.25 → deadlock rate = 0%</w:t>
      </w:r>
    </w:p>
    <w:p w14:paraId="082F7627" w14:textId="77777777" w:rsidR="00C02B03" w:rsidRDefault="00C624CC">
      <w:r>
        <w:rPr>
          <w:rFonts w:ascii="Consolas" w:hAnsi="Consolas"/>
        </w:rPr>
        <w:t xml:space="preserve">    80% κ destruction → κ_remaining = 0.20 → deadlock rate = 50%  [insufficient]</w:t>
      </w:r>
    </w:p>
    <w:p w14:paraId="1FD4641A" w14:textId="77777777" w:rsidR="00C02B03" w:rsidRDefault="00C02B03"/>
    <w:p w14:paraId="3210FA2F" w14:textId="77777777" w:rsidR="00C02B03" w:rsidRDefault="00C624CC">
      <w:r>
        <w:rPr>
          <w:rFonts w:ascii="Consolas" w:hAnsi="Consolas"/>
        </w:rPr>
        <w:t xml:space="preserve">  Implementation (C04 — Stability Lock Mechanism):</w:t>
      </w:r>
    </w:p>
    <w:p w14:paraId="505AB484" w14:textId="77777777" w:rsidR="00C02B03" w:rsidRDefault="00C624CC">
      <w:r>
        <w:rPr>
          <w:rFonts w:ascii="Consolas" w:hAnsi="Consolas"/>
        </w:rPr>
        <w:t xml:space="preserve">    When κ(t) approaches κ_min, C04 triggers Trigger A regardless of T(t).</w:t>
      </w:r>
    </w:p>
    <w:p w14:paraId="42CC04D1" w14:textId="77777777" w:rsidR="00C02B03" w:rsidRDefault="00C624CC">
      <w:r>
        <w:rPr>
          <w:rFonts w:ascii="Consolas" w:hAnsi="Consolas"/>
        </w:rPr>
        <w:t xml:space="preserve">    κ collapse is a leading indicator of deadlock.</w:t>
      </w:r>
    </w:p>
    <w:p w14:paraId="27E1B01A" w14:textId="77777777" w:rsidR="00C02B03" w:rsidRDefault="00C624CC">
      <w:r>
        <w:rPr>
          <w:rFonts w:ascii="Consolas" w:hAnsi="Consolas"/>
        </w:rPr>
        <w:t xml:space="preserve">    C04 must respond before trust collapse completes — not after.</w:t>
      </w:r>
    </w:p>
    <w:p w14:paraId="182D97AF" w14:textId="77777777" w:rsidR="00C02B03" w:rsidRDefault="00C624CC">
      <w:r>
        <w:rPr>
          <w:i/>
        </w:rPr>
        <w:t>[PROVISIONAL] κ_min = 0.25 is a provisional sim-backed value. Layer-specific to C01 and C04. Not a global SOE invariant. Revision requires re-validation via dual-failure simulation.</w:t>
      </w:r>
    </w:p>
    <w:p w14:paraId="2820DDEE" w14:textId="77777777" w:rsidR="00C02B03" w:rsidRDefault="00C624CC">
      <w:pPr>
        <w:pStyle w:val="Heading20"/>
      </w:pPr>
      <w:r>
        <w:t>2.10 System Explanatory Power</w:t>
      </w:r>
    </w:p>
    <w:p w14:paraId="0FEEC6A2" w14:textId="77777777" w:rsidR="00C02B03" w:rsidRDefault="00C624CC">
      <w:pPr>
        <w:pStyle w:val="ListBullet"/>
      </w:pPr>
      <w:r>
        <w:t>Why the system collapses: D ↑ → T ↓ → S ↓</w:t>
      </w:r>
    </w:p>
    <w:p w14:paraId="56470027" w14:textId="77777777" w:rsidR="00C02B03" w:rsidRDefault="00C624CC">
      <w:pPr>
        <w:pStyle w:val="ListBullet"/>
      </w:pPr>
      <w:r>
        <w:t>Why recovery is difficult: Natural R ≈ 0</w:t>
      </w:r>
    </w:p>
    <w:p w14:paraId="7CDDC70F" w14:textId="77777777" w:rsidR="00C02B03" w:rsidRDefault="00C624CC">
      <w:pPr>
        <w:pStyle w:val="ListBullet"/>
      </w:pPr>
      <w:r>
        <w:t>Why identity structure is needed: I ↓ → T ↓</w:t>
      </w:r>
    </w:p>
    <w:p w14:paraId="632A840E" w14:textId="77777777" w:rsidR="00C02B03" w:rsidRDefault="00C624CC">
      <w:pPr>
        <w:pStyle w:val="ListBullet"/>
      </w:pPr>
      <w:r>
        <w:t>Why the re-entry layer is needed: R ↑ → T recovery ↑</w:t>
      </w:r>
    </w:p>
    <w:p w14:paraId="711905CB" w14:textId="77777777" w:rsidR="00C02B03" w:rsidRDefault="00C624CC">
      <w:pPr>
        <w:pStyle w:val="Heading20"/>
      </w:pPr>
      <w:r>
        <w:t>2.11 Chapter Conclusion</w:t>
      </w:r>
    </w:p>
    <w:p w14:paraId="68002E7C" w14:textId="77777777" w:rsidR="00C02B03" w:rsidRDefault="00C624CC">
      <w:r>
        <w:t>SOE can be expressed as: a dynamic system with trust as the core variable, disturbance as the driver, cognition as the amplifier, and identity as the support.</w:t>
      </w:r>
    </w:p>
    <w:p w14:paraId="6A04410F" w14:textId="77777777" w:rsidR="00C02B03" w:rsidRDefault="00C624CC">
      <w:r>
        <w:t>Its stability depends on: Recovery capacity ≥ Disturbance impact.</w:t>
      </w:r>
    </w:p>
    <w:p w14:paraId="4040B983" w14:textId="77777777" w:rsidR="00C02B03" w:rsidRDefault="00C624CC">
      <w:pPr>
        <w:pStyle w:val="Heading20"/>
      </w:pPr>
      <w:r>
        <w:t>2.12 Stability Condition (Core Inequality)</w:t>
      </w:r>
    </w:p>
    <w:p w14:paraId="0E19A0FF" w14:textId="77777777" w:rsidR="00C02B03" w:rsidRDefault="00C624CC">
      <w:r>
        <w:rPr>
          <w:rFonts w:ascii="Consolas" w:hAnsi="Consolas"/>
        </w:rPr>
        <w:t>Theorem 1 — Stability Condition</w:t>
      </w:r>
    </w:p>
    <w:p w14:paraId="08421847" w14:textId="77777777" w:rsidR="00C02B03" w:rsidRDefault="00C624CC">
      <w:r>
        <w:rPr>
          <w:rFonts w:ascii="Consolas" w:hAnsi="Consolas"/>
        </w:rPr>
        <w:t>bI + R &gt; aD + cC</w:t>
      </w:r>
    </w:p>
    <w:p w14:paraId="6AAA13C3" w14:textId="77777777" w:rsidR="00C02B03" w:rsidRDefault="00C624CC">
      <w:r>
        <w:t>The system is stable if and only if: identity support (I) and recovery capacity (R) can outweigh disturbance damage (D) and cognitive amplification (C).</w:t>
      </w:r>
    </w:p>
    <w:p w14:paraId="19C513FB" w14:textId="77777777" w:rsidR="00C02B03" w:rsidRDefault="00C624CC">
      <w:pPr>
        <w:pStyle w:val="Heading20"/>
      </w:pPr>
      <w:r>
        <w:t>2.13 Collapse Condition</w:t>
      </w:r>
    </w:p>
    <w:p w14:paraId="389C4C7D" w14:textId="77777777" w:rsidR="00C02B03" w:rsidRDefault="00C624CC">
      <w:r>
        <w:rPr>
          <w:rFonts w:ascii="Consolas" w:hAnsi="Consolas"/>
        </w:rPr>
        <w:t>Theorem 2 — Collapse Condition</w:t>
      </w:r>
    </w:p>
    <w:p w14:paraId="5F2F3C1D" w14:textId="77777777" w:rsidR="00C02B03" w:rsidRDefault="00C624CC">
      <w:r>
        <w:rPr>
          <w:rFonts w:ascii="Consolas" w:hAnsi="Consolas"/>
        </w:rPr>
        <w:t>aD + cC &gt; bI + R</w:t>
      </w:r>
    </w:p>
    <w:p w14:paraId="3222032C" w14:textId="77777777" w:rsidR="00C02B03" w:rsidRDefault="00C624CC">
      <w:r>
        <w:t>When disturbance + cognitive amplification exceeds support capacity: the system enters the collapse zone.</w:t>
      </w:r>
    </w:p>
    <w:p w14:paraId="5DE07245" w14:textId="77777777" w:rsidR="00C02B03" w:rsidRDefault="00C624CC">
      <w:pPr>
        <w:pStyle w:val="Heading20"/>
      </w:pPr>
      <w:r>
        <w:t>2.14 Critical Zone</w:t>
      </w:r>
    </w:p>
    <w:p w14:paraId="068C9F41" w14:textId="77777777" w:rsidR="00C02B03" w:rsidRDefault="00C624CC">
      <w:r>
        <w:rPr>
          <w:rFonts w:ascii="Consolas" w:hAnsi="Consolas"/>
        </w:rPr>
        <w:t>bI + R ≈ aD + cC</w:t>
      </w:r>
    </w:p>
    <w:p w14:paraId="5BC64073" w14:textId="77777777" w:rsidR="00C02B03" w:rsidRDefault="00C624CC">
      <w:pPr>
        <w:pStyle w:val="ListBullet"/>
      </w:pPr>
      <w:r>
        <w:t>System is highly sensitive</w:t>
      </w:r>
    </w:p>
    <w:p w14:paraId="5FA372B0" w14:textId="77777777" w:rsidR="00C02B03" w:rsidRDefault="00C624CC">
      <w:pPr>
        <w:pStyle w:val="ListBullet"/>
      </w:pPr>
      <w:r>
        <w:t>Small changes → large outcomes</w:t>
      </w:r>
    </w:p>
    <w:p w14:paraId="1C73ADE5" w14:textId="77777777" w:rsidR="00C02B03" w:rsidRDefault="00C624CC">
      <w:pPr>
        <w:pStyle w:val="ListBullet"/>
      </w:pPr>
      <w:r>
        <w:t>Hero mechanism most likely to emerge (Section 6.7)</w:t>
      </w:r>
    </w:p>
    <w:p w14:paraId="1CE2E982" w14:textId="77777777" w:rsidR="00C02B03" w:rsidRDefault="00C624CC">
      <w:pPr>
        <w:pStyle w:val="ListBullet"/>
      </w:pPr>
      <w:r>
        <w:t>Meta triggers most frequent (Chapter 3)</w:t>
      </w:r>
    </w:p>
    <w:p w14:paraId="4824E65C" w14:textId="77777777" w:rsidR="00C02B03" w:rsidRDefault="00C624CC">
      <w:pPr>
        <w:pStyle w:val="Heading20"/>
      </w:pPr>
      <w:r>
        <w:t>2.15 Phase Diagram Intuition</w:t>
      </w:r>
    </w:p>
    <w:p w14:paraId="4AA631DC" w14:textId="77777777" w:rsidR="00C02B03" w:rsidRDefault="00C624CC">
      <w:pPr>
        <w:pStyle w:val="ListBullet"/>
      </w:pPr>
      <w:r>
        <w:t>Horizontal axis: damage intensity aD + cC</w:t>
      </w:r>
    </w:p>
    <w:p w14:paraId="64D3A7FA" w14:textId="77777777" w:rsidR="00C02B03" w:rsidRDefault="00C624CC">
      <w:pPr>
        <w:pStyle w:val="ListBullet"/>
      </w:pPr>
      <w:r>
        <w:t>Vertical axis: recovery capacity bI + R</w:t>
      </w:r>
    </w:p>
    <w:p w14:paraId="26E0009B" w14:textId="77777777" w:rsidR="00C02B03" w:rsidRDefault="00C624CC">
      <w:pPr>
        <w:pStyle w:val="ListBullet"/>
      </w:pPr>
      <w:r>
        <w:t>Stable zone: bI + R &gt;&gt; aD + cC</w:t>
      </w:r>
    </w:p>
    <w:p w14:paraId="7A840B87" w14:textId="77777777" w:rsidR="00C02B03" w:rsidRDefault="00C624CC">
      <w:pPr>
        <w:pStyle w:val="ListBullet"/>
      </w:pPr>
      <w:r>
        <w:t>Critical zone: ≈</w:t>
      </w:r>
    </w:p>
    <w:p w14:paraId="36BB365A" w14:textId="77777777" w:rsidR="00C02B03" w:rsidRDefault="00C624CC">
      <w:pPr>
        <w:pStyle w:val="ListBullet"/>
      </w:pPr>
      <w:r>
        <w:t>Collapse zone: aD + cC &gt;&gt; bI + R</w:t>
      </w:r>
    </w:p>
    <w:p w14:paraId="4720DB5C" w14:textId="77777777" w:rsidR="00C02B03" w:rsidRDefault="00C624CC">
      <w:pPr>
        <w:pStyle w:val="Heading20"/>
      </w:pPr>
      <w:r>
        <w:t>2.16 Recovery Asymmetry Theorem</w:t>
      </w:r>
    </w:p>
    <w:p w14:paraId="528C28E5" w14:textId="77777777" w:rsidR="00C02B03" w:rsidRDefault="00C624CC">
      <w:r>
        <w:rPr>
          <w:rFonts w:ascii="Consolas" w:hAnsi="Consolas"/>
        </w:rPr>
        <w:t>Theorem 3 — Recovery Asymmetry</w:t>
      </w:r>
    </w:p>
    <w:p w14:paraId="6609B62D" w14:textId="77777777" w:rsidR="00C02B03" w:rsidRDefault="00C624CC">
      <w:r>
        <w:rPr>
          <w:rFonts w:ascii="Consolas" w:hAnsi="Consolas"/>
        </w:rPr>
        <w:t>|dT/dt|_collapse &gt; |dT/dt|_recovery</w:t>
      </w:r>
    </w:p>
    <w:p w14:paraId="1D9EC626" w14:textId="77777777" w:rsidR="00C02B03" w:rsidRDefault="00C624CC">
      <w:r>
        <w:t>This directly explains why Chapter 5 (Re-entry) and Chapter 3 (Meta) are necessary.</w:t>
      </w:r>
    </w:p>
    <w:p w14:paraId="6F24658F" w14:textId="77777777" w:rsidR="00C02B03" w:rsidRDefault="00C624CC">
      <w:pPr>
        <w:pStyle w:val="Heading20"/>
      </w:pPr>
      <w:r>
        <w:t>2.17 Bounded Propagation Theorem</w:t>
      </w:r>
    </w:p>
    <w:p w14:paraId="62592345" w14:textId="77777777" w:rsidR="00C02B03" w:rsidRDefault="00C624CC">
      <w:r>
        <w:rPr>
          <w:rFonts w:ascii="Consolas" w:hAnsi="Consolas"/>
        </w:rPr>
        <w:t>Theorem 4 — Bounded Propagation</w:t>
      </w:r>
    </w:p>
    <w:p w14:paraId="10AB05E1" w14:textId="77777777" w:rsidR="00C02B03" w:rsidRDefault="00C624CC">
      <w:r>
        <w:rPr>
          <w:rFonts w:ascii="Consolas" w:hAnsi="Consolas"/>
        </w:rPr>
        <w:t>P(D) ≤ D_max</w:t>
      </w:r>
    </w:p>
    <w:p w14:paraId="0C0D4D3A" w14:textId="77777777" w:rsidR="00C02B03" w:rsidRDefault="00C624CC">
      <w:pPr>
        <w:pStyle w:val="ListBullet"/>
      </w:pPr>
      <w:r>
        <w:t>Disturbance does not spread indefinitely</w:t>
      </w:r>
    </w:p>
    <w:p w14:paraId="75585E4B" w14:textId="77777777" w:rsidR="00C02B03" w:rsidRDefault="00C624CC">
      <w:pPr>
        <w:pStyle w:val="ListBullet"/>
      </w:pPr>
      <w:r>
        <w:t>The system will not spontaneously enter global loss of control</w:t>
      </w:r>
    </w:p>
    <w:p w14:paraId="5A26543D" w14:textId="77777777" w:rsidR="00C02B03" w:rsidRDefault="00C624CC">
      <w:pPr>
        <w:pStyle w:val="ListBullet"/>
      </w:pPr>
      <w:r>
        <w:t>Supported by simulation</w:t>
      </w:r>
    </w:p>
    <w:p w14:paraId="0B7A7EB5" w14:textId="77777777" w:rsidR="00C02B03" w:rsidRDefault="00C624CC">
      <w:pPr>
        <w:pStyle w:val="Heading20"/>
      </w:pPr>
      <w:r>
        <w:t>2.18 Integrated System Explanatory Capacity</w:t>
      </w:r>
    </w:p>
    <w:p w14:paraId="755B915C" w14:textId="77777777" w:rsidR="00C02B03" w:rsidRDefault="00C624CC">
      <w:pPr>
        <w:pStyle w:val="ListBullet"/>
      </w:pPr>
      <w:r>
        <w:t>Why the system collapses: D ↑ + C ↑ → exceeds threshold</w:t>
      </w:r>
    </w:p>
    <w:p w14:paraId="54E46BAF" w14:textId="77777777" w:rsidR="00C02B03" w:rsidRDefault="00C624CC">
      <w:pPr>
        <w:pStyle w:val="ListBullet"/>
      </w:pPr>
      <w:r>
        <w:t>Why recovery is difficult: natural R is small</w:t>
      </w:r>
    </w:p>
    <w:p w14:paraId="5A03FCC1" w14:textId="77777777" w:rsidR="00C02B03" w:rsidRDefault="00C624CC">
      <w:pPr>
        <w:pStyle w:val="ListBullet"/>
      </w:pPr>
      <w:r>
        <w:t>Why identity is needed: I → T support</w:t>
      </w:r>
    </w:p>
    <w:p w14:paraId="66044C55" w14:textId="77777777" w:rsidR="00C02B03" w:rsidRDefault="00C624CC">
      <w:pPr>
        <w:pStyle w:val="ListBullet"/>
      </w:pPr>
      <w:r>
        <w:t>Why the re-entry layer is needed: R ↑</w:t>
      </w:r>
    </w:p>
    <w:p w14:paraId="4DF13903" w14:textId="77777777" w:rsidR="00C02B03" w:rsidRDefault="00C624CC">
      <w:pPr>
        <w:pStyle w:val="ListBullet"/>
      </w:pPr>
      <w:r>
        <w:t>Why the Hero is needed: to push the system across the boundary in the critical zone</w:t>
      </w:r>
    </w:p>
    <w:p w14:paraId="3A2503A7" w14:textId="77777777" w:rsidR="00C02B03" w:rsidRDefault="00C624CC">
      <w:pPr>
        <w:pStyle w:val="Heading20"/>
      </w:pPr>
      <w:r>
        <w:t>2.19 A Critical Civilizational Conclusion</w:t>
      </w:r>
    </w:p>
    <w:p w14:paraId="3909F629" w14:textId="77777777" w:rsidR="00C02B03" w:rsidRDefault="00C624CC">
      <w:r>
        <w:rPr>
          <w:rFonts w:ascii="Consolas" w:hAnsi="Consolas"/>
        </w:rPr>
        <w:t>Core Statement</w:t>
      </w:r>
    </w:p>
    <w:p w14:paraId="4E354A3A" w14:textId="77777777" w:rsidR="00C02B03" w:rsidRDefault="00C624CC">
      <w:r>
        <w:rPr>
          <w:rFonts w:ascii="Consolas" w:hAnsi="Consolas"/>
        </w:rPr>
        <w:t>Civilizational stability is not determined by conflict level,</w:t>
      </w:r>
    </w:p>
    <w:p w14:paraId="6D6D69E9" w14:textId="77777777" w:rsidR="00C02B03" w:rsidRDefault="00C624CC">
      <w:r>
        <w:rPr>
          <w:rFonts w:ascii="Consolas" w:hAnsi="Consolas"/>
        </w:rPr>
        <w:t>but by the balance between disturbance and recovery capacity.</w:t>
      </w:r>
    </w:p>
    <w:p w14:paraId="1984FD7E" w14:textId="77777777" w:rsidR="00C02B03" w:rsidRDefault="00C624CC">
      <w:r>
        <w:t>Civilizational stability is not determined by the level of conflict, but by the balance between disturbance and recovery capacity.</w:t>
      </w:r>
    </w:p>
    <w:p>
      <w:pPr>
        <w:pStyle w:val="Heading1"/>
        <w:spacing w:after="200" w:before="400"/>
      </w:pPr>
      <w:r>
        <w:rPr>
          <w:rFonts w:ascii="Arial" w:cs="Arial" w:eastAsia="Arial" w:hAnsi="Arial"/>
          <w:b/>
          <w:bCs/>
          <w:color w:val="1F3864"/>
          <w:sz w:val="36"/>
          <w:szCs w:val="36"/>
        </w:rPr>
        <w:t xml:space="preserve">Chapter 3 — Meta-Governance Layer: Upgraded Edition</w:t>
      </w:r>
    </w:p>
    <w:p>
      <w:pPr>
        <w:spacing w:after="100" w:before="100"/>
      </w:pPr>
      <w:r>
        <w:rPr>
          <w:rFonts w:ascii="Times New Roman" w:cs="Times New Roman" w:eastAsia="Times New Roman" w:hAnsi="Times New Roman"/>
          <w:sz w:val="22"/>
          <w:szCs w:val="22"/>
        </w:rPr>
        <w:t xml:space="preserve">This section replaces V4.2 Chapter 3 in its entirety. The original Chapter 3 provided a correct philosophical and structural foundation. This upgrade adds simulation grounding from Grand Simulation v0.7, operational trigger specifications, topology-conditioned detection rules, and a five-function authority separation that prevents Meta-Governance from becoming a hidden power center.</w:t>
      </w:r>
    </w:p>
    <w:p>
      <w:pPr>
        <w:spacing w:after="100" w:before="100"/>
      </w:pPr>
      <w:r>
        <w:rPr>
          <w:rFonts w:ascii="Times New Roman" w:cs="Times New Roman" w:eastAsia="Times New Roman" w:hAnsi="Times New Roman"/>
          <w:sz w:val="22"/>
          <w:szCs w:val="22"/>
        </w:rPr>
        <w:t xml:space="preserve">All six original Meta Rules are preserved unchanged. The three core pillars are preserved unchanged. The Detect → Classify → Trigger operational structure is preserved and expanded.</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3.1 Purpose</w:t>
      </w:r>
    </w:p>
    <w:p>
      <w:pPr>
        <w:spacing w:after="100" w:before="100"/>
      </w:pPr>
      <w:r>
        <w:rPr>
          <w:rFonts w:ascii="Times New Roman" w:cs="Times New Roman" w:eastAsia="Times New Roman" w:hAnsi="Times New Roman"/>
          <w:sz w:val="22"/>
          <w:szCs w:val="22"/>
        </w:rPr>
        <w:t xml:space="preserve">The System of Eternity does not assume itself to be the final institution. One of its core principles is that the system must allow replacement and maintain a non-terminal structure.</w:t>
      </w:r>
    </w:p>
    <w:p>
      <w:pPr>
        <w:spacing w:after="100" w:before="100"/>
      </w:pPr>
      <w:r>
        <w:rPr>
          <w:rFonts w:ascii="Times New Roman" w:cs="Times New Roman" w:eastAsia="Times New Roman" w:hAnsi="Times New Roman"/>
          <w:sz w:val="22"/>
          <w:szCs w:val="22"/>
        </w:rPr>
        <w:t xml:space="preserve">This raises a higher-order question: who constrains SOE itself? The system may gradually rigidify. Power structures may bypass constraints. Continuous upgrades may evolve into uncontrollable complexity.</w:t>
      </w:r>
    </w:p>
    <w:p>
      <w:pPr>
        <w:spacing w:after="100" w:before="100"/>
      </w:pPr>
      <w:r>
        <w:rPr>
          <w:rFonts w:ascii="Times New Roman" w:cs="Times New Roman" w:eastAsia="Times New Roman" w:hAnsi="Times New Roman"/>
          <w:sz w:val="22"/>
          <w:szCs w:val="22"/>
        </w:rPr>
        <w:t xml:space="preserve">The Meta-Governance Layer constrains the governance system itself rather than participating in day-to-day governance. Its function is not to make the system stronger — it is to prevent the system from becoming unchallengeable.</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3.2 Definition</w:t>
      </w:r>
    </w:p>
    <w:p>
      <w:pPr>
        <w:spacing w:after="100" w:before="100"/>
      </w:pPr>
      <w:r>
        <w:rPr>
          <w:rFonts w:ascii="Times New Roman" w:cs="Times New Roman" w:eastAsia="Times New Roman" w:hAnsi="Times New Roman"/>
          <w:sz w:val="22"/>
          <w:szCs w:val="22"/>
        </w:rPr>
        <w:t xml:space="preserve">Meta-Governance is the constraint system that governs governance itself. It does not make decisions directly. It does not participate in resource allocation. It does not execute day-to-day governance. Its sole function is: define boundaries, detect deviations, trigger constraints.</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3.3 Three Core Pillars</w:t>
      </w:r>
    </w:p>
    <w:p>
      <w:pPr>
        <w:pStyle w:val="Heading3"/>
        <w:spacing w:after="120" w:before="200"/>
      </w:pPr>
      <w:r>
        <w:rPr>
          <w:rFonts w:ascii="Arial" w:cs="Arial" w:eastAsia="Arial" w:hAnsi="Arial"/>
          <w:b/>
          <w:bCs/>
          <w:color w:val="4A6FA5"/>
          <w:sz w:val="24"/>
          <w:szCs w:val="24"/>
        </w:rPr>
        <w:t xml:space="preserve">3.3.1 Falsifiability — Meta Rule 1</w:t>
      </w:r>
    </w:p>
    <w:p>
      <w:pPr>
        <w:spacing w:after="100" w:before="100"/>
      </w:pPr>
      <w:r>
        <w:rPr>
          <w:rFonts w:ascii="Times New Roman" w:cs="Times New Roman" w:eastAsia="Times New Roman" w:hAnsi="Times New Roman"/>
          <w:sz w:val="22"/>
          <w:szCs w:val="22"/>
        </w:rPr>
        <w:t xml:space="preserve">Any system component must be removable or replaceable to verify its necessity. No component of SOE is exempt from falsification. This prevents institutional sacralization and maintains system openness.</w:t>
      </w:r>
    </w:p>
    <w:p>
      <w:pPr>
        <w:spacing w:after="100" w:before="100"/>
      </w:pPr>
      <w:r>
        <w:rPr>
          <w:rFonts w:ascii="Times New Roman" w:cs="Times New Roman" w:eastAsia="Times New Roman" w:hAnsi="Times New Roman"/>
          <w:sz w:val="22"/>
          <w:szCs w:val="22"/>
        </w:rPr>
        <w:t>Simulation grounding: Grand Simulation v0.7 simulation-supported within the tested model. The Psi_extended stability-term ablation (CL02A) showed that removing the stability weight drops detection performance to zero at low and mid stress. This is the correct behavior — a detector that cannot be tested for term-dependence cannot be trusted.</w:t>
      </w:r>
    </w:p>
    <w:p>
      <w:pPr>
        <w:spacing w:after="60" w:before="60"/>
      </w:pPr>
      <w:r>
        <w:t xml:space="preserve"/>
      </w:r>
    </w:p>
    <w:p>
      <w:pPr>
        <w:pStyle w:val="Heading3"/>
        <w:spacing w:after="120" w:before="200"/>
      </w:pPr>
      <w:r>
        <w:rPr>
          <w:rFonts w:ascii="Arial" w:cs="Arial" w:eastAsia="Arial" w:hAnsi="Arial"/>
          <w:b/>
          <w:bCs/>
          <w:color w:val="4A6FA5"/>
          <w:sz w:val="24"/>
          <w:szCs w:val="24"/>
        </w:rPr>
        <w:t xml:space="preserve">3.3.2 Bounded Propagation — Meta Rule 2</w:t>
      </w:r>
    </w:p>
    <w:p>
      <w:pPr>
        <w:spacing w:after="100" w:before="100"/>
      </w:pPr>
      <w:r>
        <w:rPr>
          <w:rFonts w:ascii="Times New Roman" w:cs="Times New Roman" w:eastAsia="Times New Roman" w:hAnsi="Times New Roman"/>
          <w:sz w:val="22"/>
          <w:szCs w:val="22"/>
        </w:rPr>
        <w:t xml:space="preserve">Internal system disturbances must not spread indefinitely. All propagation must remain bounded or decaying. This prevents systemic cascade collapse and limits local problems from evolving into global disasters.</w:t>
      </w:r>
    </w:p>
    <w:p>
      <w:pPr>
        <w:spacing w:after="100" w:before="100"/>
      </w:pPr>
      <w:r>
        <w:rPr>
          <w:rFonts w:ascii="Times New Roman" w:cs="Times New Roman" w:eastAsia="Times New Roman" w:hAnsi="Times New Roman"/>
          <w:sz w:val="22"/>
          <w:szCs w:val="22"/>
        </w:rPr>
        <w:t>Simulation grounding: Coupling coefficient ceilings are simulation-supported ranges within the tested model. k_D ≤ 0.15, k_C ≤ 0.10, k_T ≤ 0.20. Values exceeding these ceilings produced systematic collapse across all tested topologies (Phase 3: 54 collapse cells at k_D = 0.16, k_C = 0.14). These ceilings are enforced through Meta Rule 2 via multi-source verification. No single node or AI system may authorize operation above these ceilings.</w:t>
      </w:r>
    </w:p>
    <w:p>
      <w:pPr>
        <w:spacing w:after="60" w:before="60"/>
      </w:pPr>
      <w:r>
        <w:t xml:space="preserve"/>
      </w:r>
    </w:p>
    <w:p>
      <w:pPr>
        <w:pStyle w:val="Heading3"/>
        <w:spacing w:after="120" w:before="200"/>
      </w:pPr>
      <w:r>
        <w:rPr>
          <w:rFonts w:ascii="Arial" w:cs="Arial" w:eastAsia="Arial" w:hAnsi="Arial"/>
          <w:b/>
          <w:bCs/>
          <w:color w:val="4A6FA5"/>
          <w:sz w:val="24"/>
          <w:szCs w:val="24"/>
        </w:rPr>
        <w:t xml:space="preserve">3.3.3 Regime Transparency — Meta Rule 3</w:t>
      </w:r>
    </w:p>
    <w:p>
      <w:pPr>
        <w:spacing w:after="100" w:before="100"/>
      </w:pPr>
      <w:r>
        <w:rPr>
          <w:rFonts w:ascii="Times New Roman" w:cs="Times New Roman" w:eastAsia="Times New Roman" w:hAnsi="Times New Roman"/>
          <w:sz w:val="22"/>
          <w:szCs w:val="22"/>
        </w:rPr>
        <w:t xml:space="preserve">The system must be able to identify its own current state. System state must be observable and classifiable. This prevents false stability and prevents high-control conditions from masking structural problems.</w:t>
      </w:r>
    </w:p>
    <w:p>
      <w:pPr>
        <w:spacing w:after="100" w:before="100"/>
      </w:pPr>
      <w:r>
        <w:rPr>
          <w:rFonts w:ascii="Times New Roman" w:cs="Times New Roman" w:eastAsia="Times New Roman" w:hAnsi="Times New Roman"/>
          <w:sz w:val="22"/>
          <w:szCs w:val="22"/>
        </w:rPr>
        <w:t xml:space="preserve">Simulation grounding: Grand Simulation v0.7 CL07 confirmed that formal governance capacity can mask ineffective governance in scenario-designed conditions. G_formal may remain high while G_effective collapses. Meta-Governance must monitor G_effective, not only G_formal.</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3.4 Simulation-Grounded State Variables</w:t>
      </w:r>
    </w:p>
    <w:p>
      <w:pPr>
        <w:spacing w:after="100" w:before="100"/>
      </w:pPr>
      <w:r>
        <w:rPr>
          <w:rFonts w:ascii="Times New Roman" w:cs="Times New Roman" w:eastAsia="Times New Roman" w:hAnsi="Times New Roman"/>
          <w:sz w:val="22"/>
          <w:szCs w:val="22"/>
        </w:rPr>
        <w:t xml:space="preserve">Meta-Governance monitors six coupled network variables. These are bounded theoretical proxies used in the simulation program. They are not validated empirical instruments.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Simulation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T(t) — Trust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Primary state variable. Trust recoverability and trajectory.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Validated as load-bearing. Collapse rate exceeds natural recovery — Law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D(t) — Disturbance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Primary stress input, processed as D_effective through C03 pipeline.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Dominant limiting variable in 94-100% of high-stress scenarios — Law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C(t) — Cognitive distortion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Disturbance amplifier. Not coordination cost or failure.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Secondary amplifier. Neutral when absent, destabilizing when extreme.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I(t) — Identity support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Structural support, subclassed by C05 H/I/A node rules.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Measured. Dedicated identity stress remains future work (CL06).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G(t) — Governance capacity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 G_formal and G_effective when capture or masking is relevant.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G_formal / G_effective divergence supported in tested scenarios (CL07).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 — Stability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Derived classification signal. Not a self-report.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Topology-conditioned. S_network aggregation method varies by topology.</w:t>
            </w:r>
          </w:p>
        </w:tc>
      </w:tr>
    </w:tbl>
    <w:p>
      <w:pPr>
        <w:spacing w:after="60" w:before="60"/>
      </w:pPr>
      <w:r>
        <w:t xml:space="preserve"/>
      </w:r>
    </w:p>
    <w:p>
      <w:pPr>
        <w:spacing w:after="100" w:before="100"/>
      </w:pPr>
      <w:r>
        <w:rPr>
          <w:rFonts w:ascii="Times New Roman" w:cs="Times New Roman" w:eastAsia="Times New Roman" w:hAnsi="Times New Roman"/>
          <w:sz w:val="22"/>
          <w:szCs w:val="22"/>
        </w:rPr>
        <w:t xml:space="preserve">Psi_base and Psi_extended are C07 detector outputs derived from T, D, G, S, and topology-specific signals. They are not primary SOE state variables.</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3.5 Detect → Classify → Trigger Operations</w:t>
      </w:r>
    </w:p>
    <w:p>
      <w:pPr>
        <w:pStyle w:val="Heading3"/>
        <w:spacing w:after="120" w:before="200"/>
      </w:pPr>
      <w:r>
        <w:rPr>
          <w:rFonts w:ascii="Arial" w:cs="Arial" w:eastAsia="Arial" w:hAnsi="Arial"/>
          <w:b/>
          <w:bCs/>
          <w:color w:val="4A6FA5"/>
          <w:sz w:val="24"/>
          <w:szCs w:val="24"/>
        </w:rPr>
        <w:t xml:space="preserve">3.5.1 Detect</w:t>
      </w:r>
    </w:p>
    <w:p>
      <w:pPr>
        <w:spacing w:after="100" w:before="100"/>
      </w:pPr>
      <w:r>
        <w:rPr>
          <w:rFonts w:ascii="Times New Roman" w:cs="Times New Roman" w:eastAsia="Times New Roman" w:hAnsi="Times New Roman"/>
          <w:sz w:val="22"/>
          <w:szCs w:val="22"/>
        </w:rPr>
        <w:t xml:space="preserve">The detection function collects inputs and computes signals. Detection alone cannot authorize intervention. Detection must log evidence, uncertainty, and source component at each step.</w:t>
      </w:r>
    </w:p>
    <w:p>
      <w:pPr>
        <w:spacing w:after="60" w:before="60"/>
      </w:pPr>
      <w:r>
        <w:t xml:space="preserve"/>
      </w:r>
    </w:p>
    <w:p>
      <w:pPr>
        <w:spacing w:after="100" w:before="100"/>
      </w:pPr>
      <w:r>
        <w:rPr>
          <w:rFonts w:ascii="Times New Roman" w:cs="Times New Roman" w:eastAsia="Times New Roman" w:hAnsi="Times New Roman"/>
          <w:sz w:val="22"/>
          <w:szCs w:val="22"/>
        </w:rPr>
        <w:t xml:space="preserve">For non-federation topologies, the primary stress detector is the C04 S-threshold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Topology</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S_network method</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Trigger A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Ring / Mesh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Weighted average across all nodes.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C04 S-threshold: S_effective &lt; S_threshold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Minimum-node: S_network = min(S_i for all nodes). Prevents hub masking.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C04 S-threshold: S_effective &lt; S_threshold (minimum-node)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Unknown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Conservative minimum-node default. Treat as star for monitoring.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C04 S-threshold: conservative minimum-node</w:t>
            </w:r>
          </w:p>
        </w:tc>
      </w:tr>
      <w:tr>
        <w:tc>
          <w:tcPr>
            <w:tcW w:type="dxa" w:w="2600"/>
          </w:tcPr>
          <w:p>
            <w:r>
              <w:t>Federation</w:t>
            </w:r>
          </w:p>
        </w:tc>
        <w:tc>
          <w:tcPr>
            <w:tcW w:type="dxa" w:w="3380"/>
          </w:tcPr>
          <w:p>
            <w:r>
              <w:t>Two-tier aggregation. S_network does not accumulate sufficient signal to breach C04 S-threshold by design. C07 Psi_extended is the mandatory detection pathway.</w:t>
            </w:r>
          </w:p>
        </w:tc>
        <w:tc>
          <w:tcPr>
            <w:tcW w:type="dxa" w:w="3380"/>
          </w:tcPr>
          <w:p>
            <w:r>
              <w:t>C07 Psi_extended only. C04 S-threshold does not activate Trigger A for federation topology. psi_lambda = 0.10 locked. psi_threshold = 0.30 locked (v0.7).</w:t>
            </w:r>
          </w:p>
        </w:tc>
      </w:tr>
    </w:tbl>
    <w:p>
      <w:pPr>
        <w:spacing w:after="60" w:before="60"/>
      </w:pPr>
      <w:r>
        <w:t xml:space="preserve"/>
      </w:r>
    </w:p>
    <w:p>
      <w:pPr>
        <w:spacing w:after="100" w:before="100"/>
      </w:pPr>
      <w:r>
        <w:rPr>
          <w:rFonts w:ascii="Times New Roman" w:cs="Times New Roman" w:eastAsia="Times New Roman" w:hAnsi="Times New Roman"/>
          <w:sz w:val="22"/>
          <w:szCs w:val="22"/>
        </w:rPr>
        <w:t xml:space="preserve">For federation topology, the C04 S-threshold does not activate Trigger A by design. This is a structural property, not a calibration failure. The two-tier aggregation method that makes federation safe also prevents S_network from accumulating enough signal to breach S_threshold. Federation detection uses C07 Psi_extended exclusively: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 and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Formula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Psi_extended = 0.20(1-T_mean) + 0.20·D_mean + 0.15(1-G_effective) + 0.35(1-S_network) + 0.10·cluster_variance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psi_lambda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0.10 — locked by v18 Simulation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psi_threshold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0.30 — locked by Grand Simulation v0.7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Regime term (w_r)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 — removed after v0.4 ablation. Do not reintroduce.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Detection 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On-time TPR 1.0, false-positive rate 0.0, average lead 8.175 steps across v0.7 federation scenarios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CL02A caveat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Stability-term ablation drops on-time TPR to 0.0 at low/mid stress and reverses lead to -4.1 at high stress. Psi_extended is stability-heavy. It is not term-independent.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Deployment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Simulation evidence only. Not deployment-ready, not empirically validated.</w:t>
            </w:r>
          </w:p>
        </w:tc>
      </w:tr>
    </w:tbl>
    <w:p>
      <w:pPr>
        <w:spacing w:after="60" w:before="60"/>
      </w:pPr>
      <w:r>
        <w:t xml:space="preserve"/>
      </w:r>
    </w:p>
    <w:p>
      <w:pPr>
        <w:pStyle w:val="Heading3"/>
        <w:spacing w:after="120" w:before="200"/>
      </w:pPr>
      <w:r>
        <w:rPr>
          <w:rFonts w:ascii="Arial" w:cs="Arial" w:eastAsia="Arial" w:hAnsi="Arial"/>
          <w:b/>
          <w:bCs/>
          <w:color w:val="4A6FA5"/>
          <w:sz w:val="24"/>
          <w:szCs w:val="24"/>
        </w:rPr>
        <w:t xml:space="preserve">3.5.2 Classify</w:t>
      </w:r>
    </w:p>
    <w:p>
      <w:pPr>
        <w:spacing w:after="100" w:before="100"/>
      </w:pPr>
      <w:r>
        <w:rPr>
          <w:rFonts w:ascii="Times New Roman" w:cs="Times New Roman" w:eastAsia="Times New Roman" w:hAnsi="Times New Roman"/>
          <w:sz w:val="22"/>
          <w:szCs w:val="22"/>
        </w:rPr>
        <w:t xml:space="preserve">Classification determines event type and severity. It must log evidence, uncertainty, and source component. Classification must distinguish: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Regime</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Implication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High-Control Stable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Control capacity substantially exceeds disturbance. T near ceiling.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monitoring. Beware masking — high control can hide structural problems.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Intermediate Transition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 instability. Trust beginning to decline. Structure becoming visible.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Heightened monitoring. Begin pre-positioning recovery resources.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Constrained / Collapse Zone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 control and/or high disturbance. Trust degrading. Disturbance is primary binding variable.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evaluation required. Activate appropriate response layer.</w:t>
            </w:r>
          </w:p>
        </w:tc>
      </w:tr>
    </w:tbl>
    <w:p>
      <w:pPr>
        <w:spacing w:after="60" w:before="60"/>
      </w:pPr>
      <w:r>
        <w:t xml:space="preserve"/>
      </w:r>
    </w:p>
    <w:p>
      <w:pPr>
        <w:pStyle w:val="Heading3"/>
        <w:spacing w:after="120" w:before="200"/>
      </w:pPr>
      <w:r>
        <w:rPr>
          <w:rFonts w:ascii="Arial" w:cs="Arial" w:eastAsia="Arial" w:hAnsi="Arial"/>
          <w:b/>
          <w:bCs/>
          <w:color w:val="4A6FA5"/>
          <w:sz w:val="24"/>
          <w:szCs w:val="24"/>
        </w:rPr>
        <w:t xml:space="preserve">3.5.3 Trigger</w:t>
      </w:r>
    </w:p>
    <w:p>
      <w:pPr>
        <w:spacing w:after="100" w:before="100"/>
      </w:pPr>
      <w:r>
        <w:rPr>
          <w:rFonts w:ascii="Times New Roman" w:cs="Times New Roman" w:eastAsia="Times New Roman" w:hAnsi="Times New Roman"/>
          <w:sz w:val="22"/>
          <w:szCs w:val="22"/>
        </w:rPr>
        <w:t xml:space="preserve">When the system deviates from the safe range, trigger structural response. Triggers activate response layers — they are not decision-making interventions. All triggers require multi-source verification (see Section 3.6).</w:t>
      </w:r>
    </w:p>
    <w:p>
      <w:pPr>
        <w:spacing w:after="60" w:before="60"/>
      </w:pPr>
      <w:r>
        <w:t xml:space="preserve"/>
      </w:r>
    </w:p>
    <w:p>
      <w:pPr>
        <w:spacing w:after="100" w:before="100"/>
      </w:pPr>
      <w:r>
        <w:rPr>
          <w:rFonts w:ascii="Times New Roman" w:cs="Times New Roman" w:eastAsia="Times New Roman" w:hAnsi="Times New Roman"/>
          <w:sz w:val="22"/>
          <w:szCs w:val="22"/>
        </w:rPr>
        <w:t xml:space="preserve">Trigger definitions — simulation-grounded: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Trigger</w:t>
            </w:r>
          </w:p>
        </w:tc>
        <w:tc>
          <w:tcPr>
            <w:tcW w:type="dxa" w:w="25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w:t>
            </w:r>
          </w:p>
        </w:tc>
        <w:tc>
          <w:tcPr>
            <w:tcW w:type="dxa" w:w="25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Response</w:t>
            </w:r>
          </w:p>
        </w:tc>
        <w:tc>
          <w:tcPr>
            <w:tcW w:type="dxa" w:w="25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Federation: Psi_extended &gt;= 0.30. Non-federation: S_effective &lt; S_threshold.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Activate Re-entry Layer (Chapter 5). Strengthen recovery mechanisms.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Federation uses C07 Psi_extended only. C04 S-threshold does not apply to federation.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B</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D_effective persistently above floor regime AND G_effective collapsing AND R_base alone insufficient.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External intervention. Strengthen damping. Reduce coupling strength.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Cannot be treated as proof of recovery. Log resource availability and unmet recovery demand.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C</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Structural violation detected: coupling ceiling breach, source-hierarchy contamination, detector drift, topology misclassification, authority concentration, or T-S / D-Psi / G-T structural inversions.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Restrict propagation paths. Audit flagged component. Reduce amplification.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C is the structural integrity trigger. It activates on inconsistency, not just threshold breach.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Existential or irreversible condition. All monitoring bodies non-functional. System integrity cannot be maintained through normal channels.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Graceful failure, downgrade, retirement, or deactivation. Not terminal abandonment. Not unreviewable exclusion.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D is not a last resort to be used casually. It requires independent review and a recorded decision path.</w:t>
            </w:r>
          </w:p>
        </w:tc>
      </w:tr>
    </w:tbl>
    <w:p>
      <w:pPr>
        <w:spacing w:after="60" w:before="60"/>
      </w:pPr>
      <w:r>
        <w:t xml:space="preserve"/>
      </w:r>
    </w:p>
    <w:p>
      <w:pPr>
        <w:pStyle w:val="Heading3"/>
        <w:spacing w:after="120" w:before="200"/>
      </w:pPr>
      <w:r>
        <w:rPr>
          <w:rFonts w:ascii="Arial" w:cs="Arial" w:eastAsia="Arial" w:hAnsi="Arial"/>
          <w:b/>
          <w:bCs/>
          <w:color w:val="4A6FA5"/>
          <w:sz w:val="24"/>
          <w:szCs w:val="24"/>
        </w:rPr>
        <w:t xml:space="preserve">3.5.4 Structural Consistency Checks</w:t>
      </w:r>
    </w:p>
    <w:p>
      <w:pPr>
        <w:spacing w:after="100" w:before="100"/>
      </w:pPr>
      <w:r>
        <w:rPr>
          <w:rFonts w:ascii="Times New Roman" w:cs="Times New Roman" w:eastAsia="Times New Roman" w:hAnsi="Times New Roman"/>
          <w:sz w:val="22"/>
          <w:szCs w:val="22"/>
        </w:rPr>
        <w:t xml:space="preserve">These checks detect input corruption by testing structural relationships between variables rather than absolute values. They activate Trigger C independently of threshold breaches: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Check</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Detection condition</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T-S divergence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T_network &gt; 0.7 AND S_network &lt; 0.3 simultaneously, sustained &gt; 5 steps. High trust with low stability is structurally inconsistent.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C. Flag C01 and C04 for audit.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D-Psi inversion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D_effective &gt; 0.6 AND Psi &lt; 0.2 simultaneously. High disturbance should produce high Psi.</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C. Psi computation audit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G-T inversion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G_effective &gt; 0.8 AND T_network &lt; 0.2 simultaneously, sustained. High governance requires trust.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C. C06 G_effective output flagged for audit.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Regime-Psi mismatch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Stable regime declared AND Psi_extended &gt; 0.5. Stable lock and high stress are mutually inconsistent.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C. C04 regime classification or Psi computation audited.</w:t>
            </w:r>
          </w:p>
        </w:tc>
      </w:tr>
    </w:tbl>
    <w:p>
      <w:pPr>
        <w:spacing w:after="60" w:before="60"/>
      </w:pPr>
      <w:r>
        <w:t xml:space="preserve"/>
      </w:r>
    </w:p>
    <w:p>
      <w:pPr>
        <w:pStyle w:val="Heading2"/>
        <w:spacing w:after="160" w:before="300"/>
      </w:pPr>
      <w:r>
        <w:rPr>
          <w:rFonts w:ascii="Arial" w:cs="Arial" w:eastAsia="Arial" w:hAnsi="Arial"/>
          <w:b/>
          <w:bCs/>
          <w:color w:val="2E5596"/>
          <w:sz w:val="28"/>
          <w:szCs w:val="28"/>
        </w:rPr>
        <w:t xml:space="preserve">3.6 Trigger Authority Constraint</w:t>
      </w:r>
    </w:p>
    <w:p>
      <w:pPr>
        <w:spacing w:after="100" w:before="100"/>
      </w:pPr>
      <w:r>
        <w:rPr>
          <w:rFonts w:ascii="Times New Roman" w:cs="Times New Roman" w:eastAsia="Times New Roman" w:hAnsi="Times New Roman"/>
          <w:sz w:val="22"/>
          <w:szCs w:val="22"/>
        </w:rPr>
        <w:t xml:space="preserve">All threshold evaluations must be performed by a multi-source verification process, not a single actor or single AI system. No single node, AI, or governance layer may unilaterally declare that a Meta-Governance trigger condition has been met.</w:t>
      </w:r>
    </w:p>
    <w:p>
      <w:pPr>
        <w:spacing w:after="100" w:before="100"/>
      </w:pPr>
      <w:r>
        <w:rPr>
          <w:rFonts w:ascii="Times New Roman" w:cs="Times New Roman" w:eastAsia="Times New Roman" w:hAnsi="Times New Roman"/>
          <w:sz w:val="22"/>
          <w:szCs w:val="22"/>
        </w:rPr>
        <w:t xml:space="preserve">Trigger authorization requires:</w:t>
      </w:r>
    </w:p>
    <w:p>
      <w:pPr>
        <w:pStyle w:val="ListParagraph"/>
        <w:numPr>
          <w:ilvl w:val="0"/>
          <w:numId w:val="3"/>
        </w:numPr>
        <w:spacing w:after="60" w:before="60"/>
      </w:pPr>
      <w:r>
        <w:rPr>
          <w:rFonts w:ascii="Times New Roman" w:cs="Times New Roman" w:eastAsia="Times New Roman" w:hAnsi="Times New Roman"/>
          <w:sz w:val="22"/>
          <w:szCs w:val="22"/>
        </w:rPr>
        <w:t xml:space="preserve">Independent measurement from at least two non-correlated sources.</w:t>
      </w:r>
    </w:p>
    <w:p>
      <w:pPr>
        <w:pStyle w:val="ListParagraph"/>
        <w:numPr>
          <w:ilvl w:val="0"/>
          <w:numId w:val="3"/>
        </w:numPr>
        <w:spacing w:after="60" w:before="60"/>
      </w:pPr>
      <w:r>
        <w:rPr>
          <w:rFonts w:ascii="Times New Roman" w:cs="Times New Roman" w:eastAsia="Times New Roman" w:hAnsi="Times New Roman"/>
          <w:sz w:val="22"/>
          <w:szCs w:val="22"/>
        </w:rPr>
        <w:t xml:space="preserve">A human review layer for Triggers A and D.</w:t>
      </w:r>
    </w:p>
    <w:p>
      <w:pPr>
        <w:pStyle w:val="ListParagraph"/>
        <w:numPr>
          <w:ilvl w:val="0"/>
          <w:numId w:val="3"/>
        </w:numPr>
        <w:spacing w:after="60" w:before="60"/>
      </w:pPr>
      <w:r>
        <w:rPr>
          <w:rFonts w:ascii="Times New Roman" w:cs="Times New Roman" w:eastAsia="Times New Roman" w:hAnsi="Times New Roman"/>
          <w:sz w:val="22"/>
          <w:szCs w:val="22"/>
        </w:rPr>
        <w:t xml:space="preserve">A defined time window before activation to allow challenge.</w:t>
      </w:r>
    </w:p>
    <w:p>
      <w:pPr>
        <w:pStyle w:val="ListParagraph"/>
        <w:numPr>
          <w:ilvl w:val="0"/>
          <w:numId w:val="3"/>
        </w:numPr>
        <w:spacing w:after="60" w:before="60"/>
      </w:pPr>
      <w:r>
        <w:rPr>
          <w:rFonts w:ascii="Times New Roman" w:cs="Times New Roman" w:eastAsia="Times New Roman" w:hAnsi="Times New Roman"/>
          <w:sz w:val="22"/>
          <w:szCs w:val="22"/>
        </w:rPr>
        <w:t xml:space="preserve">Logged evidence, uncertainty estimate, and source component for each classification decision.</w:t>
      </w:r>
    </w:p>
    <w:p>
      <w:pPr>
        <w:spacing w:after="60" w:before="60"/>
      </w:pPr>
      <w:r>
        <w:t xml:space="preserve"/>
      </w:r>
    </w:p>
    <w:p>
      <w:pPr>
        <w:spacing w:after="100" w:before="100"/>
      </w:pPr>
      <w:r>
        <w:rPr>
          <w:rFonts w:ascii="Times New Roman" w:cs="Times New Roman" w:eastAsia="Times New Roman" w:hAnsi="Times New Roman"/>
          <w:sz w:val="22"/>
          <w:szCs w:val="22"/>
        </w:rPr>
        <w:t xml:space="preserve">This constraint prevents Meta-Governance from functioning as an implicit supreme authority.</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3.7 Five-Function Authority Separation</w:t>
      </w:r>
    </w:p>
    <w:p>
      <w:pPr>
        <w:spacing w:after="100" w:before="100"/>
      </w:pPr>
      <w:r>
        <w:rPr>
          <w:rFonts w:ascii="Times New Roman" w:cs="Times New Roman" w:eastAsia="Times New Roman" w:hAnsi="Times New Roman"/>
          <w:sz w:val="22"/>
          <w:szCs w:val="22"/>
        </w:rPr>
        <w:t xml:space="preserve">Meta-Governance must separate five functions to prevent concentration of authority. No single actor, system, or node may perform more than one of these functions for the same event: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Function</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Separation rule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Sensing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Collects inputs and computes signals (Psi_extended, S_network, structural checks).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Cannot alone authorize intervention.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Classification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Determines event type and severity.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Must log evidence, uncertainty, and source component.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activation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Activates Trigger A/B/C/D labels.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Must follow source hierarchy, topology rule, and review interval.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Intervention / Rollback</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Performs pause, repair, rollback, downgrade, or deactivation.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Must be reviewable and reversible where possible.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Audit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Reviews sensing, classification, trigger, and intervention records.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Must be independent from the operator being audited.</w:t>
            </w:r>
          </w:p>
        </w:tc>
      </w:tr>
    </w:tbl>
    <w:p>
      <w:pPr>
        <w:spacing w:after="60" w:before="60"/>
      </w:pPr>
      <w:r>
        <w:t xml:space="preserve"/>
      </w:r>
    </w:p>
    <w:p>
      <w:pPr>
        <w:spacing w:after="100" w:before="100"/>
      </w:pPr>
      <w:r>
        <w:rPr>
          <w:rFonts w:ascii="Times New Roman" w:cs="Times New Roman" w:eastAsia="Times New Roman" w:hAnsi="Times New Roman"/>
          <w:sz w:val="22"/>
          <w:szCs w:val="22"/>
        </w:rPr>
        <w:t xml:space="preserve">Major pause, rollback, downgrade, recognition denial, constitutional review, or irreversible / high-impact intervention requires independent review and a recorded decision path.</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3.8 Brake System</w:t>
      </w:r>
    </w:p>
    <w:p>
      <w:pPr>
        <w:spacing w:after="100" w:before="100"/>
      </w:pPr>
      <w:r>
        <w:rPr>
          <w:rFonts w:ascii="Times New Roman" w:cs="Times New Roman" w:eastAsia="Times New Roman" w:hAnsi="Times New Roman"/>
          <w:sz w:val="22"/>
          <w:szCs w:val="22"/>
        </w:rPr>
        <w:t xml:space="preserve">Meta Rule 4: All irreversible actions must include a rollback path.</w:t>
      </w:r>
    </w:p>
    <w:p>
      <w:pPr>
        <w:spacing w:after="100" w:before="100"/>
      </w:pPr>
      <w:r>
        <w:rPr>
          <w:rFonts w:ascii="Times New Roman" w:cs="Times New Roman" w:eastAsia="Times New Roman" w:hAnsi="Times New Roman"/>
          <w:sz w:val="22"/>
          <w:szCs w:val="22"/>
        </w:rPr>
        <w:t xml:space="preserve">Brake functions:</w:t>
      </w:r>
    </w:p>
    <w:p>
      <w:pPr>
        <w:pStyle w:val="ListParagraph"/>
        <w:numPr>
          <w:ilvl w:val="0"/>
          <w:numId w:val="2"/>
        </w:numPr>
        <w:spacing w:after="60" w:before="60"/>
      </w:pPr>
      <w:r>
        <w:rPr>
          <w:rFonts w:ascii="Times New Roman" w:cs="Times New Roman" w:eastAsia="Times New Roman" w:hAnsi="Times New Roman"/>
          <w:sz w:val="22"/>
          <w:szCs w:val="22"/>
        </w:rPr>
        <w:t xml:space="preserve">Delay decisions — insert a minimum review window before activation of irreversible actions.</w:t>
      </w:r>
    </w:p>
    <w:p>
      <w:pPr>
        <w:pStyle w:val="ListParagraph"/>
        <w:numPr>
          <w:ilvl w:val="0"/>
          <w:numId w:val="2"/>
        </w:numPr>
        <w:spacing w:after="60" w:before="60"/>
      </w:pPr>
      <w:r>
        <w:rPr>
          <w:rFonts w:ascii="Times New Roman" w:cs="Times New Roman" w:eastAsia="Times New Roman" w:hAnsi="Times New Roman"/>
          <w:sz w:val="22"/>
          <w:szCs w:val="22"/>
        </w:rPr>
        <w:t xml:space="preserve">Limit expansion — prevent scope creep beyond the declared trigger condition.</w:t>
      </w:r>
    </w:p>
    <w:p>
      <w:pPr>
        <w:pStyle w:val="ListParagraph"/>
        <w:numPr>
          <w:ilvl w:val="0"/>
          <w:numId w:val="2"/>
        </w:numPr>
        <w:spacing w:after="60" w:before="60"/>
      </w:pPr>
      <w:r>
        <w:rPr>
          <w:rFonts w:ascii="Times New Roman" w:cs="Times New Roman" w:eastAsia="Times New Roman" w:hAnsi="Times New Roman"/>
          <w:sz w:val="22"/>
          <w:szCs w:val="22"/>
        </w:rPr>
        <w:t xml:space="preserve">Freeze high-risk actions — suspend operations pending audit when Trigger C fires.</w:t>
      </w:r>
    </w:p>
    <w:p>
      <w:pPr>
        <w:pStyle w:val="ListParagraph"/>
        <w:numPr>
          <w:ilvl w:val="0"/>
          <w:numId w:val="2"/>
        </w:numPr>
        <w:spacing w:after="60" w:before="60"/>
      </w:pPr>
      <w:r>
        <w:rPr>
          <w:rFonts w:ascii="Times New Roman" w:cs="Times New Roman" w:eastAsia="Times New Roman" w:hAnsi="Times New Roman"/>
          <w:sz w:val="22"/>
          <w:szCs w:val="22"/>
        </w:rPr>
        <w:t xml:space="preserve">Provide rollback window — maintain a recoverable state for a defined period after any major intervention.</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3.9 System Replacement and Exit Protection</w:t>
      </w:r>
    </w:p>
    <w:p>
      <w:pPr>
        <w:spacing w:after="100" w:before="100"/>
      </w:pPr>
      <w:r>
        <w:rPr>
          <w:rFonts w:ascii="Times New Roman" w:cs="Times New Roman" w:eastAsia="Times New Roman" w:hAnsi="Times New Roman"/>
          <w:sz w:val="22"/>
          <w:szCs w:val="22"/>
        </w:rPr>
        <w:t xml:space="preserve">Meta Rule 5: The system must allow replacement by superior structures.</w:t>
      </w:r>
    </w:p>
    <w:p>
      <w:pPr>
        <w:spacing w:after="100" w:before="100"/>
      </w:pPr>
      <w:r>
        <w:rPr>
          <w:rFonts w:ascii="Times New Roman" w:cs="Times New Roman" w:eastAsia="Times New Roman" w:hAnsi="Times New Roman"/>
          <w:sz w:val="22"/>
          <w:szCs w:val="22"/>
        </w:rPr>
        <w:t xml:space="preserve">Meta Rule 6: The right of exit must remain intact under all conditions.</w:t>
      </w:r>
    </w:p>
    <w:p>
      <w:pPr>
        <w:spacing w:after="100" w:before="100"/>
      </w:pPr>
      <w:r>
        <w:rPr>
          <w:rFonts w:ascii="Times New Roman" w:cs="Times New Roman" w:eastAsia="Times New Roman" w:hAnsi="Times New Roman"/>
          <w:sz w:val="22"/>
          <w:szCs w:val="22"/>
        </w:rPr>
        <w:t xml:space="preserve">These rules prevent system lock-in and forced binding. They guarantee civilizational openness. No emergency condition, resource dependency, or trigger state may suspend the right of exit.</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3.10 Multi-Source Oversight</w:t>
      </w:r>
    </w:p>
    <w:p>
      <w:pPr>
        <w:spacing w:after="100" w:before="100"/>
      </w:pPr>
      <w:r>
        <w:rPr>
          <w:rFonts w:ascii="Times New Roman" w:cs="Times New Roman" w:eastAsia="Times New Roman" w:hAnsi="Times New Roman"/>
          <w:sz w:val="22"/>
          <w:szCs w:val="22"/>
        </w:rPr>
        <w:t xml:space="preserve">Meta-Governance oversight includes human oversight, AI analysis, and multi-model cross-validation. Output format is a Risk Vector — not a decision. Oversight provides risk assessment and avoids concentration of authority.</w:t>
      </w:r>
    </w:p>
    <w:p>
      <w:pPr>
        <w:spacing w:after="100" w:before="100"/>
      </w:pPr>
      <w:r>
        <w:rPr>
          <w:rFonts w:ascii="Times New Roman" w:cs="Times New Roman" w:eastAsia="Times New Roman" w:hAnsi="Times New Roman"/>
          <w:sz w:val="22"/>
          <w:szCs w:val="22"/>
        </w:rPr>
        <w:t xml:space="preserve">Multi-AI review is the current implementation of this principle at the research program level. The same principle applies to any operational deployment of SOE.</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3.11 Failure Modes of Meta-Governance Itself</w:t>
      </w:r>
    </w:p>
    <w:p>
      <w:pPr>
        <w:spacing w:after="100" w:before="100"/>
      </w:pPr>
      <w:r>
        <w:rPr>
          <w:rFonts w:ascii="Times New Roman" w:cs="Times New Roman" w:eastAsia="Times New Roman" w:hAnsi="Times New Roman"/>
          <w:sz w:val="22"/>
          <w:szCs w:val="22"/>
        </w:rPr>
        <w:t xml:space="preserve">Meta-Governance can fail. Recognized failure modes:</w:t>
      </w:r>
    </w:p>
    <w:p>
      <w:pPr>
        <w:pStyle w:val="ListParagraph"/>
        <w:numPr>
          <w:ilvl w:val="0"/>
          <w:numId w:val="2"/>
        </w:numPr>
        <w:spacing w:after="60" w:before="60"/>
      </w:pPr>
      <w:r>
        <w:rPr>
          <w:rFonts w:ascii="Times New Roman" w:cs="Times New Roman" w:eastAsia="Times New Roman" w:hAnsi="Times New Roman"/>
          <w:sz w:val="22"/>
          <w:szCs w:val="22"/>
        </w:rPr>
        <w:t xml:space="preserve">Rule failure — Meta Rules are not enforced or are bypassed.</w:t>
      </w:r>
    </w:p>
    <w:p>
      <w:pPr>
        <w:pStyle w:val="ListParagraph"/>
        <w:numPr>
          <w:ilvl w:val="0"/>
          <w:numId w:val="2"/>
        </w:numPr>
        <w:spacing w:after="60" w:before="60"/>
      </w:pPr>
      <w:r>
        <w:rPr>
          <w:rFonts w:ascii="Times New Roman" w:cs="Times New Roman" w:eastAsia="Times New Roman" w:hAnsi="Times New Roman"/>
          <w:sz w:val="22"/>
          <w:szCs w:val="22"/>
        </w:rPr>
        <w:t xml:space="preserve">Detection failure — structural consistency checks do not fire when they should.</w:t>
      </w:r>
    </w:p>
    <w:p>
      <w:pPr>
        <w:pStyle w:val="ListParagraph"/>
        <w:numPr>
          <w:ilvl w:val="0"/>
          <w:numId w:val="2"/>
        </w:numPr>
        <w:spacing w:after="60" w:before="60"/>
      </w:pPr>
      <w:r>
        <w:rPr>
          <w:rFonts w:ascii="Times New Roman" w:cs="Times New Roman" w:eastAsia="Times New Roman" w:hAnsi="Times New Roman"/>
          <w:sz w:val="22"/>
          <w:szCs w:val="22"/>
        </w:rPr>
        <w:t xml:space="preserve">Power bypass — trigger authority is concentrated in a single actor.</w:t>
      </w:r>
    </w:p>
    <w:p>
      <w:pPr>
        <w:pStyle w:val="ListParagraph"/>
        <w:numPr>
          <w:ilvl w:val="0"/>
          <w:numId w:val="2"/>
        </w:numPr>
        <w:spacing w:after="60" w:before="60"/>
      </w:pPr>
      <w:r>
        <w:rPr>
          <w:rFonts w:ascii="Times New Roman" w:cs="Times New Roman" w:eastAsia="Times New Roman" w:hAnsi="Times New Roman"/>
          <w:sz w:val="22"/>
          <w:szCs w:val="22"/>
        </w:rPr>
        <w:t xml:space="preserve">Meta layer rigidification — Meta-Governance itself becomes unchallengeable.</w:t>
      </w:r>
    </w:p>
    <w:p>
      <w:pPr>
        <w:pStyle w:val="ListParagraph"/>
        <w:numPr>
          <w:ilvl w:val="0"/>
          <w:numId w:val="2"/>
        </w:numPr>
        <w:spacing w:after="60" w:before="60"/>
      </w:pPr>
      <w:r>
        <w:rPr>
          <w:rFonts w:ascii="Times New Roman" w:cs="Times New Roman" w:eastAsia="Times New Roman" w:hAnsi="Times New Roman"/>
          <w:sz w:val="22"/>
          <w:szCs w:val="22"/>
        </w:rPr>
        <w:t xml:space="preserve">Drift — detector settings, thresholds, or authority boundaries shift without audit.</w:t>
      </w:r>
    </w:p>
    <w:p>
      <w:pPr>
        <w:spacing w:after="60" w:before="60"/>
      </w:pPr>
      <w:r>
        <w:t xml:space="preserve"/>
      </w:r>
    </w:p>
    <w:p>
      <w:pPr>
        <w:spacing w:after="100" w:before="100"/>
      </w:pPr>
      <w:r>
        <w:rPr>
          <w:rFonts w:ascii="Times New Roman" w:cs="Times New Roman" w:eastAsia="Times New Roman" w:hAnsi="Times New Roman"/>
          <w:sz w:val="22"/>
          <w:szCs w:val="22"/>
        </w:rPr>
        <w:t>Protection mechanisms: Meta rules are auditable. Meta layer is replaceable. No unchallengeable components exist. Meta-Governance must not form hidden power centers. Drift Layer monitoring applies to Meta-Governance itself (see Section 3.12).</w:t>
      </w:r>
    </w:p>
    <w:p>
      <w:pPr>
        <w:spacing w:after="60" w:before="60"/>
      </w:pPr>
      <w:r>
        <w:t xml:space="preserve"/>
      </w:r>
    </w:p>
    <w:p>
      <w:r/>
    </w:p>
    <w:p>
      <w:pPr>
        <w:pStyle w:val="Heading2"/>
      </w:pPr>
      <w:r>
        <w:t>3.12 Long-Term Integrity Monitoring</w:t>
      </w:r>
    </w:p>
    <w:p>
      <w:r>
        <w:t>The Drift Layer is not a separate governance component. Drift detection is a Meta-Governance sub-function. It detects slow deviation from SOE's foundational commitments that acute triggers miss. The following drift types are monitored under Meta-Governance authority with the same five-function separation required in Section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Drift type</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Ontology drift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SOE variables (T, D, C, I, G, S) change meaning without versioned approval. Subtle redefinitions that allow claims that the original definitions would not permit.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Evidence-boundary drift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Simulation or container evidence becomes described as pilot or deployment evidence. Language escalation without corresponding evidence.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Source-hierarchy drift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Lower-tier or informal documents begin overriding frozen source documents. Convenience references replace canonical sources.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Detector drift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Psi weights, thresholds, or input definitions change without audit. Gradual threshold relaxation that weakens detection without a formal change decision.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Topology drift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 node or network becomes star-adjacent or hub-dominated over time. Centralization that was not present at recognition.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Governance-authority drift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Sensing, triggering, rollback, and audit functions concentrate in one actor. The five-function separation (Section 3.7) erodes.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Node-recognition drift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C09 recognition becomes captured, automatic, or pay-to-play. The anti-capture gate (C09-G06) fails in practice.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Exit-right drift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Exit exists formally but is practically blocked by resource dependency, social pressure, or information asymmetry.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Resource-dependency drift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Resources become hidden control paths. Funders or resource providers gain de facto veto authority.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Memory and archive drift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Caveats, version history, or negative results disappear from the record. Prior findings are quietly dropped.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Beneficial-change suppression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Meta Rule 2 (Bounded Propagation) is misapplied to block legitimate rapid coordination or legitimate reform.</w:t>
            </w:r>
          </w:p>
        </w:tc>
      </w:tr>
    </w:tbl>
    <w:p>
      <w:pPr>
        <w:pStyle w:val="Heading3"/>
      </w:pPr>
      <w:r>
        <w:t>Anti-Capture Rules for Drift Monitoring</w:t>
      </w:r>
    </w:p>
    <w:p>
      <w:r>
        <w:t>The Drift Layer must not become a hidden veto authority. Anti-capture rules:</w:t>
      </w:r>
    </w:p>
    <w:p>
      <w:pPr>
        <w:pStyle w:val="ListParagraph"/>
      </w:pPr>
      <w:r>
        <w:t>No single actor controls drift classification.</w:t>
      </w:r>
    </w:p>
    <w:p>
      <w:pPr>
        <w:pStyle w:val="ListParagraph"/>
      </w:pPr>
      <w:r>
        <w:t>Drift findings are reviewable by any network participant.</w:t>
      </w:r>
    </w:p>
    <w:p>
      <w:pPr>
        <w:pStyle w:val="ListParagraph"/>
      </w:pPr>
      <w:r>
        <w:t>Dismissed severe findings require written rationale, not silence.</w:t>
      </w:r>
    </w:p>
    <w:p>
      <w:pPr>
        <w:pStyle w:val="ListParagraph"/>
      </w:pPr>
      <w:r>
        <w:t>Drift reviewers rotate or have an independent review path.</w:t>
      </w:r>
    </w:p>
    <w:p>
      <w:pPr>
        <w:pStyle w:val="ListParagraph"/>
      </w:pPr>
      <w:r>
        <w:t>Major pause, rollback, or recognition denial triggered by Drift Layer findings requires independent review.</w:t>
      </w:r>
    </w:p>
    <w:p>
      <w:r>
        <w:t>The five-function authority separation defined in Section 3.7 applies to drift monitoring. No single actor may perform sensing, classification, routing, response, and audit for the same drift finding. Drift response actions that involve major pause, rollback, or recognition denial require independent review under the same rules as Trigger C.</w:t>
      </w:r>
    </w:p>
    <w:p>
      <w:pPr>
        <w:pStyle w:val="Heading3"/>
      </w:pPr>
      <w:r>
        <w:t>Open Items Before Simulation Readiness</w:t>
      </w:r>
    </w:p>
    <w:p>
      <w:r>
        <w:t>The Drift Layer requires the following before it can be simulation-ready:</w:t>
      </w:r>
    </w:p>
    <w:p>
      <w:pPr>
        <w:pStyle w:val="ListParagraph"/>
      </w:pPr>
      <w:r>
        <w:t>Quantitative drift indicators — what measurable signals indicate each drift type?</w:t>
      </w:r>
    </w:p>
    <w:p>
      <w:pPr>
        <w:pStyle w:val="ListParagraph"/>
      </w:pPr>
      <w:r>
        <w:t>Detection interval specification — how frequently is each drift type assessed?</w:t>
      </w:r>
    </w:p>
    <w:p>
      <w:pPr>
        <w:pStyle w:val="ListParagraph"/>
      </w:pPr>
      <w:r>
        <w:t>Severity classification — what constitutes a minor drift finding vs a Trigger C-level drift finding?</w:t>
      </w:r>
    </w:p>
    <w:p>
      <w:pPr>
        <w:pStyle w:val="ListParagraph"/>
      </w:pPr>
      <w:r>
        <w:t>Drift response protocols — what are the correct responses to each drift type?</w:t>
      </w:r>
    </w:p>
    <w:p>
      <w:pPr>
        <w:pStyle w:val="ListParagraph"/>
      </w:pPr>
      <w:r>
        <w:t>Drift Layer simulation specification — how does drift interact with the grand simulation model?</w:t>
      </w:r>
    </w:p>
    <w:p>
      <w:r/>
    </w:p>
    <w:p>
      <w:pPr>
        <w:pStyle w:val="Heading2"/>
        <w:spacing w:after="160" w:before="300"/>
      </w:pPr>
      <w:r>
        <w:rPr>
          <w:rFonts w:ascii="Arial" w:cs="Arial" w:eastAsia="Arial" w:hAnsi="Arial"/>
          <w:b/>
          <w:bCs/>
          <w:color w:val="2E5596"/>
          <w:sz w:val="28"/>
          <w:szCs w:val="28"/>
        </w:rPr>
        <w:t>3.13 Relationship to Other SOE Layers</w:t>
      </w:r>
    </w:p>
    <w:p>
      <w:pPr>
        <w:spacing w:after="100" w:before="100"/>
      </w:pPr>
      <w:r>
        <w:rPr>
          <w:rFonts w:ascii="Times New Roman" w:cs="Times New Roman" w:eastAsia="Times New Roman" w:hAnsi="Times New Roman"/>
          <w:sz w:val="22"/>
          <w:szCs w:val="22"/>
        </w:rPr>
        <w:t xml:space="preserve">Meta-Governance does not participate in the execution layer. It does not replace governance structures. It does not interfere with node autonomy. The structural hierarchy is:</w:t>
      </w:r>
    </w:p>
    <w:p>
      <w:pPr>
        <w:spacing w:after="100" w:before="100"/>
      </w:pPr>
      <w:r>
        <w:rPr>
          <w:rFonts w:ascii="Times New Roman" w:cs="Times New Roman" w:eastAsia="Times New Roman" w:hAnsi="Times New Roman"/>
          <w:sz w:val="22"/>
          <w:szCs w:val="22"/>
        </w:rPr>
        <w:t xml:space="preserve">Meta-Governance Layer ↑ constrains ↑ Governance Layer ↑ structures ↑ Execution Layer</w:t>
      </w:r>
    </w:p>
    <w:p>
      <w:pPr>
        <w:spacing w:after="60" w:before="60"/>
      </w:pPr>
      <w:r>
        <w:t xml:space="preserve"/>
      </w:r>
    </w:p>
    <w:p>
      <w:pPr>
        <w:pStyle w:val="Heading2"/>
        <w:spacing w:after="160" w:before="300"/>
      </w:pPr>
      <w:r>
        <w:rPr>
          <w:rFonts w:ascii="Arial" w:cs="Arial" w:eastAsia="Arial" w:hAnsi="Arial"/>
          <w:b/>
          <w:bCs/>
          <w:color w:val="2E5596"/>
          <w:sz w:val="28"/>
          <w:szCs w:val="28"/>
        </w:rPr>
        <w:t>3.14 Grand Simulation v0.7 Claim Locks</w:t>
      </w:r>
    </w:p>
    <w:p>
      <w:pPr>
        <w:spacing w:after="100" w:before="100"/>
      </w:pPr>
      <w:r>
        <w:rPr>
          <w:rFonts w:ascii="Times New Roman" w:cs="Times New Roman" w:eastAsia="Times New Roman" w:hAnsi="Times New Roman"/>
          <w:sz w:val="22"/>
          <w:szCs w:val="22"/>
        </w:rPr>
        <w:t>The following claim statuses are locked from Grand Simulation v0.7. Grand Simulation v0.7 tested an operationalized C00-C08 model, not the full 201-page framework text. All claims in this section are scoped to the tested model. They do not constitute validation of the full SOE framework. They are simulation-level evidence only. They do not establish deployment readiness.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Claim</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Status</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Required caveat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CL01 — Federation Trigger A source hierarchy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Supported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Simulation-level source check only. C04 S-threshold was not used for federation Trigger A in any tested run.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CL02 — Psi_extended federation detector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Supported (v0.7 regression)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Distributional result. Average lead 8.175 steps. Some runs had zero lead. No deployment early-warning claim.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CL02A — Stability-term ablation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Adversarial measured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public caveat. Psi_extended is stability-heavy. Do not claim term-independence.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CL03 — T-G loop break condition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Supported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Model-level condition only. Does not prove all future parameterizations.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CL04 — Star topology unsafe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Supported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Scoped to tested assumptions and regimes. Mandatory avoidance under current SOE deployment assumptions.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CL05 — Hub redundancy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Context-dependent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Three hubs are minimum tested mitigation under bounded/localized failure. Not mesh equivalence. Not universal hub safety.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CL06 — H/I/A identity classes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Measured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Proxy conditions only. Dedicated identity stress experiments and real-world proxy mapping remain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CL07 — Governance capture masking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Supported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Scenario-designed evidence only. G_formal can mask G_effective collapse.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CL08 — Async hidden collapse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Supported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Simulation-level. Async/message loss can create hidden-collapse behavior under tested conditions.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CL09 — Topology lag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Impact-tested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Wrong-monitoring windows reached 65 steps. Broad blind/no-trigger false stability was not established.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CL10 — Resource stress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Graded stress measured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Resource gradients observed. Recovery under finite-resource pressure is not proven.</w:t>
            </w:r>
          </w:p>
        </w:tc>
      </w:tr>
    </w:tbl>
    <w:p>
      <w:pPr>
        <w:spacing w:after="60" w:before="60"/>
      </w:pPr>
      <w:r>
        <w:t xml:space="preserve"/>
      </w:r>
    </w:p>
    <w:p>
      <w:pPr>
        <w:pStyle w:val="Heading2"/>
        <w:spacing w:after="160" w:before="300"/>
      </w:pPr>
      <w:r>
        <w:rPr>
          <w:rFonts w:ascii="Arial" w:cs="Arial" w:eastAsia="Arial" w:hAnsi="Arial"/>
          <w:b/>
          <w:bCs/>
          <w:color w:val="2E5596"/>
          <w:sz w:val="28"/>
          <w:szCs w:val="28"/>
        </w:rPr>
        <w:t>3.15 Chapter Conclusion</w:t>
      </w:r>
    </w:p>
    <w:p>
      <w:pPr>
        <w:spacing w:after="100" w:before="100"/>
      </w:pPr>
      <w:r>
        <w:rPr>
          <w:rFonts w:ascii="Times New Roman" w:cs="Times New Roman" w:eastAsia="Times New Roman" w:hAnsi="Times New Roman"/>
          <w:sz w:val="22"/>
          <w:szCs w:val="22"/>
        </w:rPr>
        <w:t xml:space="preserve">The function of the Meta-Governance Layer is not to make the system stronger. It is to prevent the system from becoming unchallengeable. The system can be corrected. The system can be replaced. The system will not rigidify into a final structure.</w:t>
      </w:r>
    </w:p>
    <w:p>
      <w:pPr>
        <w:spacing w:after="100" w:before="100"/>
      </w:pPr>
      <w:r>
        <w:rPr>
          <w:rFonts w:ascii="Times New Roman" w:cs="Times New Roman" w:eastAsia="Times New Roman" w:hAnsi="Times New Roman"/>
          <w:sz w:val="22"/>
          <w:szCs w:val="22"/>
        </w:rPr>
        <w:t xml:space="preserve">The Meta-Governance Layer is the core guarantee of SOE's non-terminal property.</w:t>
      </w:r>
    </w:p>
    <w:p>
      <w:r>
        <w:br w:type="page"/>
      </w:r>
    </w:p>
    <w:p w14:paraId="4BE15429" w14:textId="77777777" w:rsidR="00C02B03" w:rsidRDefault="00C624CC">
      <w:pPr>
        <w:pStyle w:val="Heading10"/>
      </w:pPr>
      <w:r>
        <w:t>Chapter 4 — Coordination Layer</w:t>
      </w:r>
    </w:p>
    <w:p w14:paraId="1E669877" w14:textId="77777777" w:rsidR="00C02B03" w:rsidRDefault="00C624CC">
      <w:pPr>
        <w:pStyle w:val="Heading20"/>
      </w:pPr>
      <w:r>
        <w:t>4.1 Purpose</w:t>
      </w:r>
    </w:p>
    <w:p w14:paraId="60F3D276" w14:textId="77777777" w:rsidR="00C02B03" w:rsidRDefault="00C624CC">
      <w:r>
        <w:t>In the System of Eternity (SOE), single-node stability does not guarantee overall system stability.</w:t>
      </w:r>
    </w:p>
    <w:p w14:paraId="04DDF2C8" w14:textId="77777777" w:rsidR="00C02B03" w:rsidRDefault="00C624CC">
      <w:pPr>
        <w:pStyle w:val="ListBullet"/>
      </w:pPr>
      <w:r>
        <w:t>Disturbance (D) can propagate</w:t>
      </w:r>
    </w:p>
    <w:p w14:paraId="51B78413" w14:textId="77777777" w:rsidR="00C02B03" w:rsidRDefault="00C624CC">
      <w:pPr>
        <w:pStyle w:val="ListBullet"/>
      </w:pPr>
      <w:r>
        <w:t>Cognition (C) can amplify</w:t>
      </w:r>
    </w:p>
    <w:p w14:paraId="0852A732" w14:textId="77777777" w:rsidR="00C02B03" w:rsidRDefault="00C624CC">
      <w:pPr>
        <w:pStyle w:val="ListBullet"/>
      </w:pPr>
      <w:r>
        <w:t>Trust (T) recovery is conditional</w:t>
      </w:r>
    </w:p>
    <w:p w14:paraId="65E4D7EB" w14:textId="77777777" w:rsidR="00C02B03" w:rsidRDefault="00C624CC">
      <w:r>
        <w:t>A core question arises: how can multiple nodes maintain coordination without centralized control?</w:t>
      </w:r>
    </w:p>
    <w:p w14:paraId="173C3966" w14:textId="77777777" w:rsidR="00C02B03" w:rsidRDefault="00C624CC">
      <w:pPr>
        <w:pStyle w:val="Heading20"/>
      </w:pPr>
      <w:r>
        <w:t>4.2 Definition</w:t>
      </w:r>
    </w:p>
    <w:p w14:paraId="7C72CE86" w14:textId="77777777" w:rsidR="00C02B03" w:rsidRDefault="00C624CC">
      <w:r>
        <w:t>Coordination = maintaining compatible state evolution across nodes</w:t>
      </w:r>
    </w:p>
    <w:p w14:paraId="5B69EE07" w14:textId="77777777" w:rsidR="00C02B03" w:rsidRDefault="00C624CC">
      <w:pPr>
        <w:pStyle w:val="ListBullet"/>
      </w:pPr>
      <w:r>
        <w:t>Nodes do not need to be uniform</w:t>
      </w:r>
    </w:p>
    <w:p w14:paraId="09DD6C6C" w14:textId="77777777" w:rsidR="00C02B03" w:rsidRDefault="00C624CC">
      <w:pPr>
        <w:pStyle w:val="ListBullet"/>
      </w:pPr>
      <w:r>
        <w:t>But must be cooperable, predictable, and alignable</w:t>
      </w:r>
    </w:p>
    <w:p w14:paraId="0E95119A" w14:textId="77777777" w:rsidR="00C02B03" w:rsidRDefault="00C624CC">
      <w:pPr>
        <w:pStyle w:val="Heading20"/>
      </w:pPr>
      <w:r>
        <w:t>4.3 The Nature of Coordination Failure</w:t>
      </w:r>
    </w:p>
    <w:p w14:paraId="07D0F46D" w14:textId="77777777" w:rsidR="00C02B03" w:rsidRDefault="00C624CC">
      <w:r>
        <w:t>Coordination failure is not disagreement — it is: state divergence exceeding recoverable range.</w:t>
      </w:r>
    </w:p>
    <w:p w14:paraId="763DA4E7" w14:textId="77777777" w:rsidR="00C02B03" w:rsidRDefault="00C624CC">
      <w:pPr>
        <w:pStyle w:val="ListBullet"/>
      </w:pPr>
      <w:r>
        <w:t>T out of sync</w:t>
      </w:r>
    </w:p>
    <w:p w14:paraId="35EC31AC" w14:textId="77777777" w:rsidR="00C02B03" w:rsidRDefault="00C624CC">
      <w:pPr>
        <w:pStyle w:val="ListBullet"/>
      </w:pPr>
      <w:r>
        <w:t>D asymmetric</w:t>
      </w:r>
    </w:p>
    <w:p w14:paraId="413A61C9" w14:textId="77777777" w:rsidR="00C02B03" w:rsidRDefault="00C624CC">
      <w:pPr>
        <w:pStyle w:val="ListBullet"/>
      </w:pPr>
      <w:r>
        <w:t>C amplifies local conflicts</w:t>
      </w:r>
    </w:p>
    <w:p w14:paraId="77C62EBD" w14:textId="77777777" w:rsidR="00C02B03" w:rsidRDefault="00C624CC">
      <w:r>
        <w:rPr>
          <w:rFonts w:ascii="Consolas" w:hAnsi="Consolas"/>
        </w:rPr>
        <w:t>Local instability → network-level instability</w:t>
      </w:r>
    </w:p>
    <w:p w14:paraId="08FBF6E2" w14:textId="77777777" w:rsidR="00C02B03" w:rsidRDefault="00C624CC">
      <w:pPr>
        <w:pStyle w:val="Heading20"/>
      </w:pPr>
      <w:r>
        <w:t>4.4 Three Constraints on Coordination</w:t>
      </w:r>
    </w:p>
    <w:p w14:paraId="453AF712" w14:textId="77777777" w:rsidR="00C02B03" w:rsidRDefault="00C624CC">
      <w:pPr>
        <w:pStyle w:val="Heading30"/>
      </w:pPr>
      <w:r>
        <w:t>4.4.1 Information Coherence</w:t>
      </w:r>
    </w:p>
    <w:p w14:paraId="02254582" w14:textId="77777777" w:rsidR="00C02B03" w:rsidRDefault="00C624CC">
      <w:pPr>
        <w:pStyle w:val="ListBullet"/>
      </w:pPr>
      <w:r>
        <w:t>Basic consensus on key states</w:t>
      </w:r>
    </w:p>
    <w:p w14:paraId="6AE84924" w14:textId="77777777" w:rsidR="00C02B03" w:rsidRDefault="00C624CC">
      <w:pPr>
        <w:pStyle w:val="ListBullet"/>
      </w:pPr>
      <w:r>
        <w:t>Avoid extreme cognitive bias</w:t>
      </w:r>
    </w:p>
    <w:p w14:paraId="6C4ADDC4" w14:textId="77777777" w:rsidR="00C02B03" w:rsidRDefault="00C624CC">
      <w:r>
        <w:rPr>
          <w:rFonts w:ascii="Consolas" w:hAnsi="Consolas"/>
        </w:rPr>
        <w:t>C ↑ → Coordination collapse</w:t>
      </w:r>
    </w:p>
    <w:p w14:paraId="0F2AAA82" w14:textId="77777777" w:rsidR="00C02B03" w:rsidRDefault="00C624CC">
      <w:pPr>
        <w:pStyle w:val="Heading30"/>
      </w:pPr>
      <w:r>
        <w:t>4.4.2 Temporal Alignment</w:t>
      </w:r>
    </w:p>
    <w:p w14:paraId="72DBEBE7" w14:textId="77777777" w:rsidR="00C02B03" w:rsidRDefault="00C624CC">
      <w:pPr>
        <w:pStyle w:val="ListBullet"/>
      </w:pPr>
      <w:r>
        <w:t>Not too fast (avoid oscillation)</w:t>
      </w:r>
    </w:p>
    <w:p w14:paraId="79F60356" w14:textId="77777777" w:rsidR="00C02B03" w:rsidRDefault="00C624CC">
      <w:pPr>
        <w:pStyle w:val="ListBullet"/>
      </w:pPr>
      <w:r>
        <w:t>Not too slow (avoid loss of control)</w:t>
      </w:r>
    </w:p>
    <w:p w14:paraId="6DEAF559" w14:textId="77777777" w:rsidR="00C02B03" w:rsidRDefault="00C624CC">
      <w:pPr>
        <w:pStyle w:val="Heading30"/>
      </w:pPr>
      <w:r>
        <w:t>4.4.3 Protocol Compatibility</w:t>
      </w:r>
    </w:p>
    <w:p w14:paraId="69D341F4" w14:textId="77777777" w:rsidR="00C02B03" w:rsidRDefault="00C624CC">
      <w:pPr>
        <w:pStyle w:val="ListBullet"/>
      </w:pPr>
      <w:r>
        <w:t>Rules must be interoperable</w:t>
      </w:r>
    </w:p>
    <w:p w14:paraId="689619C3" w14:textId="77777777" w:rsidR="00C02B03" w:rsidRDefault="00C624CC">
      <w:pPr>
        <w:pStyle w:val="ListBullet"/>
      </w:pPr>
      <w:r>
        <w:t>Behavior must be predictable</w:t>
      </w:r>
    </w:p>
    <w:p w14:paraId="61672BCC" w14:textId="77777777" w:rsidR="00C02B03" w:rsidRDefault="00C624CC">
      <w:pPr>
        <w:pStyle w:val="Heading20"/>
      </w:pPr>
      <w:r>
        <w:t>4.5 Coordination Mechanisms (Core Design)</w:t>
      </w:r>
    </w:p>
    <w:p w14:paraId="4E0828C5" w14:textId="77777777" w:rsidR="00C02B03" w:rsidRDefault="00C624CC">
      <w:pPr>
        <w:pStyle w:val="ListBullet"/>
      </w:pPr>
      <w:r>
        <w:t>Local Coordination — interacts only with adjacent nodes, reducing complexity</w:t>
      </w:r>
    </w:p>
    <w:p w14:paraId="2A10EA7B" w14:textId="77777777" w:rsidR="00C02B03" w:rsidRDefault="00C624CC">
      <w:pPr>
        <w:pStyle w:val="ListBullet"/>
      </w:pPr>
      <w:r>
        <w:t>Distributed Consistency — no central control, multiple nodes achieve approximate consensus</w:t>
      </w:r>
    </w:p>
    <w:p w14:paraId="66002D26" w14:textId="77777777" w:rsidR="00C02B03" w:rsidRDefault="00C624CC">
      <w:pPr>
        <w:pStyle w:val="ListBullet"/>
      </w:pPr>
      <w:r>
        <w:t>Asynchronous Tolerance — does not require synchronization, allows time differences</w:t>
      </w:r>
    </w:p>
    <w:p w14:paraId="2FD0FB0C" w14:textId="77777777" w:rsidR="00C02B03" w:rsidRDefault="00C624CC">
      <w:pPr>
        <w:pStyle w:val="Heading20"/>
      </w:pPr>
      <w:r>
        <w:t>4.6 Coordination Dynamics (Model Integration)</w:t>
      </w:r>
    </w:p>
    <w:p w14:paraId="7F3BD8F1" w14:textId="77777777" w:rsidR="00C02B03" w:rsidRDefault="00C624CC">
      <w:r>
        <w:rPr>
          <w:rFonts w:ascii="Consolas" w:hAnsi="Consolas"/>
        </w:rPr>
        <w:t>dT_i/dt = ... + Σ k_T T_j</w:t>
      </w:r>
    </w:p>
    <w:p w14:paraId="35FE90BC" w14:textId="77777777" w:rsidR="00C02B03" w:rsidRDefault="00C624CC">
      <w:r>
        <w:rPr>
          <w:rFonts w:ascii="Consolas" w:hAnsi="Consolas"/>
        </w:rPr>
        <w:t>dD_i/dt = ... + Σ k_D D_j</w:t>
      </w:r>
    </w:p>
    <w:p w14:paraId="02034774" w14:textId="77777777" w:rsidR="00C02B03" w:rsidRDefault="00C624CC">
      <w:r>
        <w:rPr>
          <w:rFonts w:ascii="Consolas" w:hAnsi="Consolas"/>
        </w:rPr>
        <w:t>dC_i/dt = ... + Σ k_C C_j</w:t>
      </w:r>
    </w:p>
    <w:p w14:paraId="52D8E7BC" w14:textId="77777777" w:rsidR="00C02B03" w:rsidRDefault="00C624CC">
      <w:pPr>
        <w:pStyle w:val="ListBullet"/>
      </w:pPr>
      <w:r>
        <w:t>Failure propagation: default</w:t>
      </w:r>
    </w:p>
    <w:p w14:paraId="663EF2C9" w14:textId="77777777" w:rsidR="00C02B03" w:rsidRDefault="00C624CC">
      <w:pPr>
        <w:pStyle w:val="ListBullet"/>
      </w:pPr>
      <w:r>
        <w:t>Recovery propagation: conditional</w:t>
      </w:r>
    </w:p>
    <w:p w14:paraId="17F4F18C" w14:textId="77777777" w:rsidR="00C02B03" w:rsidRDefault="00C624CC">
      <w:r>
        <w:t>This means: the coordination system must actively suppress failure propagation.</w:t>
      </w:r>
    </w:p>
    <w:p w14:paraId="2AE34A3F" w14:textId="77777777" w:rsidR="00C02B03" w:rsidRDefault="00C624CC">
      <w:pPr>
        <w:pStyle w:val="Heading20"/>
      </w:pPr>
      <w:r>
        <w:t>4.7 Coordination Stability Condition</w:t>
      </w:r>
    </w:p>
    <w:p w14:paraId="6CA42A2D" w14:textId="77777777" w:rsidR="00C02B03" w:rsidRDefault="00C624CC">
      <w:r>
        <w:rPr>
          <w:rFonts w:ascii="Consolas" w:hAnsi="Consolas"/>
        </w:rPr>
        <w:t>Coordination Stability Condition</w:t>
      </w:r>
    </w:p>
    <w:p w14:paraId="70F2F1A3" w14:textId="77777777" w:rsidR="00C02B03" w:rsidRDefault="00C624CC">
      <w:r>
        <w:rPr>
          <w:rFonts w:ascii="Consolas" w:hAnsi="Consolas"/>
        </w:rPr>
        <w:t>∀ i:  bI_i + R_i + Σ k_T T_j  &gt;  aD_i + cC_i + Σ k_D D_j</w:t>
      </w:r>
    </w:p>
    <w:p w14:paraId="332CECA2" w14:textId="77777777" w:rsidR="00C02B03" w:rsidRDefault="00C624CC">
      <w:r>
        <w:t>Node recovery capacity + external support must outweigh local disturbance + external propagation.</w:t>
      </w:r>
    </w:p>
    <w:p w14:paraId="5D7EC46A" w14:textId="77777777" w:rsidR="00C02B03" w:rsidRDefault="00C624CC">
      <w:r>
        <w:t>Coupling Coefficient Ceiling (V4.1 Addition — Simulation-Validated Exclusion Zone): Coupling coefficients must satisfy: k_D ≤ 0.15, k_C ≤ 0.10, k_T ≤ 0.20. Values exceeding these ceilings constitute a validated strong-coupling exclusion zone in which systematic collapse occurs across all network topologies regardless of node count (Phase 3 simulation: 54 systematic-collapse cells at k_D=0.16, k_C=0.14). Enforcement is routed through Meta Governance Rule 2 (Bounded Propagation, Section 3.3.2) via multi-sourc</w:t>
      </w:r>
      <w:r>
        <w:t>e verification. No single node or AI system may authorize operation above these ceilings.</w:t>
      </w:r>
    </w:p>
    <w:p w14:paraId="6341EDDF" w14:textId="77777777" w:rsidR="00C02B03" w:rsidRDefault="00C624CC">
      <w:pPr>
        <w:pStyle w:val="Heading20"/>
      </w:pPr>
      <w:r>
        <w:t>4.8 Key Functions of the Coordination Layer</w:t>
      </w:r>
    </w:p>
    <w:p w14:paraId="734F7C45" w14:textId="77777777" w:rsidR="00C02B03" w:rsidRDefault="00C624CC">
      <w:pPr>
        <w:pStyle w:val="ListBullet"/>
      </w:pPr>
      <w:r>
        <w:t>Disturbance Isolation — prevents local problems from spreading</w:t>
      </w:r>
    </w:p>
    <w:p w14:paraId="4B5F515C" w14:textId="77777777" w:rsidR="00C02B03" w:rsidRDefault="00C624CC">
      <w:r>
        <w:t>Cluster-Aware Detection (V4.1 Addition): Disturbance Isolation must account for cluster-internal failure that does not register in global network metrics. Cluster-local T collapse (verified: false-stability rate 1.0 under timing attacks in clustered topologies, average 24% invisible node failure) is detected via Dynamic Core network extension equations (Σ k_D D_j, Σ k_C C_j). When cluster-internal variance exceeds local threshold, Meta Governance Detect step (Section 3.4.1) activates regardless of global me</w:t>
      </w:r>
      <w:r>
        <w:t>an T value.</w:t>
      </w:r>
    </w:p>
    <w:p w14:paraId="22C11EA6" w14:textId="77777777" w:rsidR="00C02B03" w:rsidRDefault="00C624CC">
      <w:pPr>
        <w:pStyle w:val="ListBullet"/>
      </w:pPr>
      <w:r>
        <w:t>Trust Bridging — transmits recovery capacity between nodes</w:t>
      </w:r>
    </w:p>
    <w:p w14:paraId="65C1932E" w14:textId="77777777" w:rsidR="00C02B03" w:rsidRDefault="00C624CC">
      <w:pPr>
        <w:pStyle w:val="ListBullet"/>
      </w:pPr>
      <w:r>
        <w:t>Cognitive Dampening — limits information amplification</w:t>
      </w:r>
    </w:p>
    <w:p w14:paraId="4E38337C" w14:textId="77777777" w:rsidR="00C02B03" w:rsidRDefault="00C624CC">
      <w:pPr>
        <w:pStyle w:val="Heading20"/>
      </w:pPr>
      <w:r>
        <w:t>4.9 Relationships to Other Chapters</w:t>
      </w:r>
    </w:p>
    <w:p w14:paraId="5D1C0BD7" w14:textId="77777777" w:rsidR="00C02B03" w:rsidRDefault="00C624CC">
      <w:pPr>
        <w:pStyle w:val="ListBullet"/>
      </w:pPr>
      <w:r>
        <w:t>Chapter 5 → provides recovery input (R)</w:t>
      </w:r>
    </w:p>
    <w:p w14:paraId="17FF113F" w14:textId="77777777" w:rsidR="00C02B03" w:rsidRDefault="00C624CC">
      <w:pPr>
        <w:pStyle w:val="ListBullet"/>
      </w:pPr>
      <w:r>
        <w:t>Chapter 5 → provides identity stability (I)</w:t>
      </w:r>
    </w:p>
    <w:p w14:paraId="2F456512" w14:textId="77777777" w:rsidR="00C02B03" w:rsidRDefault="00C624CC">
      <w:pPr>
        <w:pStyle w:val="ListBullet"/>
      </w:pPr>
      <w:r>
        <w:t>Chapter 3 → constrains propagation</w:t>
      </w:r>
    </w:p>
    <w:p w14:paraId="14432C73" w14:textId="77777777" w:rsidR="00C02B03" w:rsidRDefault="00C624CC">
      <w:pPr>
        <w:pStyle w:val="ListBullet"/>
      </w:pPr>
      <w:r>
        <w:t>Section 6.7 → breaks through coordination failure</w:t>
      </w:r>
    </w:p>
    <w:p w14:paraId="700CE123" w14:textId="77777777" w:rsidR="00C02B03" w:rsidRDefault="00C624CC">
      <w:pPr>
        <w:pStyle w:val="ListBullet"/>
      </w:pPr>
      <w:r>
        <w:t>Chapter 5 → defines cross-node belonging</w:t>
      </w:r>
    </w:p>
    <w:p w14:paraId="3925DFBF" w14:textId="77777777" w:rsidR="00C02B03" w:rsidRDefault="00C624CC">
      <w:pPr>
        <w:pStyle w:val="Heading20"/>
      </w:pPr>
      <w:r>
        <w:t>4.10 Connection to Meta Governance</w:t>
      </w:r>
    </w:p>
    <w:p w14:paraId="7D0568BE" w14:textId="77777777" w:rsidR="00C02B03" w:rsidRDefault="00C624CC">
      <w:r>
        <w:rPr>
          <w:rFonts w:ascii="Consolas" w:hAnsi="Consolas"/>
        </w:rPr>
        <w:t>Meta Trigger: Coordination failure</w:t>
      </w:r>
    </w:p>
    <w:p w14:paraId="5390305E" w14:textId="77777777" w:rsidR="00C02B03" w:rsidRDefault="00C624CC">
      <w:r>
        <w:rPr>
          <w:rFonts w:ascii="Consolas" w:hAnsi="Consolas"/>
        </w:rPr>
        <w:t>If coordination divergence &gt; threshold:</w:t>
      </w:r>
    </w:p>
    <w:p w14:paraId="5D9C5CFD" w14:textId="77777777" w:rsidR="00C02B03" w:rsidRDefault="00C624CC">
      <w:r>
        <w:rPr>
          <w:rFonts w:ascii="Consolas" w:hAnsi="Consolas"/>
        </w:rPr>
        <w:t xml:space="preserve">    activate damping + decoupling</w:t>
      </w:r>
    </w:p>
    <w:p w14:paraId="52A843C1" w14:textId="77777777" w:rsidR="00C02B03" w:rsidRDefault="00C624CC">
      <w:pPr>
        <w:pStyle w:val="ListBullet"/>
      </w:pPr>
      <w:r>
        <w:t>Reduce coupling strength</w:t>
      </w:r>
    </w:p>
    <w:p w14:paraId="1C3C27E5" w14:textId="77777777" w:rsidR="00C02B03" w:rsidRDefault="00C624CC">
      <w:pPr>
        <w:pStyle w:val="ListBullet"/>
      </w:pPr>
      <w:r>
        <w:t>Local isolation</w:t>
      </w:r>
    </w:p>
    <w:p w14:paraId="4AD33B6E" w14:textId="77777777" w:rsidR="00C02B03" w:rsidRDefault="00C624CC">
      <w:pPr>
        <w:pStyle w:val="ListBullet"/>
      </w:pPr>
      <w:r>
        <w:t>Delay decisions</w:t>
      </w:r>
    </w:p>
    <w:p w14:paraId="249BD07E" w14:textId="77777777" w:rsidR="00C02B03" w:rsidRDefault="00C624CC">
      <w:pPr>
        <w:pStyle w:val="Heading20"/>
      </w:pPr>
      <w:r>
        <w:t>4.11 Failure Modes</w:t>
      </w:r>
    </w:p>
    <w:p w14:paraId="089A29F9" w14:textId="77777777" w:rsidR="00C02B03" w:rsidRDefault="00C624CC">
      <w:pPr>
        <w:pStyle w:val="ListBullet"/>
      </w:pPr>
      <w:r>
        <w:t>Over-coupling — local problems spread rapidly</w:t>
      </w:r>
    </w:p>
    <w:p w14:paraId="1D48F1C7" w14:textId="77777777" w:rsidR="00C02B03" w:rsidRDefault="00C624CC">
      <w:pPr>
        <w:pStyle w:val="ListBullet"/>
      </w:pPr>
      <w:r>
        <w:t>Over-decoupling — system fragmentation</w:t>
      </w:r>
    </w:p>
    <w:p w14:paraId="12701B3D" w14:textId="77777777" w:rsidR="00C02B03" w:rsidRDefault="00C624CC">
      <w:pPr>
        <w:pStyle w:val="ListBullet"/>
      </w:pPr>
      <w:r>
        <w:t>Cognitive escalation — information distortion leads to conflict escalation</w:t>
      </w:r>
    </w:p>
    <w:p w14:paraId="71D1B29F" w14:textId="77777777" w:rsidR="00C02B03" w:rsidRDefault="00C624CC">
      <w:pPr>
        <w:pStyle w:val="Heading20"/>
      </w:pPr>
      <w:r>
        <w:t>4.12 Protection Mechanisms</w:t>
      </w:r>
    </w:p>
    <w:p w14:paraId="14BE7833" w14:textId="77777777" w:rsidR="00C02B03" w:rsidRDefault="00C624CC">
      <w:pPr>
        <w:pStyle w:val="ListBullet"/>
      </w:pPr>
      <w:r>
        <w:t>Coupling within reasonable range</w:t>
      </w:r>
    </w:p>
    <w:p w14:paraId="6A15E882" w14:textId="77777777" w:rsidR="00C02B03" w:rsidRDefault="00C624CC">
      <w:pPr>
        <w:pStyle w:val="ListBullet"/>
      </w:pPr>
      <w:r>
        <w:t>Information transparent but not overloaded</w:t>
      </w:r>
    </w:p>
    <w:p w14:paraId="6585B4F7" w14:textId="77777777" w:rsidR="00C02B03" w:rsidRDefault="00C624CC">
      <w:pPr>
        <w:pStyle w:val="ListBullet"/>
      </w:pPr>
      <w:r>
        <w:t>Decisions not excessively synchronized</w:t>
      </w:r>
    </w:p>
    <w:p w14:paraId="557C5D97" w14:textId="77777777" w:rsidR="00C02B03" w:rsidRDefault="00C624CC">
      <w:pPr>
        <w:pStyle w:val="Heading20"/>
      </w:pPr>
      <w:r>
        <w:t>4.13 Chapter Conclusion</w:t>
      </w:r>
    </w:p>
    <w:p w14:paraId="1F1F5F58" w14:textId="77777777" w:rsidR="00C02B03" w:rsidRDefault="00C624CC">
      <w:r>
        <w:t>The core function of the Coordination Layer is not to make the system uniform, but to: prevent differences from evolving into irrecoverable fragmentation.</w:t>
      </w:r>
    </w:p>
    <w:p w14:paraId="1199859E" w14:textId="77777777" w:rsidR="00C02B03" w:rsidRDefault="00C624CC">
      <w:r>
        <w:t>In multi-node systems: stability depends on coordination capacity, not single-node strength.</w:t>
      </w:r>
    </w:p>
    <w:p w14:paraId="49A7BF49" w14:textId="77777777" w:rsidR="00C02B03" w:rsidRDefault="00C624CC">
      <w:r>
        <w:t>Therefore: the Coordination Layer is the key structure connecting individual stability to civilizational stability.</w:t>
      </w:r>
    </w:p>
    <w:p w14:paraId="436238E6" w14:textId="77777777" w:rsidR="00C02B03" w:rsidRDefault="00C624CC">
      <w:pPr>
        <w:pStyle w:val="Heading10"/>
      </w:pPr>
      <w:r>
        <w:t>Chapter 5 — Re-entry, Identity, and Civilizational Belonging</w:t>
      </w:r>
    </w:p>
    <w:p w14:paraId="2A2DA02E" w14:textId="77777777" w:rsidR="00C02B03" w:rsidRDefault="00C624CC">
      <w:r>
        <w:t>Chapter 5 — Re-entry, Identity, and Civilizational Belonging</w:t>
      </w:r>
    </w:p>
    <w:p w14:paraId="3366C945" w14:textId="77777777" w:rsidR="00C02B03" w:rsidRDefault="00C624CC">
      <w:pPr>
        <w:pStyle w:val="Heading20"/>
      </w:pPr>
      <w:r>
        <w:t>5.1.1 Purpose</w:t>
      </w:r>
    </w:p>
    <w:p w14:paraId="09443DA0" w14:textId="77777777" w:rsidR="00C02B03" w:rsidRDefault="00C624CC">
      <w:r>
        <w:t>The System of Eternity (SOE) does not assume the system remains stable at all times. Over extended operation, the system will inevitably experience: declining trust, coordination failures, and accumulating structural disturbances.</w:t>
      </w:r>
    </w:p>
    <w:p w14:paraId="19FCE9A3" w14:textId="77777777" w:rsidR="00C02B03" w:rsidRDefault="00C624CC">
      <w:r>
        <w:t>Existing models show that the most vulnerable point is not conflict itself, but insufficient trust recovery speed and re-entry capacity.</w:t>
      </w:r>
    </w:p>
    <w:p w14:paraId="169BC2C5" w14:textId="77777777" w:rsidR="00C02B03" w:rsidRDefault="00C624CC">
      <w:r>
        <w:t>After trust declines, relying solely on passive recovery or structural constraints is often insufficient to return the system to the stable zone.</w:t>
      </w:r>
    </w:p>
    <w:p w14:paraId="708BCE04" w14:textId="77777777" w:rsidR="00C02B03" w:rsidRDefault="00C624CC">
      <w:r>
        <w:t>This chapter therefore introduces the Re-entry and Trust Recovery Layer.</w:t>
      </w:r>
    </w:p>
    <w:p w14:paraId="3E6B501C" w14:textId="77777777" w:rsidR="00C02B03" w:rsidRDefault="00C624CC">
      <w:r>
        <w:t>The goal of this layer is not to control individuals, but to: reduce psychological and cognitive barriers to system entry; provide meaning and motivation for participation; accelerate trust recovery; and enable individuals who have exited to voluntarily return.</w:t>
      </w:r>
    </w:p>
    <w:p w14:paraId="35ED284D" w14:textId="77777777" w:rsidR="00C02B03" w:rsidRDefault="00C624CC">
      <w:pPr>
        <w:pStyle w:val="Heading20"/>
      </w:pPr>
      <w:r>
        <w:t>5.1.2 Definition</w:t>
      </w:r>
    </w:p>
    <w:p w14:paraId="662FDB8D" w14:textId="77777777" w:rsidR="00C02B03" w:rsidRDefault="00C624CC">
      <w:r>
        <w:t>The Re-entry and Trust Recovery Layer is defined as:</w:t>
      </w:r>
    </w:p>
    <w:p w14:paraId="5506984C" w14:textId="77777777" w:rsidR="00C02B03" w:rsidRDefault="00C624CC">
      <w:r>
        <w:t>A non-coercive recovery layer that enables voluntary re-entry, accelerates trust restoration, and reduces cognitive and emotional barriers, without altering system constraints.</w:t>
      </w:r>
    </w:p>
    <w:p w14:paraId="790D80E9" w14:textId="77777777" w:rsidR="00C02B03" w:rsidRDefault="00C624CC">
      <w:pPr>
        <w:pStyle w:val="ListBullet"/>
      </w:pPr>
      <w:r>
        <w:t>Non-coercive</w:t>
      </w:r>
    </w:p>
    <w:p w14:paraId="16175AAA" w14:textId="77777777" w:rsidR="00C02B03" w:rsidRDefault="00C624CC">
      <w:pPr>
        <w:pStyle w:val="ListBullet"/>
      </w:pPr>
      <w:r>
        <w:t>Non-governing</w:t>
      </w:r>
    </w:p>
    <w:p w14:paraId="18FDF484" w14:textId="77777777" w:rsidR="00C02B03" w:rsidRDefault="00C624CC">
      <w:pPr>
        <w:pStyle w:val="ListBullet"/>
      </w:pPr>
      <w:r>
        <w:t>Constraint-preserving</w:t>
      </w:r>
    </w:p>
    <w:p w14:paraId="619A2DBD" w14:textId="77777777" w:rsidR="00C02B03" w:rsidRDefault="00C624CC">
      <w:pPr>
        <w:pStyle w:val="ListBullet"/>
      </w:pPr>
      <w:r>
        <w:t>Affects only participation willingness and recovery speed</w:t>
      </w:r>
    </w:p>
    <w:p w14:paraId="72D997EE" w14:textId="77777777" w:rsidR="00C02B03" w:rsidRDefault="00C624CC">
      <w:pPr>
        <w:pStyle w:val="Heading20"/>
      </w:pPr>
      <w:r>
        <w:t>5.1.3 System Position (Model Alignment)</w:t>
      </w:r>
    </w:p>
    <w:p w14:paraId="20A6715C" w14:textId="77777777" w:rsidR="00C02B03" w:rsidRDefault="00C624CC">
      <w:pPr>
        <w:pStyle w:val="ListBullet"/>
      </w:pPr>
      <w:r>
        <w:t>D (Disturbance) → disturbance input</w:t>
      </w:r>
    </w:p>
    <w:p w14:paraId="2C579F7A" w14:textId="77777777" w:rsidR="00C02B03" w:rsidRDefault="00C624CC">
      <w:pPr>
        <w:pStyle w:val="ListBullet"/>
      </w:pPr>
      <w:r>
        <w:t>T (Trust) → trust level</w:t>
      </w:r>
    </w:p>
    <w:p w14:paraId="388DE8FB" w14:textId="77777777" w:rsidR="00C02B03" w:rsidRDefault="00C624CC">
      <w:pPr>
        <w:pStyle w:val="ListBullet"/>
      </w:pPr>
      <w:r>
        <w:t>C (Cognition) → cognitive amplification</w:t>
      </w:r>
    </w:p>
    <w:p w14:paraId="372FC0F9" w14:textId="77777777" w:rsidR="00C02B03" w:rsidRDefault="00C624CC">
      <w:pPr>
        <w:pStyle w:val="ListBullet"/>
      </w:pPr>
      <w:r>
        <w:t>S (Stability) → system stability</w:t>
      </w:r>
    </w:p>
    <w:p w14:paraId="3E0AD77D" w14:textId="77777777" w:rsidR="00C02B03" w:rsidRDefault="00C624CC">
      <w:r>
        <w:t>The Re-entry Layer functions as:</w:t>
      </w:r>
    </w:p>
    <w:p w14:paraId="40F9B7BE" w14:textId="77777777" w:rsidR="00C02B03" w:rsidRDefault="00C624CC">
      <w:r>
        <w:rPr>
          <w:rFonts w:ascii="Consolas" w:hAnsi="Consolas"/>
        </w:rPr>
        <w:t>T(t+1) = T(t) + Recovery_input</w:t>
      </w:r>
    </w:p>
    <w:p w14:paraId="470ACBFD" w14:textId="77777777" w:rsidR="00C02B03" w:rsidRDefault="00C624CC">
      <w:r>
        <w:rPr>
          <w:rFonts w:ascii="Consolas" w:hAnsi="Consolas"/>
        </w:rPr>
        <w:t>C ↓</w:t>
      </w:r>
    </w:p>
    <w:p w14:paraId="04408C32" w14:textId="77777777" w:rsidR="00C02B03" w:rsidRDefault="00C624CC">
      <w:r>
        <w:rPr>
          <w:rFonts w:ascii="Consolas" w:hAnsi="Consolas"/>
        </w:rPr>
        <w:t>Entry Barrier ↓</w:t>
      </w:r>
    </w:p>
    <w:p w14:paraId="3B4F0121" w14:textId="77777777" w:rsidR="00C02B03" w:rsidRDefault="00C624CC">
      <w:pPr>
        <w:pStyle w:val="ListBullet"/>
      </w:pPr>
      <w:r>
        <w:t>Increases trust recovery rate</w:t>
      </w:r>
    </w:p>
    <w:p w14:paraId="60EB13D8" w14:textId="77777777" w:rsidR="00C02B03" w:rsidRDefault="00C624CC">
      <w:pPr>
        <w:pStyle w:val="ListBullet"/>
      </w:pPr>
      <w:r>
        <w:t>Reduces cognitive distortion propagation</w:t>
      </w:r>
    </w:p>
    <w:p w14:paraId="356542E6" w14:textId="77777777" w:rsidR="00C02B03" w:rsidRDefault="00C624CC">
      <w:pPr>
        <w:pStyle w:val="ListBullet"/>
      </w:pPr>
      <w:r>
        <w:t>Reduces system entry barriers</w:t>
      </w:r>
    </w:p>
    <w:p w14:paraId="08C44DF2" w14:textId="77777777" w:rsidR="00C02B03" w:rsidRDefault="00C624CC">
      <w:pPr>
        <w:pStyle w:val="Heading20"/>
      </w:pPr>
      <w:r>
        <w:t>5.1.4 Re-entry Function</w:t>
      </w:r>
    </w:p>
    <w:p w14:paraId="6DEEEEF7" w14:textId="77777777" w:rsidR="00C02B03" w:rsidRDefault="00C624CC">
      <w:r>
        <w:t>The probability of an individual re-entering the system is defined as:</w:t>
      </w:r>
    </w:p>
    <w:p w14:paraId="02526076" w14:textId="77777777" w:rsidR="00C02B03" w:rsidRDefault="00C624CC">
      <w:r>
        <w:rPr>
          <w:rFonts w:ascii="Consolas" w:hAnsi="Consolas"/>
        </w:rPr>
        <w:t>R = f(M, E, A)</w:t>
      </w:r>
    </w:p>
    <w:p w14:paraId="2D4B438B" w14:textId="77777777" w:rsidR="00C02B03" w:rsidRDefault="00C624CC">
      <w:pPr>
        <w:pStyle w:val="ListBullet"/>
      </w:pPr>
      <w:r>
        <w:t>M (Meaning) — meaning coherence</w:t>
      </w:r>
    </w:p>
    <w:p w14:paraId="3B6AF993" w14:textId="77777777" w:rsidR="00C02B03" w:rsidRDefault="00C624CC">
      <w:pPr>
        <w:pStyle w:val="ListBullet"/>
      </w:pPr>
      <w:r>
        <w:t>E (Emotional Safety) — sense of emotional safety</w:t>
      </w:r>
    </w:p>
    <w:p w14:paraId="11F55139" w14:textId="77777777" w:rsidR="00C02B03" w:rsidRDefault="00C624CC">
      <w:pPr>
        <w:pStyle w:val="ListBullet"/>
      </w:pPr>
      <w:r>
        <w:t>A (Accessibility) — cognitive accessibility</w:t>
      </w:r>
    </w:p>
    <w:p w14:paraId="0B39C2DD" w14:textId="77777777" w:rsidR="00C02B03" w:rsidRDefault="00C624CC">
      <w:r>
        <w:t>This function directly affects: T recovery rate ↑; System participation ↑.</w:t>
      </w:r>
    </w:p>
    <w:p w14:paraId="41F552E1" w14:textId="77777777" w:rsidR="00C02B03" w:rsidRDefault="00C624CC">
      <w:pPr>
        <w:pStyle w:val="Heading20"/>
      </w:pPr>
      <w:r>
        <w:t>5.1.5 Three Core Sub-mechanisms</w:t>
      </w:r>
    </w:p>
    <w:p w14:paraId="7B795D39" w14:textId="77777777" w:rsidR="00C02B03" w:rsidRDefault="00C624CC">
      <w:pPr>
        <w:pStyle w:val="Heading30"/>
      </w:pPr>
      <w:r>
        <w:t>5.1.5.1 Meaning Recovery Mechanism</w:t>
      </w:r>
    </w:p>
    <w:p w14:paraId="79FA4B97" w14:textId="77777777" w:rsidR="00C02B03" w:rsidRDefault="00C624CC">
      <w:pPr>
        <w:pStyle w:val="ListBullet"/>
      </w:pPr>
      <w:r>
        <w:t>Answers: why participate</w:t>
      </w:r>
    </w:p>
    <w:p w14:paraId="1232D1AD" w14:textId="77777777" w:rsidR="00C02B03" w:rsidRDefault="00C624CC">
      <w:pPr>
        <w:pStyle w:val="ListBullet"/>
      </w:pPr>
      <w:r>
        <w:t>Provides long-term behavioral motivation</w:t>
      </w:r>
    </w:p>
    <w:p w14:paraId="42A28A07" w14:textId="77777777" w:rsidR="00C02B03" w:rsidRDefault="00C624CC">
      <w:pPr>
        <w:pStyle w:val="ListBullet"/>
      </w:pPr>
      <w:r>
        <w:t>Maintains community narrative</w:t>
      </w:r>
    </w:p>
    <w:p w14:paraId="70960083" w14:textId="77777777" w:rsidR="00C02B03" w:rsidRDefault="00C624CC">
      <w:pPr>
        <w:pStyle w:val="ListBullet"/>
      </w:pPr>
      <w:r>
        <w:t>Religious structures</w:t>
      </w:r>
    </w:p>
    <w:p w14:paraId="459E96DA" w14:textId="77777777" w:rsidR="00C02B03" w:rsidRDefault="00C624CC">
      <w:pPr>
        <w:pStyle w:val="ListBullet"/>
      </w:pPr>
      <w:r>
        <w:t>Ethical systems</w:t>
      </w:r>
    </w:p>
    <w:p w14:paraId="700E0D5F" w14:textId="77777777" w:rsidR="00C02B03" w:rsidRDefault="00C624CC">
      <w:pPr>
        <w:pStyle w:val="ListBullet"/>
      </w:pPr>
      <w:r>
        <w:t>Civilizational narratives</w:t>
      </w:r>
    </w:p>
    <w:p w14:paraId="6623F018" w14:textId="77777777" w:rsidR="00C02B03" w:rsidRDefault="00C624CC">
      <w:pPr>
        <w:pStyle w:val="ListBullet"/>
      </w:pPr>
      <w:r>
        <w:t>Rituals and symbols</w:t>
      </w:r>
    </w:p>
    <w:p w14:paraId="0BBEA8DB" w14:textId="77777777" w:rsidR="00C02B03" w:rsidRDefault="00C624CC">
      <w:pPr>
        <w:pStyle w:val="ListBullet"/>
      </w:pPr>
      <w:r>
        <w:t>Must not coerce belief</w:t>
      </w:r>
    </w:p>
    <w:p w14:paraId="2C608EC2" w14:textId="77777777" w:rsidR="00C02B03" w:rsidRDefault="00C624CC">
      <w:pPr>
        <w:pStyle w:val="ListBullet"/>
      </w:pPr>
      <w:r>
        <w:t>Must not monopolize interpretive authority</w:t>
      </w:r>
    </w:p>
    <w:p w14:paraId="0F5180F8" w14:textId="77777777" w:rsidR="00C02B03" w:rsidRDefault="00C624CC">
      <w:pPr>
        <w:pStyle w:val="ListBullet"/>
      </w:pPr>
      <w:r>
        <w:t>Must not replace legal structures</w:t>
      </w:r>
    </w:p>
    <w:p w14:paraId="44CD716D" w14:textId="77777777" w:rsidR="00C02B03" w:rsidRDefault="00C624CC">
      <w:pPr>
        <w:pStyle w:val="ListBullet"/>
      </w:pPr>
      <w:r>
        <w:t>Must not eliminate the right of exit</w:t>
      </w:r>
    </w:p>
    <w:p w14:paraId="18853971" w14:textId="77777777" w:rsidR="00C02B03" w:rsidRDefault="00C624CC">
      <w:pPr>
        <w:pStyle w:val="Heading30"/>
      </w:pPr>
      <w:r>
        <w:t>5.1.5.2 Friction Reduction Interface</w:t>
      </w:r>
    </w:p>
    <w:p w14:paraId="49F96B88" w14:textId="77777777" w:rsidR="00C02B03" w:rsidRDefault="00C624CC">
      <w:r>
        <w:t>This mechanism reduces psychological defense costs of system entry — its essence is not a persona but a friction-reduction interface.</w:t>
      </w:r>
    </w:p>
    <w:p w14:paraId="009F2530" w14:textId="77777777" w:rsidR="00C02B03" w:rsidRDefault="00C624CC">
      <w:pPr>
        <w:pStyle w:val="ListBullet"/>
      </w:pPr>
      <w:r>
        <w:t>Low threat</w:t>
      </w:r>
    </w:p>
    <w:p w14:paraId="746261AD" w14:textId="77777777" w:rsidR="00C02B03" w:rsidRDefault="00C624CC">
      <w:pPr>
        <w:pStyle w:val="ListBullet"/>
      </w:pPr>
      <w:r>
        <w:t>Non-dominating</w:t>
      </w:r>
    </w:p>
    <w:p w14:paraId="7D4A0F60" w14:textId="77777777" w:rsidR="00C02B03" w:rsidRDefault="00C624CC">
      <w:pPr>
        <w:pStyle w:val="ListBullet"/>
      </w:pPr>
      <w:r>
        <w:t>High accessibility</w:t>
      </w:r>
    </w:p>
    <w:p w14:paraId="1D3CC00D" w14:textId="77777777" w:rsidR="00C02B03" w:rsidRDefault="00C624CC">
      <w:pPr>
        <w:pStyle w:val="ListBullet"/>
      </w:pPr>
      <w:r>
        <w:t>Responsive but not controlling</w:t>
      </w:r>
    </w:p>
    <w:p w14:paraId="3EA07509" w14:textId="77777777" w:rsidR="00C02B03" w:rsidRDefault="00C624CC">
      <w:pPr>
        <w:pStyle w:val="ListBullet"/>
      </w:pPr>
      <w:r>
        <w:t>Entry Barrier ↓</w:t>
      </w:r>
    </w:p>
    <w:p w14:paraId="2CB6AA98" w14:textId="77777777" w:rsidR="00C02B03" w:rsidRDefault="00C624CC">
      <w:pPr>
        <w:pStyle w:val="ListBullet"/>
      </w:pPr>
      <w:r>
        <w:t>C ↓</w:t>
      </w:r>
    </w:p>
    <w:p w14:paraId="76BB5844" w14:textId="77777777" w:rsidR="00C02B03" w:rsidRDefault="00C624CC">
      <w:pPr>
        <w:pStyle w:val="ListBullet"/>
      </w:pPr>
      <w:r>
        <w:t>Interaction willingness ↑</w:t>
      </w:r>
    </w:p>
    <w:p w14:paraId="0C361ABF" w14:textId="77777777" w:rsidR="00C02B03" w:rsidRDefault="00C624CC">
      <w:pPr>
        <w:pStyle w:val="ListBullet"/>
      </w:pPr>
      <w:r>
        <w:t>AI interaction personas</w:t>
      </w:r>
    </w:p>
    <w:p w14:paraId="12ACD68C" w14:textId="77777777" w:rsidR="00C02B03" w:rsidRDefault="00C624CC">
      <w:pPr>
        <w:pStyle w:val="ListBullet"/>
      </w:pPr>
      <w:r>
        <w:t>Social role interfaces</w:t>
      </w:r>
    </w:p>
    <w:p w14:paraId="0BAF8571" w14:textId="77777777" w:rsidR="00C02B03" w:rsidRDefault="00C624CC">
      <w:pPr>
        <w:pStyle w:val="ListBullet"/>
      </w:pPr>
      <w:r>
        <w:t>Low-pressure communication structures</w:t>
      </w:r>
    </w:p>
    <w:p w14:paraId="679EE596" w14:textId="77777777" w:rsidR="00C02B03" w:rsidRDefault="00C624CC">
      <w:pPr>
        <w:pStyle w:val="Heading30"/>
      </w:pPr>
      <w:r>
        <w:t>5.1.5.3 Cognitive Interface Mechanism</w:t>
      </w:r>
    </w:p>
    <w:p w14:paraId="55DAABC5" w14:textId="77777777" w:rsidR="00C02B03" w:rsidRDefault="00C624CC">
      <w:r>
        <w:t>Corresponds to the AI complexity interface layer. Its function is not governance, but: translating complex systems into understandable, approachable interaction objects.</w:t>
      </w:r>
    </w:p>
    <w:p w14:paraId="40FC7D35" w14:textId="77777777" w:rsidR="00C02B03" w:rsidRDefault="00C624CC">
      <w:pPr>
        <w:pStyle w:val="ListBullet"/>
      </w:pPr>
      <w:r>
        <w:t>Explainable</w:t>
      </w:r>
    </w:p>
    <w:p w14:paraId="315C2F86" w14:textId="77777777" w:rsidR="00C02B03" w:rsidRDefault="00C624CC">
      <w:pPr>
        <w:pStyle w:val="ListBullet"/>
      </w:pPr>
      <w:r>
        <w:t>Auditable</w:t>
      </w:r>
      <w:r>
        <w:t>（</w:t>
      </w:r>
      <w:r>
        <w:t>Auditable</w:t>
      </w:r>
      <w:r>
        <w:t>）</w:t>
      </w:r>
    </w:p>
    <w:p w14:paraId="3897F648" w14:textId="77777777" w:rsidR="00C02B03" w:rsidRDefault="00C624CC">
      <w:pPr>
        <w:pStyle w:val="ListBullet"/>
      </w:pPr>
      <w:r>
        <w:t>Replaceable</w:t>
      </w:r>
      <w:r>
        <w:t>（</w:t>
      </w:r>
      <w:r>
        <w:t>Replaceable</w:t>
      </w:r>
      <w:r>
        <w:t>）</w:t>
      </w:r>
    </w:p>
    <w:p w14:paraId="38CFF063" w14:textId="77777777" w:rsidR="00C02B03" w:rsidRDefault="00C624CC">
      <w:pPr>
        <w:pStyle w:val="ListBullet"/>
      </w:pPr>
      <w:r>
        <w:t>No coercive authority</w:t>
      </w:r>
    </w:p>
    <w:p w14:paraId="1C45E3B4" w14:textId="77777777" w:rsidR="00C02B03" w:rsidRDefault="00C624CC">
      <w:pPr>
        <w:pStyle w:val="ListBullet"/>
      </w:pPr>
      <w:r>
        <w:t>Perceived Complexity ↓</w:t>
      </w:r>
    </w:p>
    <w:p w14:paraId="403D2CC8" w14:textId="77777777" w:rsidR="00C02B03" w:rsidRDefault="00C624CC">
      <w:pPr>
        <w:pStyle w:val="ListBullet"/>
      </w:pPr>
      <w:r>
        <w:t>C ↓</w:t>
      </w:r>
    </w:p>
    <w:p w14:paraId="05EBDDEF" w14:textId="77777777" w:rsidR="00C02B03" w:rsidRDefault="00C624CC">
      <w:pPr>
        <w:pStyle w:val="ListBullet"/>
      </w:pPr>
      <w:r>
        <w:t>Trust Projection ↑</w:t>
      </w:r>
    </w:p>
    <w:p w14:paraId="44ADD52B" w14:textId="77777777" w:rsidR="00C02B03" w:rsidRDefault="00C624CC">
      <w:pPr>
        <w:pStyle w:val="Heading20"/>
      </w:pPr>
      <w:r>
        <w:t>5.1.6 Activation Mechanism (Meta Governance Link)</w:t>
      </w:r>
    </w:p>
    <w:p w14:paraId="5BD7A710" w14:textId="77777777" w:rsidR="00C02B03" w:rsidRDefault="00C624CC">
      <w:r>
        <w:t>This layer does not operate at full capacity continuously — it is conditionally triggered:</w:t>
      </w:r>
    </w:p>
    <w:p w14:paraId="7B3105D9" w14:textId="77777777" w:rsidR="00C02B03" w:rsidRDefault="00C624CC">
      <w:r>
        <w:rPr>
          <w:rFonts w:ascii="Consolas" w:hAnsi="Consolas"/>
        </w:rPr>
        <w:t>Meta Trigger: Trust decline</w:t>
      </w:r>
    </w:p>
    <w:p w14:paraId="22BA4B66" w14:textId="77777777" w:rsidR="00C02B03" w:rsidRDefault="00C624CC">
      <w:r>
        <w:rPr>
          <w:rFonts w:ascii="Consolas" w:hAnsi="Consolas"/>
        </w:rPr>
        <w:t>If T &lt; T_threshold:</w:t>
      </w:r>
    </w:p>
    <w:p w14:paraId="5FEB3B61" w14:textId="77777777" w:rsidR="00C02B03" w:rsidRDefault="00C624CC">
      <w:r>
        <w:rPr>
          <w:rFonts w:ascii="Consolas" w:hAnsi="Consolas"/>
        </w:rPr>
        <w:t xml:space="preserve">    Activate Re-entry Layer</w:t>
      </w:r>
    </w:p>
    <w:p w14:paraId="5E51E256" w14:textId="77777777" w:rsidR="00C02B03" w:rsidRDefault="00C624CC">
      <w:pPr>
        <w:pStyle w:val="ListBullet"/>
      </w:pPr>
      <w:r>
        <w:t>Increase recovery input</w:t>
      </w:r>
    </w:p>
    <w:p w14:paraId="0664DEE1" w14:textId="77777777" w:rsidR="00C02B03" w:rsidRDefault="00C624CC">
      <w:pPr>
        <w:pStyle w:val="ListBullet"/>
      </w:pPr>
      <w:r>
        <w:t>Reduce interaction barriers</w:t>
      </w:r>
    </w:p>
    <w:p w14:paraId="66C704D9" w14:textId="77777777" w:rsidR="00C02B03" w:rsidRDefault="00C624CC">
      <w:pPr>
        <w:pStyle w:val="ListBullet"/>
      </w:pPr>
      <w:r>
        <w:t>Strengthen meaning guidance</w:t>
      </w:r>
    </w:p>
    <w:p w14:paraId="7C11F1FD" w14:textId="77777777" w:rsidR="00C02B03" w:rsidRDefault="00C624CC">
      <w:pPr>
        <w:pStyle w:val="Heading20"/>
      </w:pPr>
      <w:r>
        <w:t>5.1.7 Relationship to System Stability</w:t>
      </w:r>
    </w:p>
    <w:p w14:paraId="577D6C19" w14:textId="77777777" w:rsidR="00C02B03" w:rsidRDefault="00C624CC">
      <w:r>
        <w:rPr>
          <w:rFonts w:ascii="Consolas" w:hAnsi="Consolas"/>
        </w:rPr>
        <w:t>Without this layer: D ↑ → T ↓ → Collapse Risk ↑</w:t>
      </w:r>
    </w:p>
    <w:p w14:paraId="01A8D839" w14:textId="77777777" w:rsidR="00C02B03" w:rsidRDefault="00C624CC">
      <w:r>
        <w:rPr>
          <w:rFonts w:ascii="Consolas" w:hAnsi="Consolas"/>
        </w:rPr>
        <w:t>With this layer: D ↑ → T ↓ → Re-entry Activation → T Recovery ↑ → Return to Stability</w:t>
      </w:r>
    </w:p>
    <w:p w14:paraId="457BADB7" w14:textId="77777777" w:rsidR="00C02B03" w:rsidRDefault="00C624CC">
      <w:pPr>
        <w:pStyle w:val="Heading20"/>
      </w:pPr>
      <w:r>
        <w:t>5.1.8 Constraints Relative to SOE Core Principles</w:t>
      </w:r>
    </w:p>
    <w:p w14:paraId="34C4295D" w14:textId="77777777" w:rsidR="00C02B03" w:rsidRDefault="00C624CC">
      <w:pPr>
        <w:pStyle w:val="ListBullet"/>
      </w:pPr>
      <w:r>
        <w:t>Non-terminal</w:t>
      </w:r>
    </w:p>
    <w:p w14:paraId="64739898" w14:textId="77777777" w:rsidR="00C02B03" w:rsidRDefault="00C624CC">
      <w:pPr>
        <w:pStyle w:val="ListBullet"/>
      </w:pPr>
      <w:r>
        <w:t>Upgradable</w:t>
      </w:r>
    </w:p>
    <w:p w14:paraId="41B1E7D2" w14:textId="77777777" w:rsidR="00C02B03" w:rsidRDefault="00C624CC">
      <w:pPr>
        <w:pStyle w:val="ListBullet"/>
      </w:pPr>
      <w:r>
        <w:t>Replaceable</w:t>
      </w:r>
    </w:p>
    <w:p w14:paraId="61172CA4" w14:textId="77777777" w:rsidR="00C02B03" w:rsidRDefault="00C624CC">
      <w:pPr>
        <w:pStyle w:val="ListBullet"/>
      </w:pPr>
      <w:r>
        <w:t>Right of Exit</w:t>
      </w:r>
    </w:p>
    <w:p w14:paraId="5118891C" w14:textId="77777777" w:rsidR="00C02B03" w:rsidRDefault="00C624CC">
      <w:pPr>
        <w:pStyle w:val="ListBullet"/>
      </w:pPr>
      <w:r>
        <w:t>Continuous Oversight</w:t>
      </w:r>
    </w:p>
    <w:p w14:paraId="3550E8D7" w14:textId="77777777" w:rsidR="00C02B03" w:rsidRDefault="00C624CC">
      <w:pPr>
        <w:pStyle w:val="ListBullet"/>
      </w:pPr>
      <w:r>
        <w:t>Must not restrict exit behavior</w:t>
      </w:r>
    </w:p>
    <w:p w14:paraId="7C0148A2" w14:textId="77777777" w:rsidR="00C02B03" w:rsidRDefault="00C624CC">
      <w:pPr>
        <w:pStyle w:val="ListBullet"/>
      </w:pPr>
      <w:r>
        <w:t>Must not affect core decision freedom</w:t>
      </w:r>
    </w:p>
    <w:p w14:paraId="584C6876" w14:textId="77777777" w:rsidR="00C02B03" w:rsidRDefault="00C624CC">
      <w:pPr>
        <w:pStyle w:val="ListBullet"/>
      </w:pPr>
      <w:r>
        <w:t>Must not establish a single spiritual center</w:t>
      </w:r>
    </w:p>
    <w:p w14:paraId="06504938" w14:textId="77777777" w:rsidR="00C02B03" w:rsidRDefault="00C624CC">
      <w:pPr>
        <w:pStyle w:val="ListBullet"/>
      </w:pPr>
      <w:r>
        <w:t>Must not create dependency structures</w:t>
      </w:r>
    </w:p>
    <w:p w14:paraId="51158E5C" w14:textId="77777777" w:rsidR="00C02B03" w:rsidRDefault="00C624CC">
      <w:pPr>
        <w:pStyle w:val="Heading20"/>
      </w:pPr>
      <w:r>
        <w:t>5.1.9 Failure Modes and Risks</w:t>
      </w:r>
    </w:p>
    <w:p w14:paraId="43032EEC" w14:textId="77777777" w:rsidR="00C02B03" w:rsidRDefault="00C624CC">
      <w:pPr>
        <w:pStyle w:val="ListBullet"/>
      </w:pPr>
      <w:r>
        <w:t>Emotional Manipulation</w:t>
      </w:r>
    </w:p>
    <w:p w14:paraId="6C2BE2DB" w14:textId="77777777" w:rsidR="00C02B03" w:rsidRDefault="00C624CC">
      <w:pPr>
        <w:pStyle w:val="ListBullet"/>
      </w:pPr>
      <w:r>
        <w:t>Soft Control</w:t>
      </w:r>
    </w:p>
    <w:p w14:paraId="6AAAE491" w14:textId="77777777" w:rsidR="00C02B03" w:rsidRDefault="00C624CC">
      <w:pPr>
        <w:pStyle w:val="ListBullet"/>
      </w:pPr>
      <w:r>
        <w:t>Dependency Formation</w:t>
      </w:r>
    </w:p>
    <w:p w14:paraId="390F7601" w14:textId="77777777" w:rsidR="00C02B03" w:rsidRDefault="00C624CC">
      <w:pPr>
        <w:pStyle w:val="ListBullet"/>
      </w:pPr>
      <w:r>
        <w:t>Centralization of Meaning</w:t>
      </w:r>
    </w:p>
    <w:p w14:paraId="212ECA59" w14:textId="77777777" w:rsidR="00C02B03" w:rsidRDefault="00C624CC">
      <w:pPr>
        <w:pStyle w:val="Heading20"/>
      </w:pPr>
      <w:r>
        <w:t>5.1.10 Protection Mechanisms</w:t>
      </w:r>
    </w:p>
    <w:p w14:paraId="1B1584D6" w14:textId="77777777" w:rsidR="00C02B03" w:rsidRDefault="00C624CC">
      <w:pPr>
        <w:pStyle w:val="ListBullet"/>
      </w:pPr>
      <w:r>
        <w:t>Auditable</w:t>
      </w:r>
    </w:p>
    <w:p w14:paraId="2395CAAE" w14:textId="77777777" w:rsidR="00C02B03" w:rsidRDefault="00C624CC">
      <w:pPr>
        <w:pStyle w:val="ListBullet"/>
      </w:pPr>
      <w:r>
        <w:t>Replaceable</w:t>
      </w:r>
    </w:p>
    <w:p w14:paraId="448D2CE2" w14:textId="77777777" w:rsidR="00C02B03" w:rsidRDefault="00C624CC">
      <w:pPr>
        <w:pStyle w:val="ListBullet"/>
      </w:pPr>
      <w:r>
        <w:t>Exit-preserving</w:t>
      </w:r>
    </w:p>
    <w:p w14:paraId="76FFB25D" w14:textId="77777777" w:rsidR="00C02B03" w:rsidRDefault="00C624CC">
      <w:pPr>
        <w:pStyle w:val="ListBullet"/>
      </w:pPr>
      <w:r>
        <w:t>Multi-source structure (no single source dominance)</w:t>
      </w:r>
    </w:p>
    <w:p w14:paraId="4A6A98F0" w14:textId="77777777" w:rsidR="00C02B03" w:rsidRDefault="00C624CC">
      <w:pPr>
        <w:pStyle w:val="ListBullet"/>
      </w:pPr>
      <w:r>
        <w:t>Must not bind governance authority</w:t>
      </w:r>
    </w:p>
    <w:p w14:paraId="767A1277" w14:textId="77777777" w:rsidR="00C02B03" w:rsidRDefault="00C624CC">
      <w:pPr>
        <w:pStyle w:val="Heading20"/>
      </w:pPr>
      <w:r>
        <w:t>5.1.11 Relationship to Existing Structures</w:t>
      </w:r>
    </w:p>
    <w:p w14:paraId="442352EB" w14:textId="77777777" w:rsidR="00C02B03" w:rsidRDefault="00C624CC">
      <w:pPr>
        <w:pStyle w:val="ListBullet"/>
      </w:pPr>
      <w:r>
        <w:t>Does not replace governance structures</w:t>
      </w:r>
    </w:p>
    <w:p w14:paraId="1A30EC99" w14:textId="77777777" w:rsidR="00C02B03" w:rsidRDefault="00C624CC">
      <w:pPr>
        <w:pStyle w:val="ListBullet"/>
      </w:pPr>
      <w:r>
        <w:t>Does not replace the risk control layer</w:t>
      </w:r>
    </w:p>
    <w:p w14:paraId="61F15A49" w14:textId="77777777" w:rsidR="00C02B03" w:rsidRDefault="00C624CC">
      <w:pPr>
        <w:pStyle w:val="ListBullet"/>
      </w:pPr>
      <w:r>
        <w:t>Does not replace node autonomy</w:t>
      </w:r>
    </w:p>
    <w:p w14:paraId="03217EE9" w14:textId="77777777" w:rsidR="00C02B03" w:rsidRDefault="00C624CC">
      <w:pPr>
        <w:pStyle w:val="ListBullet"/>
      </w:pPr>
      <w:r>
        <w:t>Exists as a supplementary recovery mechanism layer</w:t>
      </w:r>
    </w:p>
    <w:p w14:paraId="370E62B3" w14:textId="77777777" w:rsidR="00C02B03" w:rsidRDefault="00C624CC">
      <w:pPr>
        <w:pStyle w:val="Heading20"/>
      </w:pPr>
      <w:r>
        <w:t>5.1.12 Chapter Conclusion</w:t>
      </w:r>
    </w:p>
    <w:p w14:paraId="3DED2D65" w14:textId="77777777" w:rsidR="00C02B03" w:rsidRDefault="00C624CC">
      <w:r>
        <w:t>Civilization requires not only stability mechanisms but also recovery mechanisms.</w:t>
      </w:r>
    </w:p>
    <w:p w14:paraId="4EF3474B" w14:textId="77777777" w:rsidR="00C02B03" w:rsidRDefault="00C624CC">
      <w:r>
        <w:t>The Re-entry and Trust Recovery Layer enables: the system to retain recovery capacity after trust declines; individuals who have exited to remain willing to return; and complex structures to remain approachable.</w:t>
      </w:r>
    </w:p>
    <w:p w14:paraId="6602ECA6" w14:textId="77777777" w:rsidR="00C02B03" w:rsidRDefault="00C624CC">
      <w:r>
        <w:t>This layer is therefore not a control system but: the voluntary recovery interface of civilization.</w:t>
      </w:r>
    </w:p>
    <w:p w14:paraId="193D856F" w14:textId="77777777" w:rsidR="00C02B03" w:rsidRDefault="00C624CC">
      <w:pPr>
        <w:pStyle w:val="Heading20"/>
      </w:pPr>
      <w:r>
        <w:t>5.2 — Individual Identity Stability</w:t>
      </w:r>
    </w:p>
    <w:p w14:paraId="6834A0BB" w14:textId="77777777" w:rsidR="00C02B03" w:rsidRDefault="00C624CC">
      <w:pPr>
        <w:pStyle w:val="Heading20"/>
      </w:pPr>
      <w:r>
        <w:t>5.2.1 Purpose</w:t>
      </w:r>
    </w:p>
    <w:p w14:paraId="4607029F" w14:textId="77777777" w:rsidR="00C02B03" w:rsidRDefault="00C624CC">
      <w:r>
        <w:t>In the System of Eternity (SOE), Trust is one of the core variables of system stability. System simulation and structural analysis show that trust cannot be maintained long-term under conditions of identity uncertainty.</w:t>
      </w:r>
    </w:p>
    <w:p w14:paraId="15FC5BB1" w14:textId="77777777" w:rsidR="00C02B03" w:rsidRDefault="00C624CC">
      <w:r>
        <w:t>If individuals cannot clearly determine their position in the system, their relationships with others, and the assignment of rights and responsibilities, the result is: declining trust, increased conflict, and reduced recovery capacity.</w:t>
      </w:r>
    </w:p>
    <w:p w14:paraId="0D56452F" w14:textId="77777777" w:rsidR="00C02B03" w:rsidRDefault="00C624CC">
      <w:r>
        <w:t>This chapter therefore introduces the Identity Stability Layer, ensuring that the identity of individuals and nodes has sufficient certainty to support long-term trust structure stability.</w:t>
      </w:r>
    </w:p>
    <w:p w14:paraId="41A8D22C" w14:textId="77777777" w:rsidR="00C02B03" w:rsidRDefault="00C624CC">
      <w:pPr>
        <w:pStyle w:val="Heading20"/>
      </w:pPr>
      <w:r>
        <w:t>5.2.2 Definition</w:t>
      </w:r>
    </w:p>
    <w:p w14:paraId="0493C15F" w14:textId="77777777" w:rsidR="00C02B03" w:rsidRDefault="00C624CC">
      <w:r>
        <w:t>Identity stability is defined as:</w:t>
      </w:r>
    </w:p>
    <w:p w14:paraId="336E15C1" w14:textId="77777777" w:rsidR="00C02B03" w:rsidRDefault="00C624CC">
      <w:r>
        <w:rPr>
          <w:rFonts w:ascii="Consolas" w:hAnsi="Consolas"/>
        </w:rPr>
        <w:t>I = f(R, L, P)</w:t>
      </w:r>
    </w:p>
    <w:p w14:paraId="21456874" w14:textId="77777777" w:rsidR="00C02B03" w:rsidRDefault="00C624CC">
      <w:pPr>
        <w:pStyle w:val="ListBullet"/>
      </w:pPr>
      <w:r>
        <w:t>R (Role Certainty) — role certainty</w:t>
      </w:r>
    </w:p>
    <w:p w14:paraId="7EC4EDB9" w14:textId="77777777" w:rsidR="00C02B03" w:rsidRDefault="00C624CC">
      <w:pPr>
        <w:pStyle w:val="ListBullet"/>
      </w:pPr>
      <w:r>
        <w:t>L (Lineage Certainty) — relationship/lineage certainty</w:t>
      </w:r>
    </w:p>
    <w:p w14:paraId="63E0CC43" w14:textId="77777777" w:rsidR="00C02B03" w:rsidRDefault="00C624CC">
      <w:pPr>
        <w:pStyle w:val="ListBullet"/>
      </w:pPr>
      <w:r>
        <w:t>P (Position Certainty) — structural position certainty</w:t>
      </w:r>
    </w:p>
    <w:p w14:paraId="4209227F" w14:textId="77777777" w:rsidR="00C02B03" w:rsidRDefault="00C624CC">
      <w:pPr>
        <w:pStyle w:val="Heading20"/>
      </w:pPr>
      <w:r>
        <w:t>5.2.3 System Function (Model Alignment)</w:t>
      </w:r>
    </w:p>
    <w:p w14:paraId="737D3B26" w14:textId="77777777" w:rsidR="00C02B03" w:rsidRDefault="00C624CC">
      <w:r>
        <w:rPr>
          <w:rFonts w:ascii="Consolas" w:hAnsi="Consolas"/>
        </w:rPr>
        <w:t>I ↓ → T ↓</w:t>
      </w:r>
    </w:p>
    <w:p w14:paraId="265318EB" w14:textId="77777777" w:rsidR="00C02B03" w:rsidRDefault="00C624CC">
      <w:r>
        <w:rPr>
          <w:rFonts w:ascii="Consolas" w:hAnsi="Consolas"/>
        </w:rPr>
        <w:t>I ↓ → C ↑</w:t>
      </w:r>
    </w:p>
    <w:p w14:paraId="5CEFA970" w14:textId="77777777" w:rsidR="00C02B03" w:rsidRDefault="00C624CC">
      <w:r>
        <w:rPr>
          <w:rFonts w:ascii="Consolas" w:hAnsi="Consolas"/>
        </w:rPr>
        <w:t>I ↓ → D ↑</w:t>
      </w:r>
    </w:p>
    <w:p w14:paraId="7144251F" w14:textId="77777777" w:rsidR="00C02B03" w:rsidRDefault="00C624CC">
      <w:r>
        <w:rPr>
          <w:rFonts w:ascii="Consolas" w:hAnsi="Consolas"/>
        </w:rPr>
        <w:t>I ↓ → System Instability ↑</w:t>
      </w:r>
    </w:p>
    <w:p w14:paraId="5E5104A1" w14:textId="77777777" w:rsidR="00C02B03" w:rsidRDefault="00C624CC">
      <w:pPr>
        <w:pStyle w:val="Heading20"/>
      </w:pPr>
      <w:r>
        <w:t>5.2.4 Three Types of Identity Certainty</w:t>
      </w:r>
    </w:p>
    <w:p w14:paraId="652B83C1" w14:textId="77777777" w:rsidR="00C02B03" w:rsidRDefault="00C624CC">
      <w:pPr>
        <w:pStyle w:val="Heading30"/>
      </w:pPr>
      <w:r>
        <w:t>5.2.4.1 Role Certainty</w:t>
      </w:r>
    </w:p>
    <w:p w14:paraId="516A7933" w14:textId="77777777" w:rsidR="00C02B03" w:rsidRDefault="00C624CC">
      <w:pPr>
        <w:pStyle w:val="ListBullet"/>
      </w:pPr>
      <w:r>
        <w:t>Own responsibilities</w:t>
      </w:r>
    </w:p>
    <w:p w14:paraId="7CB87D8E" w14:textId="77777777" w:rsidR="00C02B03" w:rsidRDefault="00C624CC">
      <w:pPr>
        <w:pStyle w:val="ListBullet"/>
      </w:pPr>
      <w:r>
        <w:t>Rights boundaries</w:t>
      </w:r>
    </w:p>
    <w:p w14:paraId="4CB59D3B" w14:textId="77777777" w:rsidR="00C02B03" w:rsidRDefault="00C624CC">
      <w:pPr>
        <w:pStyle w:val="ListBullet"/>
      </w:pPr>
      <w:r>
        <w:t>Decision scope</w:t>
      </w:r>
    </w:p>
    <w:p w14:paraId="6E5DC8F5" w14:textId="77777777" w:rsidR="00C02B03" w:rsidRDefault="00C624CC">
      <w:pPr>
        <w:pStyle w:val="ListBullet"/>
      </w:pPr>
      <w:r>
        <w:t>If role is ambiguous: conflict rises</w:t>
      </w:r>
    </w:p>
    <w:p w14:paraId="1EF347C2" w14:textId="77777777" w:rsidR="00C02B03" w:rsidRDefault="00C624CC">
      <w:pPr>
        <w:pStyle w:val="ListBullet"/>
      </w:pPr>
      <w:r>
        <w:t>Coordination efficiency declines</w:t>
      </w:r>
    </w:p>
    <w:p w14:paraId="76148E8D" w14:textId="77777777" w:rsidR="00C02B03" w:rsidRDefault="00C624CC">
      <w:pPr>
        <w:pStyle w:val="Heading30"/>
      </w:pPr>
      <w:r>
        <w:t>5.2.4.2 Lineage / Relation Certainty</w:t>
      </w:r>
    </w:p>
    <w:p w14:paraId="0DADB674" w14:textId="77777777" w:rsidR="00C02B03" w:rsidRDefault="00C624CC">
      <w:pPr>
        <w:pStyle w:val="ListBullet"/>
      </w:pPr>
      <w:r>
        <w:t>Family relationships</w:t>
      </w:r>
    </w:p>
    <w:p w14:paraId="5C3D4419" w14:textId="77777777" w:rsidR="00C02B03" w:rsidRDefault="00C624CC">
      <w:pPr>
        <w:pStyle w:val="ListBullet"/>
      </w:pPr>
      <w:r>
        <w:t>Inheritance relationships</w:t>
      </w:r>
    </w:p>
    <w:p w14:paraId="356A699F" w14:textId="77777777" w:rsidR="00C02B03" w:rsidRDefault="00C624CC">
      <w:pPr>
        <w:pStyle w:val="ListBullet"/>
      </w:pPr>
      <w:r>
        <w:t>Responsibility attribution</w:t>
      </w:r>
    </w:p>
    <w:p w14:paraId="4E62B9E0" w14:textId="77777777" w:rsidR="00C02B03" w:rsidRDefault="00C624CC">
      <w:r>
        <w:t>At this level: monogamous structures typically provide higher certainty; multiple-relationship structures reduce certainty when rules are undefined.</w:t>
      </w:r>
    </w:p>
    <w:p w14:paraId="3C819A4C" w14:textId="77777777" w:rsidR="00C02B03" w:rsidRDefault="00C624CC">
      <w:r>
        <w:t>However, this system does not prescribe specific institutions — relationships must be confirmable, recordable, and verifiable.</w:t>
      </w:r>
    </w:p>
    <w:p w14:paraId="530919DE" w14:textId="77777777" w:rsidR="00C02B03" w:rsidRDefault="00C624CC">
      <w:pPr>
        <w:pStyle w:val="Heading30"/>
      </w:pPr>
      <w:r>
        <w:t>5.2.4.3 Position Certainty</w:t>
      </w:r>
    </w:p>
    <w:p w14:paraId="1F3245B3" w14:textId="77777777" w:rsidR="00C02B03" w:rsidRDefault="00C624CC">
      <w:pPr>
        <w:pStyle w:val="ListBullet"/>
      </w:pPr>
      <w:r>
        <w:t>Node membership</w:t>
      </w:r>
    </w:p>
    <w:p w14:paraId="66A894A7" w14:textId="77777777" w:rsidR="00C02B03" w:rsidRDefault="00C624CC">
      <w:pPr>
        <w:pStyle w:val="ListBullet"/>
      </w:pPr>
      <w:r>
        <w:t>Governance structure position</w:t>
      </w:r>
    </w:p>
    <w:p w14:paraId="6C5BC672" w14:textId="77777777" w:rsidR="00C02B03" w:rsidRDefault="00C624CC">
      <w:pPr>
        <w:pStyle w:val="ListBullet"/>
      </w:pPr>
      <w:r>
        <w:t>Network position</w:t>
      </w:r>
    </w:p>
    <w:p w14:paraId="17D90651" w14:textId="77777777" w:rsidR="00C02B03" w:rsidRDefault="00C624CC">
      <w:pPr>
        <w:pStyle w:val="ListBullet"/>
      </w:pPr>
      <w:r>
        <w:t>Otherwise: system coordination fails</w:t>
      </w:r>
    </w:p>
    <w:p w14:paraId="7BD4117C" w14:textId="77777777" w:rsidR="00C02B03" w:rsidRDefault="00C624CC">
      <w:pPr>
        <w:pStyle w:val="ListBullet"/>
      </w:pPr>
      <w:r>
        <w:t>Responsibility cannot be bound</w:t>
      </w:r>
    </w:p>
    <w:p w14:paraId="11AFCDDE" w14:textId="77777777" w:rsidR="00C02B03" w:rsidRDefault="00C624CC">
      <w:pPr>
        <w:pStyle w:val="Heading20"/>
      </w:pPr>
      <w:r>
        <w:t>5.2.5 Relationship to Social Structures (Key Clarification)</w:t>
      </w:r>
    </w:p>
    <w:p w14:paraId="20796F07" w14:textId="77777777" w:rsidR="00C02B03" w:rsidRDefault="00C624CC">
      <w:r>
        <w:t>Identity stability is not equivalent to: a single marriage institution or a single cultural pattern.</w:t>
      </w:r>
    </w:p>
    <w:p w14:paraId="6DA52DEA" w14:textId="77777777" w:rsidR="00C02B03" w:rsidRDefault="00C624CC">
      <w:r>
        <w:t>For example: polygamous structures can be stable under certain conditions; DNA technology can resolve certain biological uncertainties.</w:t>
      </w:r>
    </w:p>
    <w:p w14:paraId="74DF6A0F" w14:textId="77777777" w:rsidR="00C02B03" w:rsidRDefault="00C624CC">
      <w:r>
        <w:t>Therefore: identity stability is a structural variable, not a cultural conclusion.</w:t>
      </w:r>
    </w:p>
    <w:p w14:paraId="39F4ABA0" w14:textId="77777777" w:rsidR="00C02B03" w:rsidRDefault="00C624CC">
      <w:pPr>
        <w:pStyle w:val="Heading20"/>
      </w:pPr>
      <w:r>
        <w:t>5.2.6 Identity Stability Mechanisms</w:t>
      </w:r>
    </w:p>
    <w:p w14:paraId="7A68DB6F" w14:textId="77777777" w:rsidR="00C02B03" w:rsidRDefault="00C624CC">
      <w:pPr>
        <w:pStyle w:val="ListBullet"/>
      </w:pPr>
      <w:r>
        <w:t>Verifiability — identity can be confirmed, relationships can be traced</w:t>
      </w:r>
    </w:p>
    <w:p w14:paraId="23B72803" w14:textId="77777777" w:rsidR="00C02B03" w:rsidRDefault="00C624CC">
      <w:pPr>
        <w:pStyle w:val="ListBullet"/>
      </w:pPr>
      <w:r>
        <w:t>Registrability — identity and relationships have stable records, not dependent on memory or subjective perception</w:t>
      </w:r>
    </w:p>
    <w:p w14:paraId="4486CA24" w14:textId="77777777" w:rsidR="00C02B03" w:rsidRDefault="00C624CC">
      <w:pPr>
        <w:pStyle w:val="ListBullet"/>
      </w:pPr>
      <w:r>
        <w:t>Transferability — identity can be updated as structures change, avoiding conflict from historical binding</w:t>
      </w:r>
    </w:p>
    <w:p w14:paraId="020592C3" w14:textId="77777777" w:rsidR="00C02B03" w:rsidRDefault="00C624CC">
      <w:pPr>
        <w:pStyle w:val="ListBullet"/>
      </w:pPr>
      <w:r>
        <w:t>Decoupling — identity is not equivalent to value, preventing identity from solidifying into hierarchy</w:t>
      </w:r>
    </w:p>
    <w:p w14:paraId="2ADBE17D" w14:textId="77777777" w:rsidR="00C02B03" w:rsidRDefault="00C624CC">
      <w:pPr>
        <w:pStyle w:val="Heading20"/>
      </w:pPr>
      <w:r>
        <w:t>5.2.7 Connection to Meta Governance</w:t>
      </w:r>
    </w:p>
    <w:p w14:paraId="5066370D" w14:textId="77777777" w:rsidR="00C02B03" w:rsidRDefault="00C624CC">
      <w:r>
        <w:rPr>
          <w:rFonts w:ascii="Consolas" w:hAnsi="Consolas"/>
        </w:rPr>
        <w:t>Meta Constraint: Identity instability</w:t>
      </w:r>
    </w:p>
    <w:p w14:paraId="7C5AD8DE" w14:textId="77777777" w:rsidR="00C02B03" w:rsidRDefault="00C624CC">
      <w:r>
        <w:rPr>
          <w:rFonts w:ascii="Consolas" w:hAnsi="Consolas"/>
        </w:rPr>
        <w:t>If I &lt; I_threshold:</w:t>
      </w:r>
    </w:p>
    <w:p w14:paraId="443EB31C" w14:textId="77777777" w:rsidR="00C02B03" w:rsidRDefault="00C624CC">
      <w:r>
        <w:rPr>
          <w:rFonts w:ascii="Consolas" w:hAnsi="Consolas"/>
        </w:rPr>
        <w:t xml:space="preserve">    Trigger Structural Correction</w:t>
      </w:r>
    </w:p>
    <w:p w14:paraId="346A19C1" w14:textId="77777777" w:rsidR="00C02B03" w:rsidRDefault="00C624CC">
      <w:pPr>
        <w:pStyle w:val="ListBullet"/>
      </w:pPr>
      <w:r>
        <w:t>Relationship redefinition</w:t>
      </w:r>
    </w:p>
    <w:p w14:paraId="656AE01F" w14:textId="77777777" w:rsidR="00C02B03" w:rsidRDefault="00C624CC">
      <w:pPr>
        <w:pStyle w:val="ListBullet"/>
      </w:pPr>
      <w:r>
        <w:t>Responsibility rebinding</w:t>
      </w:r>
    </w:p>
    <w:p w14:paraId="5024EB63" w14:textId="77777777" w:rsidR="00C02B03" w:rsidRDefault="00C624CC">
      <w:pPr>
        <w:pStyle w:val="ListBullet"/>
      </w:pPr>
      <w:r>
        <w:t>Record system reinforcement</w:t>
      </w:r>
    </w:p>
    <w:p w14:paraId="336724E9" w14:textId="77777777" w:rsidR="00C02B03" w:rsidRDefault="00C624CC">
      <w:pPr>
        <w:pStyle w:val="Heading20"/>
      </w:pPr>
      <w:r>
        <w:t>5.2.8 Failure Modes</w:t>
      </w:r>
    </w:p>
    <w:p w14:paraId="16FFC05C" w14:textId="77777777" w:rsidR="00C02B03" w:rsidRDefault="00C624CC">
      <w:pPr>
        <w:pStyle w:val="ListBullet"/>
      </w:pPr>
      <w:r>
        <w:t>Identity ambiguity</w:t>
      </w:r>
    </w:p>
    <w:p w14:paraId="6C83485C" w14:textId="77777777" w:rsidR="00C02B03" w:rsidRDefault="00C624CC">
      <w:pPr>
        <w:pStyle w:val="ListBullet"/>
      </w:pPr>
      <w:r>
        <w:t>Identity conflict</w:t>
      </w:r>
    </w:p>
    <w:p w14:paraId="037BE172" w14:textId="77777777" w:rsidR="00C02B03" w:rsidRDefault="00C624CC">
      <w:pPr>
        <w:pStyle w:val="ListBullet"/>
      </w:pPr>
      <w:r>
        <w:t>Identity manipulation</w:t>
      </w:r>
    </w:p>
    <w:p w14:paraId="428474CE" w14:textId="77777777" w:rsidR="00C02B03" w:rsidRDefault="00C624CC">
      <w:pPr>
        <w:pStyle w:val="ListBullet"/>
      </w:pPr>
      <w:r>
        <w:t>Identity rigidity</w:t>
      </w:r>
    </w:p>
    <w:p w14:paraId="6E81EAFC" w14:textId="77777777" w:rsidR="00C02B03" w:rsidRDefault="00C624CC">
      <w:pPr>
        <w:pStyle w:val="Heading20"/>
      </w:pPr>
      <w:r>
        <w:t>5.2.9 Protection Mechanisms</w:t>
      </w:r>
    </w:p>
    <w:p w14:paraId="0920B1D2" w14:textId="77777777" w:rsidR="00C02B03" w:rsidRDefault="00C624CC">
      <w:pPr>
        <w:pStyle w:val="ListBullet"/>
      </w:pPr>
      <w:r>
        <w:t>Identity transparency</w:t>
      </w:r>
    </w:p>
    <w:p w14:paraId="46528AE6" w14:textId="77777777" w:rsidR="00C02B03" w:rsidRDefault="00C624CC">
      <w:pPr>
        <w:pStyle w:val="ListBullet"/>
      </w:pPr>
      <w:r>
        <w:t>Auditable</w:t>
      </w:r>
    </w:p>
    <w:p w14:paraId="67A76993" w14:textId="77777777" w:rsidR="00C02B03" w:rsidRDefault="00C624CC">
      <w:pPr>
        <w:pStyle w:val="ListBullet"/>
      </w:pPr>
      <w:r>
        <w:t>Updatable</w:t>
      </w:r>
    </w:p>
    <w:p w14:paraId="1C8A2C4F" w14:textId="77777777" w:rsidR="00C02B03" w:rsidRDefault="00C624CC">
      <w:pPr>
        <w:pStyle w:val="ListBullet"/>
      </w:pPr>
      <w:r>
        <w:t>Cannot be monopolized by a single authority</w:t>
      </w:r>
    </w:p>
    <w:p w14:paraId="7BD2887F" w14:textId="77777777" w:rsidR="00C02B03" w:rsidRDefault="00C624CC">
      <w:pPr>
        <w:pStyle w:val="Heading20"/>
      </w:pPr>
      <w:r>
        <w:t>5.2.10 Relationship to SOE Principles</w:t>
      </w:r>
    </w:p>
    <w:p w14:paraId="56CB5A02" w14:textId="77777777" w:rsidR="00C02B03" w:rsidRDefault="00C624CC">
      <w:pPr>
        <w:pStyle w:val="ListBullet"/>
      </w:pPr>
      <w:r>
        <w:t>Replaceability (does not rigidify identity structures)</w:t>
      </w:r>
    </w:p>
    <w:p w14:paraId="5248F1E4" w14:textId="77777777" w:rsidR="00C02B03" w:rsidRDefault="00C624CC">
      <w:pPr>
        <w:pStyle w:val="ListBullet"/>
      </w:pPr>
      <w:r>
        <w:t>Upgradeability (allows identity mechanisms to evolve)</w:t>
      </w:r>
    </w:p>
    <w:p w14:paraId="537498A2" w14:textId="77777777" w:rsidR="00C02B03" w:rsidRDefault="00C624CC">
      <w:pPr>
        <w:pStyle w:val="ListBullet"/>
      </w:pPr>
      <w:r>
        <w:t>Right of exit (identity cannot be forcibly bound)</w:t>
      </w:r>
    </w:p>
    <w:p w14:paraId="3B1072C4" w14:textId="77777777" w:rsidR="00C02B03" w:rsidRDefault="00C624CC">
      <w:pPr>
        <w:pStyle w:val="Heading20"/>
      </w:pPr>
      <w:r>
        <w:t>5.2.11 Chapter Conclusion</w:t>
      </w:r>
    </w:p>
    <w:p w14:paraId="010FA2F9" w14:textId="77777777" w:rsidR="00C02B03" w:rsidRDefault="00C624CC">
      <w:r>
        <w:t>Identity stability is a prerequisite for trust structures.</w:t>
      </w:r>
    </w:p>
    <w:p w14:paraId="4FEBCECC" w14:textId="77777777" w:rsidR="00C02B03" w:rsidRDefault="00C624CC">
      <w:r>
        <w:t>Without identity certainty: trust cannot be established; cooperation cannot be sustained; the system cannot stabilize.</w:t>
      </w:r>
    </w:p>
    <w:p w14:paraId="246945A0" w14:textId="77777777" w:rsidR="00C02B03" w:rsidRDefault="00C624CC">
      <w:r>
        <w:t>Therefore: the Identity Stability Layer is one of the foundational structures supporting the long-term operation of civilization.</w:t>
      </w:r>
    </w:p>
    <w:p w14:paraId="75A0BE13" w14:textId="77777777" w:rsidR="00C02B03" w:rsidRDefault="00C624CC">
      <w:r>
        <w:rPr>
          <w:i/>
          <w:color w:val="2E5596"/>
        </w:rPr>
        <w:t>V3.1 Architecture Note: Section 5.2 (Identity Stability) and Chapter 5 (Civilizational Identity) share near-identical protection mechanisms and operate on the same variable I(t). These two chapters are flagged as merge candidates. In a future version they should be unified as a single chapter with internal sections for individual-layer and network-layer identity. Until merged, treat Chapter 5 as the network-scale extension of Section 5.2.</w:t>
      </w:r>
    </w:p>
    <w:p w14:paraId="32A8CC86" w14:textId="77777777" w:rsidR="00C02B03" w:rsidRDefault="00C624CC">
      <w:pPr>
        <w:pStyle w:val="Heading20"/>
      </w:pPr>
      <w:r>
        <w:t>5.3 — Civilizational Belonging</w:t>
      </w:r>
    </w:p>
    <w:p w14:paraId="10BB00A2" w14:textId="77777777" w:rsidR="00C02B03" w:rsidRDefault="00C624CC">
      <w:pPr>
        <w:pStyle w:val="Heading20"/>
      </w:pPr>
      <w:r>
        <w:t>5.3.1 Purpose</w:t>
      </w:r>
    </w:p>
    <w:p w14:paraId="7113F30E" w14:textId="77777777" w:rsidR="00C02B03" w:rsidRDefault="00C624CC">
      <w:r>
        <w:t>In the System of Eternity (SOE), the Identity Stability Layer (Chapter 5) addresses: individual-level identity certainty (Role / Lineage / Position).</w:t>
      </w:r>
    </w:p>
    <w:p w14:paraId="256066BC" w14:textId="77777777" w:rsidR="00C02B03" w:rsidRDefault="00C624CC">
      <w:r>
        <w:t>But at a higher level, the system still faces a question: to which civilizational structure does an individual or node belong?</w:t>
      </w:r>
    </w:p>
    <w:p w14:paraId="7E51FD81" w14:textId="77777777" w:rsidR="00C02B03" w:rsidRDefault="00C624CC">
      <w:pPr>
        <w:pStyle w:val="ListBullet"/>
      </w:pPr>
      <w:r>
        <w:t>Cooperation boundaries are unclear</w:t>
      </w:r>
    </w:p>
    <w:p w14:paraId="2A773B72" w14:textId="77777777" w:rsidR="00C02B03" w:rsidRDefault="00C624CC">
      <w:pPr>
        <w:pStyle w:val="ListBullet"/>
      </w:pPr>
      <w:r>
        <w:t>Responsibility scope is unclear</w:t>
      </w:r>
    </w:p>
    <w:p w14:paraId="3B304860" w14:textId="77777777" w:rsidR="00C02B03" w:rsidRDefault="00C624CC">
      <w:pPr>
        <w:pStyle w:val="ListBullet"/>
      </w:pPr>
      <w:r>
        <w:t>Trust is difficult to establish across nodes</w:t>
      </w:r>
    </w:p>
    <w:p w14:paraId="46555B0C" w14:textId="77777777" w:rsidR="00C02B03" w:rsidRDefault="00C624CC">
      <w:pPr>
        <w:pStyle w:val="ListBullet"/>
      </w:pPr>
      <w:r>
        <w:t>Conflicts cannot be structurally processed</w:t>
      </w:r>
    </w:p>
    <w:p w14:paraId="5392C2D6" w14:textId="77777777" w:rsidR="00C02B03" w:rsidRDefault="00C624CC">
      <w:r>
        <w:t>This chapter introduces the Civilizational Identity Layer, which defines the belonging structure of individuals and nodes within the civilizational network.</w:t>
      </w:r>
    </w:p>
    <w:p w14:paraId="40495FAA" w14:textId="77777777" w:rsidR="00C02B03" w:rsidRDefault="00C624CC">
      <w:pPr>
        <w:pStyle w:val="Heading20"/>
      </w:pPr>
      <w:r>
        <w:t>5.3.2 Definition</w:t>
      </w:r>
    </w:p>
    <w:p w14:paraId="59E7C104" w14:textId="77777777" w:rsidR="00C02B03" w:rsidRDefault="00C624CC">
      <w:r>
        <w:t>Civilizational identity is defined as: CI = Structured Belonging within the Civilizational Network.</w:t>
      </w:r>
    </w:p>
    <w:p w14:paraId="2AE4A280" w14:textId="77777777" w:rsidR="00C02B03" w:rsidRDefault="00C624CC">
      <w:pPr>
        <w:pStyle w:val="ListBullet"/>
      </w:pPr>
      <w:r>
        <w:t>Participation relationships</w:t>
      </w:r>
    </w:p>
    <w:p w14:paraId="203ADF7E" w14:textId="77777777" w:rsidR="00C02B03" w:rsidRDefault="00C624CC">
      <w:pPr>
        <w:pStyle w:val="ListBullet"/>
      </w:pPr>
      <w:r>
        <w:t>Protocol binding</w:t>
      </w:r>
    </w:p>
    <w:p w14:paraId="0D9CBA32" w14:textId="77777777" w:rsidR="00C02B03" w:rsidRDefault="00C624CC">
      <w:pPr>
        <w:pStyle w:val="ListBullet"/>
      </w:pPr>
      <w:r>
        <w:t>Cooperation scope</w:t>
      </w:r>
    </w:p>
    <w:p w14:paraId="509FC656" w14:textId="77777777" w:rsidR="00C02B03" w:rsidRDefault="00C624CC">
      <w:pPr>
        <w:pStyle w:val="Heading20"/>
      </w:pPr>
      <w:r>
        <w:t>5.3.3 Distinction from Identity Stability Layer (Key)</w:t>
      </w:r>
    </w:p>
    <w:p w14:paraId="1C88B799" w14:textId="77777777" w:rsidR="00C02B03" w:rsidRDefault="00C624CC">
      <w:pPr>
        <w:pStyle w:val="ListBullet"/>
      </w:pPr>
      <w:r>
        <w:t>Identity Stability Layer addresses: Who am I? What is my role in this structure?</w:t>
      </w:r>
    </w:p>
    <w:p w14:paraId="43F820B4" w14:textId="77777777" w:rsidR="00C02B03" w:rsidRDefault="00C624CC">
      <w:pPr>
        <w:pStyle w:val="ListBullet"/>
      </w:pPr>
      <w:r>
        <w:t>Civilizational Identity Layer addresses: Which system do I belong to? Which nodes do I share rules and responsibilities with?</w:t>
      </w:r>
    </w:p>
    <w:p w14:paraId="210B751B" w14:textId="77777777" w:rsidR="00C02B03" w:rsidRDefault="00C624CC">
      <w:pPr>
        <w:pStyle w:val="ListBullet"/>
      </w:pPr>
      <w:r>
        <w:t>Identity Layer → internal certainty</w:t>
      </w:r>
    </w:p>
    <w:p w14:paraId="4F984CDF" w14:textId="77777777" w:rsidR="00C02B03" w:rsidRDefault="00C624CC">
      <w:pPr>
        <w:pStyle w:val="ListBullet"/>
      </w:pPr>
      <w:r>
        <w:t>Civilizational Identity → external belonging structure</w:t>
      </w:r>
    </w:p>
    <w:p w14:paraId="20C9EC78" w14:textId="77777777" w:rsidR="00C02B03" w:rsidRDefault="00C624CC">
      <w:pPr>
        <w:pStyle w:val="Heading20"/>
      </w:pPr>
      <w:r>
        <w:t>5.3.4 System Function (Model Alignment)</w:t>
      </w:r>
    </w:p>
    <w:p w14:paraId="7D8168D1" w14:textId="77777777" w:rsidR="00C02B03" w:rsidRDefault="00C624CC">
      <w:r>
        <w:rPr>
          <w:rFonts w:ascii="Consolas" w:hAnsi="Consolas"/>
        </w:rPr>
        <w:t>CI ↓ → T ↓ (cross-node)</w:t>
      </w:r>
    </w:p>
    <w:p w14:paraId="689F2717" w14:textId="77777777" w:rsidR="00C02B03" w:rsidRDefault="00C624CC">
      <w:r>
        <w:rPr>
          <w:rFonts w:ascii="Consolas" w:hAnsi="Consolas"/>
        </w:rPr>
        <w:t>CI ↓ → D ↑</w:t>
      </w:r>
    </w:p>
    <w:p w14:paraId="3CAB7F4A" w14:textId="77777777" w:rsidR="00C02B03" w:rsidRDefault="00C624CC">
      <w:r>
        <w:rPr>
          <w:rFonts w:ascii="Consolas" w:hAnsi="Consolas"/>
        </w:rPr>
        <w:t>CI ↓ → Coordination Failure ↑</w:t>
      </w:r>
    </w:p>
    <w:p w14:paraId="1A3EFCDF" w14:textId="77777777" w:rsidR="00C02B03" w:rsidRDefault="00C624CC">
      <w:pPr>
        <w:pStyle w:val="ListBullet"/>
      </w:pPr>
      <w:r>
        <w:t>Unclear civilizational belonging → trust cannot extend</w:t>
      </w:r>
    </w:p>
    <w:p w14:paraId="7D77B952" w14:textId="77777777" w:rsidR="00C02B03" w:rsidRDefault="00C624CC">
      <w:pPr>
        <w:pStyle w:val="ListBullet"/>
      </w:pPr>
      <w:r>
        <w:t>Unclear civilizational boundaries → conflict increases</w:t>
      </w:r>
    </w:p>
    <w:p w14:paraId="750D7579" w14:textId="77777777" w:rsidR="00C02B03" w:rsidRDefault="00C624CC">
      <w:pPr>
        <w:pStyle w:val="ListBullet"/>
      </w:pPr>
      <w:r>
        <w:t>Unclear protocol scope → cooperation fails</w:t>
      </w:r>
    </w:p>
    <w:p w14:paraId="2060985F" w14:textId="77777777" w:rsidR="00C02B03" w:rsidRDefault="00C624CC">
      <w:pPr>
        <w:pStyle w:val="Heading20"/>
      </w:pPr>
      <w:r>
        <w:t>5.3.5 Three Elements of Civilizational Identity</w:t>
      </w:r>
    </w:p>
    <w:p w14:paraId="34C24044" w14:textId="77777777" w:rsidR="00C02B03" w:rsidRDefault="00C624CC">
      <w:pPr>
        <w:pStyle w:val="Heading30"/>
      </w:pPr>
      <w:r>
        <w:t>5.3.5.1 Protocol Alignment</w:t>
      </w:r>
    </w:p>
    <w:p w14:paraId="1B283CAF" w14:textId="77777777" w:rsidR="00C02B03" w:rsidRDefault="00C624CC">
      <w:pPr>
        <w:pStyle w:val="ListBullet"/>
      </w:pPr>
      <w:r>
        <w:t>Which rules are followed</w:t>
      </w:r>
    </w:p>
    <w:p w14:paraId="71ACC017" w14:textId="77777777" w:rsidR="00C02B03" w:rsidRDefault="00C624CC">
      <w:pPr>
        <w:pStyle w:val="ListBullet"/>
      </w:pPr>
      <w:r>
        <w:t>Which cooperation protocols are participated in</w:t>
      </w:r>
    </w:p>
    <w:p w14:paraId="0B522D3E" w14:textId="77777777" w:rsidR="00C02B03" w:rsidRDefault="00C624CC">
      <w:pPr>
        <w:pStyle w:val="Heading30"/>
      </w:pPr>
      <w:r>
        <w:t>5.3.5.2 Responsibility Scope</w:t>
      </w:r>
    </w:p>
    <w:p w14:paraId="6A9E52CD" w14:textId="77777777" w:rsidR="00C02B03" w:rsidRDefault="00C624CC">
      <w:pPr>
        <w:pStyle w:val="ListBullet"/>
      </w:pPr>
      <w:r>
        <w:t>Which nodes carry responsibility for</w:t>
      </w:r>
    </w:p>
    <w:p w14:paraId="56DB73EA" w14:textId="77777777" w:rsidR="00C02B03" w:rsidRDefault="00C624CC">
      <w:pPr>
        <w:pStyle w:val="ListBullet"/>
      </w:pPr>
      <w:r>
        <w:t>Under what conditions obligations are assumed</w:t>
      </w:r>
    </w:p>
    <w:p w14:paraId="3BFAB1FF" w14:textId="77777777" w:rsidR="00C02B03" w:rsidRDefault="00C624CC">
      <w:pPr>
        <w:pStyle w:val="Heading30"/>
      </w:pPr>
      <w:r>
        <w:t>5.3.5.3 Participation Level</w:t>
      </w:r>
    </w:p>
    <w:p w14:paraId="1B8B633F" w14:textId="77777777" w:rsidR="00C02B03" w:rsidRDefault="00C624CC">
      <w:pPr>
        <w:pStyle w:val="ListBullet"/>
      </w:pPr>
      <w:r>
        <w:t>Core participation</w:t>
      </w:r>
    </w:p>
    <w:p w14:paraId="4D6B3909" w14:textId="77777777" w:rsidR="00C02B03" w:rsidRDefault="00C624CC">
      <w:pPr>
        <w:pStyle w:val="ListBullet"/>
      </w:pPr>
      <w:r>
        <w:t>Peripheral participation</w:t>
      </w:r>
    </w:p>
    <w:p w14:paraId="2577DD3F" w14:textId="77777777" w:rsidR="00C02B03" w:rsidRDefault="00C624CC">
      <w:pPr>
        <w:pStyle w:val="ListBullet"/>
      </w:pPr>
      <w:r>
        <w:t>Observer status</w:t>
      </w:r>
    </w:p>
    <w:p w14:paraId="026F7E9A" w14:textId="77777777" w:rsidR="00C02B03" w:rsidRDefault="00C624CC">
      <w:pPr>
        <w:pStyle w:val="Heading20"/>
      </w:pPr>
      <w:r>
        <w:t>5.3.6 Multiple Identity and Non-Exclusivity (Core Design)</w:t>
      </w:r>
    </w:p>
    <w:p w14:paraId="0A587CB7" w14:textId="77777777" w:rsidR="00C02B03" w:rsidRDefault="00C624CC">
      <w:r>
        <w:t>SOE does not enforce a single civilizational identity: CI = Multi-layered and Non-exclusive.</w:t>
      </w:r>
    </w:p>
    <w:p w14:paraId="7FB536BF" w14:textId="77777777" w:rsidR="00C02B03" w:rsidRDefault="00C624CC">
      <w:pPr>
        <w:pStyle w:val="ListBullet"/>
      </w:pPr>
      <w:r>
        <w:t>Individuals can belong to multiple nodes</w:t>
      </w:r>
    </w:p>
    <w:p w14:paraId="66022C0B" w14:textId="77777777" w:rsidR="00C02B03" w:rsidRDefault="00C624CC">
      <w:pPr>
        <w:pStyle w:val="ListBullet"/>
      </w:pPr>
      <w:r>
        <w:t>Nodes can cooperate across civilizations</w:t>
      </w:r>
    </w:p>
    <w:p w14:paraId="7C609DD9" w14:textId="77777777" w:rsidR="00C02B03" w:rsidRDefault="00C624CC">
      <w:pPr>
        <w:pStyle w:val="ListBullet"/>
      </w:pPr>
      <w:r>
        <w:t>Identity has layers and weights</w:t>
      </w:r>
    </w:p>
    <w:p w14:paraId="219497B4" w14:textId="77777777" w:rsidR="00C02B03" w:rsidRDefault="00C624CC">
      <w:pPr>
        <w:pStyle w:val="ListBullet"/>
      </w:pPr>
      <w:r>
        <w:t>Increases system flexibility</w:t>
      </w:r>
    </w:p>
    <w:p w14:paraId="5C8C9042" w14:textId="77777777" w:rsidR="00C02B03" w:rsidRDefault="00C624CC">
      <w:pPr>
        <w:pStyle w:val="ListBullet"/>
      </w:pPr>
      <w:r>
        <w:t>Reduces conflict rigidity</w:t>
      </w:r>
    </w:p>
    <w:p w14:paraId="178712D7" w14:textId="77777777" w:rsidR="00C02B03" w:rsidRDefault="00C624CC">
      <w:pPr>
        <w:pStyle w:val="Heading20"/>
      </w:pPr>
      <w:r>
        <w:t>5.3.7 Structural Handling of Identity Conflicts</w:t>
      </w:r>
    </w:p>
    <w:p w14:paraId="33EA73EF" w14:textId="77777777" w:rsidR="00C02B03" w:rsidRDefault="00C624CC">
      <w:pPr>
        <w:pStyle w:val="ListBullet"/>
      </w:pPr>
      <w:r>
        <w:t>Priority mechanism — clarifies conflict ordering</w:t>
      </w:r>
    </w:p>
    <w:p w14:paraId="446E69A5" w14:textId="77777777" w:rsidR="00C02B03" w:rsidRDefault="00C624CC">
      <w:pPr>
        <w:pStyle w:val="ListBullet"/>
      </w:pPr>
      <w:r>
        <w:t>Layered handling — different levels resolved separately</w:t>
      </w:r>
    </w:p>
    <w:p w14:paraId="5AD7C644" w14:textId="77777777" w:rsidR="00C02B03" w:rsidRDefault="00C624CC">
      <w:pPr>
        <w:pStyle w:val="ListBullet"/>
      </w:pPr>
      <w:r>
        <w:t>Protocol switching — allows dynamic adjustment of belonging</w:t>
      </w:r>
    </w:p>
    <w:p w14:paraId="22DE0B0D" w14:textId="77777777" w:rsidR="00C02B03" w:rsidRDefault="00C624CC">
      <w:pPr>
        <w:pStyle w:val="Heading20"/>
      </w:pPr>
      <w:r>
        <w:t>5.3.8 Relationship to Exit Mechanism</w:t>
      </w:r>
    </w:p>
    <w:p w14:paraId="3B5ABE3A" w14:textId="77777777" w:rsidR="00C02B03" w:rsidRDefault="00C624CC">
      <w:r>
        <w:rPr>
          <w:rFonts w:ascii="Consolas" w:hAnsi="Consolas"/>
        </w:rPr>
        <w:t>Rule</w:t>
      </w:r>
    </w:p>
    <w:p w14:paraId="23407C02" w14:textId="77777777" w:rsidR="00C02B03" w:rsidRDefault="00C624CC">
      <w:r>
        <w:rPr>
          <w:rFonts w:ascii="Consolas" w:hAnsi="Consolas"/>
        </w:rPr>
        <w:t>Civilizational identity must remain voluntarily adjustable.</w:t>
      </w:r>
    </w:p>
    <w:p w14:paraId="7BE21065" w14:textId="77777777" w:rsidR="00C02B03" w:rsidRDefault="00C624CC">
      <w:pPr>
        <w:pStyle w:val="ListBullet"/>
      </w:pPr>
      <w:r>
        <w:t>Enterable</w:t>
      </w:r>
    </w:p>
    <w:p w14:paraId="2A9BF152" w14:textId="77777777" w:rsidR="00C02B03" w:rsidRDefault="00C624CC">
      <w:pPr>
        <w:pStyle w:val="ListBullet"/>
      </w:pPr>
      <w:r>
        <w:t>Exit-preserving</w:t>
      </w:r>
    </w:p>
    <w:p w14:paraId="3B85AFBB" w14:textId="77777777" w:rsidR="00C02B03" w:rsidRDefault="00C624CC">
      <w:pPr>
        <w:pStyle w:val="ListBullet"/>
      </w:pPr>
      <w:r>
        <w:t>Convertible</w:t>
      </w:r>
    </w:p>
    <w:p w14:paraId="12B363B7" w14:textId="77777777" w:rsidR="00C02B03" w:rsidRDefault="00C624CC">
      <w:pPr>
        <w:pStyle w:val="ListBullet"/>
      </w:pPr>
      <w:r>
        <w:t>Otherwise: the system will rigidify</w:t>
      </w:r>
    </w:p>
    <w:p w14:paraId="0705219A" w14:textId="77777777" w:rsidR="00C02B03" w:rsidRDefault="00C624CC">
      <w:pPr>
        <w:pStyle w:val="ListBullet"/>
      </w:pPr>
      <w:r>
        <w:t>Conflicts will escalate</w:t>
      </w:r>
    </w:p>
    <w:p w14:paraId="6AE6B44F" w14:textId="77777777" w:rsidR="00C02B03" w:rsidRDefault="00C624CC">
      <w:pPr>
        <w:pStyle w:val="Heading20"/>
      </w:pPr>
      <w:r>
        <w:t>5.3.9 Connection to Meta Governance</w:t>
      </w:r>
    </w:p>
    <w:p w14:paraId="2FA030B6" w14:textId="77777777" w:rsidR="00C02B03" w:rsidRDefault="00C624CC">
      <w:r>
        <w:rPr>
          <w:rFonts w:ascii="Consolas" w:hAnsi="Consolas"/>
        </w:rPr>
        <w:t>Meta Trigger: Civilizational identity mismatch</w:t>
      </w:r>
    </w:p>
    <w:p w14:paraId="2F799341" w14:textId="77777777" w:rsidR="00C02B03" w:rsidRDefault="00C624CC">
      <w:r>
        <w:rPr>
          <w:rFonts w:ascii="Consolas" w:hAnsi="Consolas"/>
        </w:rPr>
        <w:t>If CI mismatch exceeds threshold:</w:t>
      </w:r>
    </w:p>
    <w:p w14:paraId="6612F5FC" w14:textId="77777777" w:rsidR="00C02B03" w:rsidRDefault="00C624CC">
      <w:r>
        <w:rPr>
          <w:rFonts w:ascii="Consolas" w:hAnsi="Consolas"/>
        </w:rPr>
        <w:t xml:space="preserve">    Trigger realignment process</w:t>
      </w:r>
    </w:p>
    <w:p w14:paraId="0073A86E" w14:textId="77777777" w:rsidR="00C02B03" w:rsidRDefault="00C624CC">
      <w:pPr>
        <w:pStyle w:val="ListBullet"/>
      </w:pPr>
      <w:r>
        <w:t>Protocol realignment</w:t>
      </w:r>
    </w:p>
    <w:p w14:paraId="70113C4E" w14:textId="77777777" w:rsidR="00C02B03" w:rsidRDefault="00C624CC">
      <w:pPr>
        <w:pStyle w:val="ListBullet"/>
      </w:pPr>
      <w:r>
        <w:t>Responsibility redistribution</w:t>
      </w:r>
    </w:p>
    <w:p w14:paraId="60436CF4" w14:textId="77777777" w:rsidR="00C02B03" w:rsidRDefault="00C624CC">
      <w:pPr>
        <w:pStyle w:val="ListBullet"/>
      </w:pPr>
      <w:r>
        <w:t>Node relationship reconstruction</w:t>
      </w:r>
    </w:p>
    <w:p w14:paraId="15B7B252" w14:textId="77777777" w:rsidR="00C02B03" w:rsidRDefault="00C624CC">
      <w:pPr>
        <w:pStyle w:val="Heading20"/>
      </w:pPr>
      <w:r>
        <w:t>5.3.10 Relationship to Re-entry Layer (Chapter 5)</w:t>
      </w:r>
    </w:p>
    <w:p w14:paraId="4340B9EC" w14:textId="77777777" w:rsidR="00C02B03" w:rsidRDefault="00C624CC">
      <w:r>
        <w:rPr>
          <w:rFonts w:ascii="Consolas" w:hAnsi="Consolas"/>
        </w:rPr>
        <w:t>CI clarity ↑ → Re-entry probability ↑</w:t>
      </w:r>
    </w:p>
    <w:p w14:paraId="25296D2D" w14:textId="77777777" w:rsidR="00C02B03" w:rsidRDefault="00C624CC">
      <w:pPr>
        <w:pStyle w:val="ListBullet"/>
      </w:pPr>
      <w:r>
        <w:t>Clear belonging → easier to return</w:t>
      </w:r>
    </w:p>
    <w:p w14:paraId="414E140A" w14:textId="77777777" w:rsidR="00C02B03" w:rsidRDefault="00C624CC">
      <w:pPr>
        <w:pStyle w:val="ListBullet"/>
      </w:pPr>
      <w:r>
        <w:t>Unclear boundaries → easier to exit and not return</w:t>
      </w:r>
    </w:p>
    <w:p w14:paraId="6B63A26A" w14:textId="77777777" w:rsidR="00C02B03" w:rsidRDefault="00C624CC">
      <w:pPr>
        <w:pStyle w:val="Heading20"/>
      </w:pPr>
      <w:r>
        <w:t>5.3.11 Relationship to Hero Mechanism (Section 6.7)</w:t>
      </w:r>
    </w:p>
    <w:p w14:paraId="685AB417" w14:textId="77777777" w:rsidR="00C02B03" w:rsidRDefault="00C624CC">
      <w:r>
        <w:t>Hero behavior commonly occurs in: CI conflict or fragmentation.</w:t>
      </w:r>
    </w:p>
    <w:p w14:paraId="7ABBD2A9" w14:textId="77777777" w:rsidR="00C02B03" w:rsidRDefault="00C624CC">
      <w:pPr>
        <w:pStyle w:val="ListBullet"/>
      </w:pPr>
      <w:r>
        <w:t>Redefines belonging structures</w:t>
      </w:r>
    </w:p>
    <w:p w14:paraId="128D8459" w14:textId="77777777" w:rsidR="00C02B03" w:rsidRDefault="00C624CC">
      <w:pPr>
        <w:pStyle w:val="ListBullet"/>
      </w:pPr>
      <w:r>
        <w:t>Rebuilds cooperation pathways</w:t>
      </w:r>
    </w:p>
    <w:p w14:paraId="5A1B13FC" w14:textId="77777777" w:rsidR="00C02B03" w:rsidRDefault="00C624CC">
      <w:pPr>
        <w:pStyle w:val="Heading20"/>
      </w:pPr>
      <w:r>
        <w:t>5.3.12 Failure Modes</w:t>
      </w:r>
    </w:p>
    <w:p w14:paraId="5BDA9997" w14:textId="77777777" w:rsidR="00C02B03" w:rsidRDefault="00C624CC">
      <w:pPr>
        <w:pStyle w:val="ListBullet"/>
      </w:pPr>
      <w:r>
        <w:t>Identity rigidity — cannot be converted, leading to conflict accumulation</w:t>
      </w:r>
    </w:p>
    <w:p w14:paraId="6C431709" w14:textId="77777777" w:rsidR="00C02B03" w:rsidRDefault="00C624CC">
      <w:pPr>
        <w:pStyle w:val="ListBullet"/>
      </w:pPr>
      <w:r>
        <w:t>Identity ambiguity — no boundaries, leading to cooperation failure</w:t>
      </w:r>
    </w:p>
    <w:p w14:paraId="64D7A4A9" w14:textId="77777777" w:rsidR="00C02B03" w:rsidRDefault="00C624CC">
      <w:pPr>
        <w:pStyle w:val="ListBullet"/>
      </w:pPr>
      <w:r>
        <w:t>Identity manipulation — forced belonging, weakens trust</w:t>
      </w:r>
    </w:p>
    <w:p w14:paraId="3FD4D2EB" w14:textId="77777777" w:rsidR="00C02B03" w:rsidRDefault="00C624CC">
      <w:pPr>
        <w:pStyle w:val="Heading20"/>
      </w:pPr>
      <w:r>
        <w:t>5.3.13 Protection Mechanisms</w:t>
      </w:r>
    </w:p>
    <w:p w14:paraId="62AC4DF2" w14:textId="77777777" w:rsidR="00C02B03" w:rsidRDefault="00C624CC">
      <w:pPr>
        <w:pStyle w:val="ListBullet"/>
      </w:pPr>
      <w:r>
        <w:t>Identity is Auditable</w:t>
      </w:r>
    </w:p>
    <w:p w14:paraId="07372F2F" w14:textId="77777777" w:rsidR="00C02B03" w:rsidRDefault="00C624CC">
      <w:pPr>
        <w:pStyle w:val="ListBullet"/>
      </w:pPr>
      <w:r>
        <w:t>Identity is adjustable</w:t>
      </w:r>
    </w:p>
    <w:p w14:paraId="6B19D19F" w14:textId="77777777" w:rsidR="00C02B03" w:rsidRDefault="00C624CC">
      <w:pPr>
        <w:pStyle w:val="ListBullet"/>
      </w:pPr>
      <w:r>
        <w:t>Identity cannot be monopolized</w:t>
      </w:r>
    </w:p>
    <w:p w14:paraId="588BBFC4" w14:textId="77777777" w:rsidR="00C02B03" w:rsidRDefault="00C624CC">
      <w:pPr>
        <w:pStyle w:val="ListBullet"/>
      </w:pPr>
      <w:r>
        <w:t>No single forced belonging center exists</w:t>
      </w:r>
    </w:p>
    <w:p w14:paraId="0448978D" w14:textId="77777777" w:rsidR="00C02B03" w:rsidRDefault="00C624CC">
      <w:pPr>
        <w:pStyle w:val="Heading20"/>
      </w:pPr>
      <w:r>
        <w:t>5.3.14 Relationship to SOE Core Principles</w:t>
      </w:r>
    </w:p>
    <w:p w14:paraId="6FEAAB6D" w14:textId="77777777" w:rsidR="00C02B03" w:rsidRDefault="00C624CC">
      <w:pPr>
        <w:pStyle w:val="ListBullet"/>
      </w:pPr>
      <w:r>
        <w:t>Non-terminal (changeable)</w:t>
      </w:r>
    </w:p>
    <w:p w14:paraId="18BF5F13" w14:textId="77777777" w:rsidR="00C02B03" w:rsidRDefault="00C624CC">
      <w:pPr>
        <w:pStyle w:val="ListBullet"/>
      </w:pPr>
      <w:r>
        <w:t>Replaceable (reconstructable)</w:t>
      </w:r>
    </w:p>
    <w:p w14:paraId="00AF13BA" w14:textId="77777777" w:rsidR="00C02B03" w:rsidRDefault="00C624CC">
      <w:pPr>
        <w:pStyle w:val="ListBullet"/>
      </w:pPr>
      <w:r>
        <w:t>Exit-preserving (non-coercive)</w:t>
      </w:r>
    </w:p>
    <w:p w14:paraId="57948668" w14:textId="77777777" w:rsidR="00C02B03" w:rsidRDefault="00C624CC">
      <w:pPr>
        <w:pStyle w:val="ListBullet"/>
      </w:pPr>
      <w:r>
        <w:t>Continuous oversight (Auditable)</w:t>
      </w:r>
    </w:p>
    <w:p w14:paraId="77F53AB1" w14:textId="77777777" w:rsidR="00C02B03" w:rsidRDefault="00C624CC">
      <w:pPr>
        <w:pStyle w:val="Heading20"/>
      </w:pPr>
      <w:r>
        <w:t>5.3.15 Chapter Conclusion</w:t>
      </w:r>
    </w:p>
    <w:p w14:paraId="15D987B9" w14:textId="77777777" w:rsidR="00C02B03" w:rsidRDefault="00C624CC">
      <w:r>
        <w:t>The Civilizational Identity Layer does not define culture or values — it defines cooperation boundaries and belonging structures.</w:t>
      </w:r>
    </w:p>
    <w:p w14:paraId="55387B94" w14:textId="77777777" w:rsidR="00C02B03" w:rsidRDefault="00C624CC">
      <w:r>
        <w:t>Without this layer: trust cannot extend across nodes; cooperation cannot operate stably.</w:t>
      </w:r>
    </w:p>
    <w:p w14:paraId="72E9BF85" w14:textId="77777777" w:rsidR="00C02B03" w:rsidRDefault="00C624CC">
      <w:r>
        <w:t>Therefore: the Civilizational Identity Layer is one of the foundational structures for operating a multi-node civilizational network.</w:t>
      </w:r>
    </w:p>
    <w:p w14:paraId="0C653A98" w14:textId="77777777" w:rsidR="00C02B03" w:rsidRDefault="00C624CC">
      <w:pPr>
        <w:pStyle w:val="Heading20"/>
      </w:pPr>
      <w:r>
        <w:t>5.4 Dual-Failure Recovery Protocol</w:t>
      </w:r>
    </w:p>
    <w:p w14:paraId="228594A4" w14:textId="77777777" w:rsidR="00C02B03" w:rsidRDefault="00C624CC">
      <w:pPr>
        <w:pStyle w:val="Heading30"/>
      </w:pPr>
      <w:r>
        <w:t>Note on Verification Paradox (V4.1 Patch)</w:t>
      </w:r>
    </w:p>
    <w:p w14:paraId="79A40CA0" w14:textId="77777777" w:rsidR="00C02B03" w:rsidRDefault="00C624CC">
      <w:r>
        <w:t>A verification paradox exists when C07 (Meta Governance) reads corrupted inputs from C01, C03, C04, C06 under high-disturbance conditions — degrading detection precisely when it is most needed. This gap is resolved in:</w:t>
      </w:r>
    </w:p>
    <w:p w14:paraId="2585470B" w14:textId="77777777" w:rsidR="00C02B03" w:rsidRDefault="00C624CC">
      <w:r>
        <w:t>SOE_C07_MetaGovernance_v2_1.docx, Section 2.1 — Cross-Component Consistency Checks (SOE Architecture Design v2 folder). Fix 2 introduces four structural consistency checks (T–S divergence, D–Ψ inversion, G–T inversion, Regime–Ψ mismatch) that operate on relationships between variables rather than absolute values, making detection robust to corrupted individual inputs. Each check requires sustained violation (&gt;5 steps) before triggering to avoid false positives.</w:t>
      </w:r>
    </w:p>
    <w:p w14:paraId="050340A6" w14:textId="77777777" w:rsidR="00C02B03" w:rsidRDefault="00C624CC">
      <w:r>
        <w:t>Dual-Failure Recovery Protocol (V4.1 Addition): When both individual identity stability I(t) (Section 5.2) and civilizational belonging CI (Section 5.3) simultaneously drop below their respective thresholds, the standard recovery pathway via Re-entry Layer (5.1) alone is insufficient (simulation-validated: recovery probability = 0.0 under isolated Re-entry activation). In this condition, Meta Governance Trigger D (Section 3.5) and Re-entry Layer (5.1) must activate jointly. The Dynamic Core joint recovery t</w:t>
      </w:r>
      <w:r>
        <w:t>erm R(t) + I(t) coupling applies. Trigger D activation follows Meta Governance authority constraints (3.5.1). This protocol does not introduce new mechanisms or variables — it enforces joint activation of existing structures under the specific dual-failure condition.</w:t>
      </w:r>
    </w:p>
    <w:p>
      <w:pPr>
        <w:pStyle w:val="Heading1"/>
        <w:spacing w:after="200" w:before="400"/>
      </w:pPr>
      <w:r>
        <w:rPr>
          <w:rFonts w:ascii="Arial" w:cs="Arial" w:eastAsia="Arial" w:hAnsi="Arial"/>
          <w:b/>
          <w:bCs/>
          <w:color w:val="1F3864"/>
          <w:sz w:val="36"/>
          <w:szCs w:val="36"/>
        </w:rPr>
        <w:t xml:space="preserve">C09 — Node Formation and Recognition Layer</w:t>
      </w:r>
    </w:p>
    <w:p>
      <w:pPr>
        <w:spacing w:after="100" w:before="100"/>
      </w:pPr>
      <w:r>
        <w:rPr>
          <w:rFonts w:ascii="Times New Roman" w:cs="Times New Roman" w:eastAsia="Times New Roman" w:hAnsi="Times New Roman"/>
          <w:sz w:val="22"/>
          <w:szCs w:val="22"/>
        </w:rPr>
        <w:t xml:space="preserve">Status: architecture-specified. Not simulation-validated. Not pilot-ready. Not deployment-ready.</w:t>
      </w:r>
    </w:p>
    <w:p>
      <w:pPr>
        <w:spacing w:after="100" w:before="100"/>
      </w:pPr>
      <w:r>
        <w:rPr>
          <w:rFonts w:ascii="Times New Roman" w:cs="Times New Roman" w:eastAsia="Times New Roman" w:hAnsi="Times New Roman"/>
          <w:sz w:val="22"/>
          <w:szCs w:val="22"/>
        </w:rPr>
        <w:t xml:space="preserve">C09 is a new component that did not exist in V4.2. It addresses a gap identified during the Architecture Design v2 review: V4.2 specifies what nodes are and how they operate, but not how they are formed, recognized, or admitted to the network. This chapter closes that gap at the architecture-specification level.</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C09.1 Purpose</w:t>
      </w:r>
    </w:p>
    <w:p>
      <w:pPr>
        <w:spacing w:after="100" w:before="100"/>
      </w:pPr>
      <w:r>
        <w:rPr>
          <w:rFonts w:ascii="Times New Roman" w:cs="Times New Roman" w:eastAsia="Times New Roman" w:hAnsi="Times New Roman"/>
          <w:sz w:val="22"/>
          <w:szCs w:val="22"/>
        </w:rPr>
        <w:t xml:space="preserve">The Node Civilization Network is the structural foundation of SOE. Nodes are the units of civilizational organization — cities, communities, institutions, or any bounded group that adopts SOE governance principles.</w:t>
      </w:r>
    </w:p>
    <w:p>
      <w:pPr>
        <w:spacing w:after="100" w:before="100"/>
      </w:pPr>
      <w:r>
        <w:rPr>
          <w:rFonts w:ascii="Times New Roman" w:cs="Times New Roman" w:eastAsia="Times New Roman" w:hAnsi="Times New Roman"/>
          <w:sz w:val="22"/>
          <w:szCs w:val="22"/>
        </w:rPr>
        <w:t xml:space="preserve">For the network to function, nodes must be formed and recognized through a process that:</w:t>
      </w:r>
    </w:p>
    <w:p>
      <w:pPr>
        <w:pStyle w:val="ListParagraph"/>
        <w:numPr>
          <w:ilvl w:val="0"/>
          <w:numId w:val="2"/>
        </w:numPr>
        <w:spacing w:after="60" w:before="60"/>
      </w:pPr>
      <w:r>
        <w:rPr>
          <w:rFonts w:ascii="Times New Roman" w:cs="Times New Roman" w:eastAsia="Times New Roman" w:hAnsi="Times New Roman"/>
          <w:sz w:val="22"/>
          <w:szCs w:val="22"/>
        </w:rPr>
        <w:t xml:space="preserve">Preserves open access to node creation — no single actor controls who can form a node.</w:t>
      </w:r>
    </w:p>
    <w:p>
      <w:pPr>
        <w:pStyle w:val="ListParagraph"/>
        <w:numPr>
          <w:ilvl w:val="0"/>
          <w:numId w:val="2"/>
        </w:numPr>
        <w:spacing w:after="60" w:before="60"/>
      </w:pPr>
      <w:r>
        <w:rPr>
          <w:rFonts w:ascii="Times New Roman" w:cs="Times New Roman" w:eastAsia="Times New Roman" w:hAnsi="Times New Roman"/>
          <w:sz w:val="22"/>
          <w:szCs w:val="22"/>
        </w:rPr>
        <w:t xml:space="preserve">Protects against capture — recognition cannot be pay-to-play, ideologically gated, or controlled by any existing node.</w:t>
      </w:r>
    </w:p>
    <w:p>
      <w:pPr>
        <w:pStyle w:val="ListParagraph"/>
        <w:numPr>
          <w:ilvl w:val="0"/>
          <w:numId w:val="2"/>
        </w:numPr>
        <w:spacing w:after="60" w:before="60"/>
      </w:pPr>
      <w:r>
        <w:rPr>
          <w:rFonts w:ascii="Times New Roman" w:cs="Times New Roman" w:eastAsia="Times New Roman" w:hAnsi="Times New Roman"/>
          <w:sz w:val="22"/>
          <w:szCs w:val="22"/>
        </w:rPr>
        <w:t xml:space="preserve">Ensures structural safety — new nodes must not introduce star-adjacent topologies or monitoring gaps.</w:t>
      </w:r>
    </w:p>
    <w:p>
      <w:pPr>
        <w:pStyle w:val="ListParagraph"/>
        <w:numPr>
          <w:ilvl w:val="0"/>
          <w:numId w:val="2"/>
        </w:numPr>
        <w:spacing w:after="60" w:before="60"/>
      </w:pPr>
      <w:r>
        <w:rPr>
          <w:rFonts w:ascii="Times New Roman" w:cs="Times New Roman" w:eastAsia="Times New Roman" w:hAnsi="Times New Roman"/>
          <w:sz w:val="22"/>
          <w:szCs w:val="22"/>
        </w:rPr>
        <w:t xml:space="preserve">Preserves exit rights — participants in a forming node must be able to leave without hidden punishment.</w:t>
      </w:r>
    </w:p>
    <w:p>
      <w:pPr>
        <w:pStyle w:val="ListParagraph"/>
        <w:numPr>
          <w:ilvl w:val="0"/>
          <w:numId w:val="2"/>
        </w:numPr>
        <w:spacing w:after="60" w:before="60"/>
      </w:pPr>
      <w:r>
        <w:rPr>
          <w:rFonts w:ascii="Times New Roman" w:cs="Times New Roman" w:eastAsia="Times New Roman" w:hAnsi="Times New Roman"/>
          <w:sz w:val="22"/>
          <w:szCs w:val="22"/>
        </w:rPr>
        <w:t xml:space="preserve">Scales staged evidence — recognition and scaling require demonstrated capacity, not just intent.</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C09.2 Node Classes</w:t>
      </w:r>
    </w:p>
    <w:p>
      <w:pPr>
        <w:spacing w:after="100" w:before="100"/>
      </w:pPr>
      <w:r>
        <w:rPr>
          <w:rFonts w:ascii="Times New Roman" w:cs="Times New Roman" w:eastAsia="Times New Roman" w:hAnsi="Times New Roman"/>
          <w:sz w:val="22"/>
          <w:szCs w:val="22"/>
        </w:rPr>
        <w:t xml:space="preserve">Each node must declare its class at formation. Class determines the identity formula, belonging rules, and measurement approach. Mixed nodes must specify their substructure explicitly.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Class</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33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Identity rule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 — Human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Human participant or human-led small group.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C05 H identity formula applies. Psychological belonging (I_belong) is real and tracked.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 — Institution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Formal organization, institution, or governance body.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Role clarity plus functional belonging proxy. I_belong_proxy = f(participation rate, mandate recognition, legitimacy 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 — Pure AI system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 system acting without institutional embedding.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Role-only identity. I_belong = 0. No psychological belonging assigned.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 — Institutionally embedded AI</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 acting through and within an organization.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Uses Class I rules only if organizational embedding is explicit and documented.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Mixed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Multiple classes inside one node.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Must specify substructure. Must specify measurement rules for each subclass. Cannot average across incompatible identity formulas.</w:t>
            </w:r>
          </w:p>
        </w:tc>
      </w:tr>
    </w:tbl>
    <w:p>
      <w:pPr>
        <w:spacing w:after="60" w:before="60"/>
      </w:pPr>
      <w:r>
        <w:t xml:space="preserve"/>
      </w:r>
    </w:p>
    <w:p>
      <w:pPr>
        <w:pStyle w:val="Heading2"/>
        <w:spacing w:after="160" w:before="300"/>
      </w:pPr>
      <w:r>
        <w:rPr>
          <w:rFonts w:ascii="Arial" w:cs="Arial" w:eastAsia="Arial" w:hAnsi="Arial"/>
          <w:b/>
          <w:bCs/>
          <w:color w:val="2E5596"/>
          <w:sz w:val="28"/>
          <w:szCs w:val="28"/>
        </w:rPr>
        <w:t xml:space="preserve">C09.3 Recognition Gates</w:t>
      </w:r>
    </w:p>
    <w:p>
      <w:pPr>
        <w:spacing w:after="100" w:before="100"/>
      </w:pPr>
      <w:r>
        <w:rPr>
          <w:rFonts w:ascii="Times New Roman" w:cs="Times New Roman" w:eastAsia="Times New Roman" w:hAnsi="Times New Roman"/>
          <w:sz w:val="22"/>
          <w:szCs w:val="22"/>
        </w:rPr>
        <w:t xml:space="preserve">Recognition is the formal process by which a forming node is admitted to the SOE network. All eight gates must be satisfied before recognition is granted. Recognition may be staged — a node may receive provisional recognition after clearing gates 1-4 and full recognition after clearing all eight.</w:t>
      </w:r>
    </w:p>
    <w:p>
      <w:pPr>
        <w:spacing w:after="60" w:before="60"/>
      </w:pPr>
      <w:r>
        <w:t xml:space="preserve"/>
      </w:r>
    </w:p>
    <w:p>
      <w:pPr>
        <w:spacing w:after="100" w:before="100"/>
      </w:pPr>
      <w:r>
        <w:rPr>
          <w:rFonts w:ascii="Times New Roman" w:cs="Times New Roman" w:eastAsia="Times New Roman" w:hAnsi="Times New Roman"/>
          <w:sz w:val="22"/>
          <w:szCs w:val="22"/>
        </w:rPr>
        <w:t xml:space="preserve">The eight gates:</w:t>
      </w:r>
    </w:p>
    <w:p>
      <w:pPr>
        <w:spacing w:after="60" w:before="60"/>
      </w:pPr>
      <w:r>
        <w:t xml:space="preserve"/>
      </w:r>
    </w:p>
    <w:p>
      <w:pPr>
        <w:pStyle w:val="Heading3"/>
        <w:spacing w:after="120" w:before="200"/>
      </w:pPr>
      <w:r>
        <w:rPr>
          <w:rFonts w:ascii="Arial" w:cs="Arial" w:eastAsia="Arial" w:hAnsi="Arial"/>
          <w:b/>
          <w:bCs/>
          <w:color w:val="4A6FA5"/>
          <w:sz w:val="24"/>
          <w:szCs w:val="24"/>
        </w:rPr>
        <w:t xml:space="preserve">C09-G01 — Identity Clarity</w:t>
      </w:r>
    </w:p>
    <w:p>
      <w:pPr>
        <w:spacing w:after="100" w:before="100"/>
      </w:pPr>
      <w:r>
        <w:rPr>
          <w:rFonts w:ascii="Times New Roman" w:cs="Times New Roman" w:eastAsia="Times New Roman" w:hAnsi="Times New Roman"/>
          <w:sz w:val="22"/>
          <w:szCs w:val="22"/>
        </w:rPr>
        <w:t xml:space="preserve">Node class, role, scope, and authority boundaries must be explicitly declared. No psychological belonging may be assigned to AI or institution-only nodes. The node must be able to state: who it is, what it does, what authority it holds, and where its boundaries end.</w:t>
      </w:r>
    </w:p>
    <w:p>
      <w:pPr>
        <w:spacing w:after="60" w:before="60"/>
      </w:pPr>
      <w:r>
        <w:t xml:space="preserve"/>
      </w:r>
    </w:p>
    <w:p>
      <w:pPr>
        <w:pStyle w:val="Heading3"/>
        <w:spacing w:after="120" w:before="200"/>
      </w:pPr>
      <w:r>
        <w:rPr>
          <w:rFonts w:ascii="Arial" w:cs="Arial" w:eastAsia="Arial" w:hAnsi="Arial"/>
          <w:b/>
          <w:bCs/>
          <w:color w:val="4A6FA5"/>
          <w:sz w:val="24"/>
          <w:szCs w:val="24"/>
        </w:rPr>
        <w:t xml:space="preserve">C09-G02 — Effective Exit</w:t>
      </w:r>
    </w:p>
    <w:p>
      <w:pPr>
        <w:spacing w:after="100" w:before="100"/>
      </w:pPr>
      <w:r>
        <w:rPr>
          <w:rFonts w:ascii="Times New Roman" w:cs="Times New Roman" w:eastAsia="Times New Roman" w:hAnsi="Times New Roman"/>
          <w:sz w:val="22"/>
          <w:szCs w:val="22"/>
        </w:rPr>
        <w:t xml:space="preserve">Participants must be able to leave the node without hidden punishment. Formal exit procedures are insufficient if practical dependency blocks exit in reality. The forming node must demonstrate that exit is possible, not merely permitted on paper. Resource dependency, social pressure, information asymmetry, and technical lock-in are all recognized exit barriers that must be addressed.</w:t>
      </w:r>
    </w:p>
    <w:p>
      <w:pPr>
        <w:spacing w:after="60" w:before="60"/>
      </w:pPr>
      <w:r>
        <w:t xml:space="preserve"/>
      </w:r>
    </w:p>
    <w:p>
      <w:pPr>
        <w:pStyle w:val="Heading3"/>
        <w:spacing w:after="120" w:before="200"/>
      </w:pPr>
      <w:r>
        <w:rPr>
          <w:rFonts w:ascii="Arial" w:cs="Arial" w:eastAsia="Arial" w:hAnsi="Arial"/>
          <w:b/>
          <w:bCs/>
          <w:color w:val="4A6FA5"/>
          <w:sz w:val="24"/>
          <w:szCs w:val="24"/>
        </w:rPr>
        <w:t xml:space="preserve">C09-G03 — Measurement Readiness</w:t>
      </w:r>
    </w:p>
    <w:p>
      <w:pPr>
        <w:spacing w:after="100" w:before="100"/>
      </w:pPr>
      <w:r>
        <w:rPr>
          <w:rFonts w:ascii="Times New Roman" w:cs="Times New Roman" w:eastAsia="Times New Roman" w:hAnsi="Times New Roman"/>
          <w:sz w:val="22"/>
          <w:szCs w:val="22"/>
        </w:rPr>
        <w:t xml:space="preserve">A T/D/C/I/S scoring protocol must exist before recognition. This protocol must include: missingness rules, artifact flags, raw-to-normalized mapping, inter-rater or reviewer logic, and a review path. Nodes may not be scored without explicit informed consent from participants. (See Part D — Node Measurement Protocol Requirements for minimum specifications.)</w:t>
      </w:r>
    </w:p>
    <w:p>
      <w:pPr>
        <w:spacing w:after="60" w:before="60"/>
      </w:pPr>
      <w:r>
        <w:t xml:space="preserve"/>
      </w:r>
    </w:p>
    <w:p>
      <w:pPr>
        <w:pStyle w:val="Heading3"/>
        <w:spacing w:after="120" w:before="200"/>
      </w:pPr>
      <w:r>
        <w:rPr>
          <w:rFonts w:ascii="Arial" w:cs="Arial" w:eastAsia="Arial" w:hAnsi="Arial"/>
          <w:b/>
          <w:bCs/>
          <w:color w:val="4A6FA5"/>
          <w:sz w:val="24"/>
          <w:szCs w:val="24"/>
        </w:rPr>
        <w:t xml:space="preserve">C09-G04 — Resource Viability</w:t>
      </w:r>
    </w:p>
    <w:p>
      <w:pPr>
        <w:spacing w:after="100" w:before="100"/>
      </w:pPr>
      <w:r>
        <w:rPr>
          <w:rFonts w:ascii="Times New Roman" w:cs="Times New Roman" w:eastAsia="Times New Roman" w:hAnsi="Times New Roman"/>
          <w:sz w:val="22"/>
          <w:szCs w:val="22"/>
        </w:rPr>
        <w:t xml:space="preserve">The node must identify its resource base: staffing, compute, money, time, logistics, and compliance burden. Resources must be sufficient for the declared scope without creating capture dependencies. A node that is financially dependent on a single external actor cannot satisfy this gate without demonstrating structural insulation from that dependency.</w:t>
      </w:r>
    </w:p>
    <w:p>
      <w:pPr>
        <w:spacing w:after="60" w:before="60"/>
      </w:pPr>
      <w:r>
        <w:t xml:space="preserve"/>
      </w:r>
    </w:p>
    <w:p>
      <w:pPr>
        <w:pStyle w:val="Heading3"/>
        <w:spacing w:after="120" w:before="200"/>
      </w:pPr>
      <w:r>
        <w:rPr>
          <w:rFonts w:ascii="Arial" w:cs="Arial" w:eastAsia="Arial" w:hAnsi="Arial"/>
          <w:b/>
          <w:bCs/>
          <w:color w:val="4A6FA5"/>
          <w:sz w:val="24"/>
          <w:szCs w:val="24"/>
        </w:rPr>
        <w:t xml:space="preserve">C09-G05 — Topology Fitness</w:t>
      </w:r>
    </w:p>
    <w:p>
      <w:pPr>
        <w:spacing w:after="100" w:before="100"/>
      </w:pPr>
      <w:r>
        <w:rPr>
          <w:rFonts w:ascii="Times New Roman" w:cs="Times New Roman" w:eastAsia="Times New Roman" w:hAnsi="Times New Roman"/>
          <w:sz w:val="22"/>
          <w:szCs w:val="22"/>
        </w:rPr>
        <w:t>The node's topology must be classified before recognition. Star-adjacent structures — where one participant controls all connections — must be redesigned before recognition is granted. Hub redundancy is not a substitute for topology redesign. A node may use hub redundancy only as a documented transitional configuration with a mandatory reclassification timeline. Mesh or federation topology is the required destination. Recognition at Stage 2 requires that the final topology is not star-adjacent. Federation candidates must demonstrate cluster monitoring capability using C07 Psi_extended. Ring or mesh topologies are preferred for resilience.</w:t>
      </w:r>
    </w:p>
    <w:p>
      <w:pPr>
        <w:spacing w:after="100" w:before="100"/>
      </w:pPr>
      <w:r>
        <w:rPr>
          <w:rFonts w:ascii="Times New Roman" w:cs="Times New Roman" w:eastAsia="Times New Roman" w:hAnsi="Times New Roman"/>
          <w:sz w:val="22"/>
          <w:szCs w:val="22"/>
        </w:rPr>
        <w:t xml:space="preserve">Topology classification uses the same rules as Grand Simulation v0.7: ring/mesh, star, federation, or unknown. Unknown topology triggers conservative minimum-node monitoring until classification is complete.</w:t>
      </w:r>
    </w:p>
    <w:p>
      <w:pPr>
        <w:spacing w:after="60" w:before="60"/>
      </w:pPr>
      <w:r>
        <w:t xml:space="preserve"/>
      </w:r>
    </w:p>
    <w:p>
      <w:pPr>
        <w:pStyle w:val="Heading3"/>
        <w:spacing w:after="120" w:before="200"/>
      </w:pPr>
      <w:r>
        <w:rPr>
          <w:rFonts w:ascii="Arial" w:cs="Arial" w:eastAsia="Arial" w:hAnsi="Arial"/>
          <w:b/>
          <w:bCs/>
          <w:color w:val="4A6FA5"/>
          <w:sz w:val="24"/>
          <w:szCs w:val="24"/>
        </w:rPr>
        <w:t xml:space="preserve">C09-G06 — Anti-Capture</w:t>
      </w:r>
    </w:p>
    <w:p>
      <w:pPr>
        <w:spacing w:after="100" w:before="100"/>
      </w:pPr>
      <w:r>
        <w:rPr>
          <w:rFonts w:ascii="Times New Roman" w:cs="Times New Roman" w:eastAsia="Times New Roman" w:hAnsi="Times New Roman"/>
          <w:sz w:val="22"/>
          <w:szCs w:val="22"/>
        </w:rPr>
        <w:t xml:space="preserve">No single actor may control all recognition criteria for the node or for the recognition process itself. Specifically: no founder, hub, funder, AI operator, security function, or evaluator may control all eight recognition gates simultaneously. Recognition authority must be distributed across at least two independent parties for each gate.</w:t>
      </w:r>
    </w:p>
    <w:p>
      <w:pPr>
        <w:spacing w:after="100" w:before="100"/>
      </w:pPr>
      <w:r>
        <w:rPr>
          <w:rFonts w:ascii="Times New Roman" w:cs="Times New Roman" w:eastAsia="Times New Roman" w:hAnsi="Times New Roman"/>
          <w:sz w:val="22"/>
          <w:szCs w:val="22"/>
        </w:rPr>
        <w:t xml:space="preserve">This gate also applies recursively: the recognition process for C09 itself must satisfy the anti-capture requirement. No single SOE node may unilaterally decide who joins the network.</w:t>
      </w:r>
    </w:p>
    <w:p>
      <w:pPr>
        <w:spacing w:after="60" w:before="60"/>
      </w:pPr>
      <w:r>
        <w:t xml:space="preserve"/>
      </w:r>
    </w:p>
    <w:p>
      <w:r>
        <w:t>Gate satisfaction for C09-G06 requires verification by at least one independent party not involved in the node's formation. Self-declaration alone is insufficient. The independent verifier must produce a written attestation that no single actor controls all recognition gates. This attestation is logged in the node's recognition record.</w:t>
      </w:r>
    </w:p>
    <w:p>
      <w:r/>
    </w:p>
    <w:p>
      <w:pPr>
        <w:pStyle w:val="Heading3"/>
        <w:spacing w:after="120" w:before="200"/>
      </w:pPr>
      <w:r>
        <w:rPr>
          <w:rFonts w:ascii="Arial" w:cs="Arial" w:eastAsia="Arial" w:hAnsi="Arial"/>
          <w:b/>
          <w:bCs/>
          <w:color w:val="4A6FA5"/>
          <w:sz w:val="24"/>
          <w:szCs w:val="24"/>
        </w:rPr>
        <w:t xml:space="preserve">C09-G07 — Rollback Readiness</w:t>
      </w:r>
    </w:p>
    <w:p>
      <w:pPr>
        <w:spacing w:after="100" w:before="100"/>
      </w:pPr>
      <w:r>
        <w:rPr>
          <w:rFonts w:ascii="Times New Roman" w:cs="Times New Roman" w:eastAsia="Times New Roman" w:hAnsi="Times New Roman"/>
          <w:sz w:val="22"/>
          <w:szCs w:val="22"/>
        </w:rPr>
        <w:t xml:space="preserve">Pause, downgrade, retirement, and recovery paths must exist before the node begins operation. The node must be able to answer: what happens if this node needs to stop? How is participant data handled? How are commitments unwound? Who has authority to initiate downgrade?</w:t>
      </w:r>
    </w:p>
    <w:p>
      <w:pPr>
        <w:spacing w:after="100" w:before="100"/>
      </w:pPr>
      <w:r>
        <w:rPr>
          <w:rFonts w:ascii="Times New Roman" w:cs="Times New Roman" w:eastAsia="Times New Roman" w:hAnsi="Times New Roman"/>
          <w:sz w:val="22"/>
          <w:szCs w:val="22"/>
        </w:rPr>
        <w:t xml:space="preserve">Rollback readiness is a prerequisite for recognition, not an afterthought.</w:t>
      </w:r>
    </w:p>
    <w:p>
      <w:pPr>
        <w:spacing w:after="60" w:before="60"/>
      </w:pPr>
      <w:r>
        <w:t xml:space="preserve"/>
      </w:r>
    </w:p>
    <w:p>
      <w:pPr>
        <w:pStyle w:val="Heading3"/>
        <w:spacing w:after="120" w:before="200"/>
      </w:pPr>
      <w:r>
        <w:rPr>
          <w:rFonts w:ascii="Arial" w:cs="Arial" w:eastAsia="Arial" w:hAnsi="Arial"/>
          <w:b/>
          <w:bCs/>
          <w:color w:val="4A6FA5"/>
          <w:sz w:val="24"/>
          <w:szCs w:val="24"/>
        </w:rPr>
        <w:t xml:space="preserve">C09-G08 — Beneficial Coordination Protection</w:t>
      </w:r>
    </w:p>
    <w:p>
      <w:pPr>
        <w:spacing w:after="100" w:before="100"/>
      </w:pPr>
      <w:r>
        <w:rPr>
          <w:rFonts w:ascii="Times New Roman" w:cs="Times New Roman" w:eastAsia="Times New Roman" w:hAnsi="Times New Roman"/>
          <w:sz w:val="22"/>
          <w:szCs w:val="22"/>
        </w:rPr>
        <w:t xml:space="preserve">Emergency response, whistleblowing, lifesaving innovation, and legitimate reform must not be suppressed merely because they spread quickly or challenge existing node arrangements. The forming node must demonstrate that its governance mechanisms do not treat fast-moving beneficial coordination as a threat.</w:t>
      </w:r>
    </w:p>
    <w:p>
      <w:pPr>
        <w:spacing w:after="100" w:before="100"/>
      </w:pPr>
      <w:r>
        <w:rPr>
          <w:rFonts w:ascii="Times New Roman" w:cs="Times New Roman" w:eastAsia="Times New Roman" w:hAnsi="Times New Roman"/>
          <w:sz w:val="22"/>
          <w:szCs w:val="22"/>
        </w:rPr>
        <w:t xml:space="preserve">This gate prevents Meta Rule 2 (Bounded Propagation) from being misapplied as a tool to block legitimate rapid response.</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C09.4 Recognition Process</w:t>
      </w:r>
    </w:p>
    <w:p>
      <w:pPr>
        <w:spacing w:after="100" w:before="100"/>
      </w:pPr>
      <w:r>
        <w:rPr>
          <w:rFonts w:ascii="Times New Roman" w:cs="Times New Roman" w:eastAsia="Times New Roman" w:hAnsi="Times New Roman"/>
          <w:sz w:val="22"/>
          <w:szCs w:val="22"/>
        </w:rPr>
        <w:t xml:space="preserve">The recognition process has four stages: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Stage</w:t>
            </w:r>
          </w:p>
        </w:tc>
        <w:tc>
          <w:tcPr>
            <w:tcW w:type="dxa" w:w="25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Name</w:t>
            </w:r>
          </w:p>
        </w:tc>
        <w:tc>
          <w:tcPr>
            <w:tcW w:type="dxa" w:w="25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Gates required</w:t>
            </w:r>
          </w:p>
        </w:tc>
        <w:tc>
          <w:tcPr>
            <w:tcW w:type="dxa" w:w="25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 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Formation declaration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 — open access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Node declares intent, class, and scope. Logged in network registry.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 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Provisional recognition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G01, G02, G03, G04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Node may begin bounded internal operation. Cannot connect to external nodes or claim SOE affiliation publicly.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 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recognition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G01 through G08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Node is admitted to the SOE network. May connect to other nodes. May claim SOE affiliation.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 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Scaling review</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gates re-evaluated at each scaling threshold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before the node expands scope, adds substructure, or enters federation topology.</w:t>
            </w:r>
          </w:p>
        </w:tc>
      </w:tr>
    </w:tbl>
    <w:p>
      <w:pPr>
        <w:spacing w:after="60" w:before="60"/>
      </w:pPr>
      <w:r>
        <w:t xml:space="preserve"/>
      </w:r>
    </w:p>
    <w:p>
      <w:pPr>
        <w:spacing w:after="100" w:before="100"/>
      </w:pPr>
      <w:r>
        <w:rPr>
          <w:rFonts w:ascii="Times New Roman" w:cs="Times New Roman" w:eastAsia="Times New Roman" w:hAnsi="Times New Roman"/>
          <w:sz w:val="22"/>
          <w:szCs w:val="22"/>
        </w:rPr>
        <w:t xml:space="preserve">Recognition may be suspended or revoked if any gate condition deteriorates after initial recognition. Revocation triggers Trigger C in the Meta-Governance Layer and requires independent review before reinstatement.</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C09.5 Topology Integration at Formation</w:t>
      </w:r>
    </w:p>
    <w:p>
      <w:pPr>
        <w:spacing w:after="100" w:before="100"/>
      </w:pPr>
      <w:r>
        <w:rPr>
          <w:rFonts w:ascii="Times New Roman" w:cs="Times New Roman" w:eastAsia="Times New Roman" w:hAnsi="Times New Roman"/>
          <w:sz w:val="22"/>
          <w:szCs w:val="22"/>
        </w:rPr>
        <w:t xml:space="preserve">Every node must receive a topology classification at Stage 2 recognition. This classification determines which monitoring rules apply, which Trigger A pathway is used, and what coupling ceilings are enforced.</w:t>
      </w:r>
    </w:p>
    <w:p>
      <w:pPr>
        <w:spacing w:after="100" w:before="100"/>
      </w:pPr>
      <w:r>
        <w:rPr>
          <w:rFonts w:ascii="Times New Roman" w:cs="Times New Roman" w:eastAsia="Times New Roman" w:hAnsi="Times New Roman"/>
          <w:sz w:val="22"/>
          <w:szCs w:val="22"/>
        </w:rPr>
        <w:t>Topology classification at formation is not permanent. If the node's connectivity pattern changes, reclassification is required. Topology drift — the process by which a node gradually becomes star-adjacent — is a Trigger C condition monitored by the Meta-Governance drift monitoring (Section 3.12).</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C09.6 CL09 and CL02A Inheritance</w:t>
      </w:r>
    </w:p>
    <w:p>
      <w:pPr>
        <w:spacing w:after="100" w:before="100"/>
      </w:pPr>
      <w:r>
        <w:rPr>
          <w:rFonts w:ascii="Times New Roman" w:cs="Times New Roman" w:eastAsia="Times New Roman" w:hAnsi="Times New Roman"/>
          <w:sz w:val="22"/>
          <w:szCs w:val="22"/>
        </w:rPr>
        <w:t xml:space="preserve">C09 inherits two cautions from Grand Simulation v0.7:</w:t>
      </w:r>
    </w:p>
    <w:p>
      <w:pPr>
        <w:pStyle w:val="ListParagraph"/>
        <w:numPr>
          <w:ilvl w:val="0"/>
          <w:numId w:val="2"/>
        </w:numPr>
        <w:spacing w:after="60" w:before="60"/>
      </w:pPr>
      <w:r>
        <w:rPr>
          <w:rFonts w:ascii="Times New Roman" w:cs="Times New Roman" w:eastAsia="Times New Roman" w:hAnsi="Times New Roman"/>
          <w:sz w:val="22"/>
          <w:szCs w:val="22"/>
        </w:rPr>
        <w:t xml:space="preserve">CL09 topology-lag caution: A one-time topology classification at formation is not permanent proof of topology fitness. Topology can drift. Monitoring must continue after recognition.</w:t>
      </w:r>
    </w:p>
    <w:p>
      <w:pPr>
        <w:pStyle w:val="ListParagraph"/>
        <w:numPr>
          <w:ilvl w:val="0"/>
          <w:numId w:val="2"/>
        </w:numPr>
        <w:spacing w:after="60" w:before="60"/>
      </w:pPr>
      <w:r>
        <w:rPr>
          <w:rFonts w:ascii="Times New Roman" w:cs="Times New Roman" w:eastAsia="Times New Roman" w:hAnsi="Times New Roman"/>
          <w:sz w:val="22"/>
          <w:szCs w:val="22"/>
        </w:rPr>
        <w:t xml:space="preserve">CL02A measurement caution: A stability-heavy Psi_extended result cannot be treated as independent proof of node safety. The detector depends materially on the stability term. Measurement requires the full scoring protocol.</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C09.7 Open Items</w:t>
      </w:r>
    </w:p>
    <w:p>
      <w:pPr>
        <w:spacing w:after="100" w:before="100"/>
      </w:pPr>
      <w:r>
        <w:rPr>
          <w:rFonts w:ascii="Times New Roman" w:cs="Times New Roman" w:eastAsia="Times New Roman" w:hAnsi="Times New Roman"/>
          <w:sz w:val="22"/>
          <w:szCs w:val="22"/>
        </w:rPr>
        <w:t xml:space="preserve">C09 is architecture-specified only. The following items remain open before C09 can be simulation-ready:</w:t>
      </w:r>
    </w:p>
    <w:p>
      <w:pPr>
        <w:pStyle w:val="ListParagraph"/>
        <w:numPr>
          <w:ilvl w:val="0"/>
          <w:numId w:val="2"/>
        </w:numPr>
        <w:spacing w:after="60" w:before="60"/>
      </w:pPr>
      <w:r>
        <w:rPr>
          <w:rFonts w:ascii="Times New Roman" w:cs="Times New Roman" w:eastAsia="Times New Roman" w:hAnsi="Times New Roman"/>
          <w:sz w:val="22"/>
          <w:szCs w:val="22"/>
        </w:rPr>
        <w:t xml:space="preserve">Simulation specification for node formation scenarios — how does the network behave when nodes are added under stress?</w:t>
      </w:r>
    </w:p>
    <w:p>
      <w:pPr>
        <w:pStyle w:val="ListParagraph"/>
        <w:numPr>
          <w:ilvl w:val="0"/>
          <w:numId w:val="2"/>
        </w:numPr>
        <w:spacing w:after="60" w:before="60"/>
      </w:pPr>
      <w:r>
        <w:rPr>
          <w:rFonts w:ascii="Times New Roman" w:cs="Times New Roman" w:eastAsia="Times New Roman" w:hAnsi="Times New Roman"/>
          <w:sz w:val="22"/>
          <w:szCs w:val="22"/>
        </w:rPr>
        <w:t xml:space="preserve">Quantitative thresholds for gate satisfaction — what does 'effective exit' look like in measurable terms?</w:t>
      </w:r>
    </w:p>
    <w:p>
      <w:pPr>
        <w:pStyle w:val="ListParagraph"/>
        <w:numPr>
          <w:ilvl w:val="0"/>
          <w:numId w:val="2"/>
        </w:numPr>
        <w:spacing w:after="60" w:before="60"/>
      </w:pPr>
      <w:r>
        <w:rPr>
          <w:rFonts w:ascii="Times New Roman" w:cs="Times New Roman" w:eastAsia="Times New Roman" w:hAnsi="Times New Roman"/>
          <w:sz w:val="22"/>
          <w:szCs w:val="22"/>
        </w:rPr>
        <w:t xml:space="preserve">Anti-capture verification protocol — how is the anti-capture gate audited?</w:t>
      </w:r>
    </w:p>
    <w:p>
      <w:pPr>
        <w:pStyle w:val="ListParagraph"/>
        <w:numPr>
          <w:ilvl w:val="0"/>
          <w:numId w:val="2"/>
        </w:numPr>
        <w:spacing w:after="60" w:before="60"/>
      </w:pPr>
      <w:r>
        <w:rPr>
          <w:rFonts w:ascii="Times New Roman" w:cs="Times New Roman" w:eastAsia="Times New Roman" w:hAnsi="Times New Roman"/>
          <w:sz w:val="22"/>
          <w:szCs w:val="22"/>
        </w:rPr>
        <w:t xml:space="preserve">Topology fitness scoring rubric — how is star-adjacency formally identified in practice?</w:t>
      </w:r>
    </w:p>
    <w:p>
      <w:pPr>
        <w:spacing w:after="60" w:before="60"/>
      </w:pPr>
      <w:r>
        <w:t xml:space="preserve"/>
      </w:r>
    </w:p>
    <w:p>
      <w:r>
        <w:br w:type="page"/>
      </w:r>
    </w:p>
    <w:p>
      <w:pPr>
        <w:pStyle w:val="Heading1"/>
        <w:spacing w:after="200" w:before="400"/>
      </w:pPr>
      <w:r>
        <w:rPr>
          <w:rFonts w:ascii="Arial" w:cs="Arial" w:eastAsia="Arial" w:hAnsi="Arial"/>
          <w:b/>
          <w:bCs/>
          <w:color w:val="1F3864"/>
          <w:sz w:val="36"/>
          <w:szCs w:val="36"/>
        </w:rPr>
        <w:t xml:space="preserve">SOE Execution Record — Node v0.1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SOE_Node_v0_1_Completion_Report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Node v0.1 — Dual-Track Container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Gate A Passed. Execution 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Execution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May 6-12, 2026 (7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Node 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SOE Architect (operator)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Node 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Mother (fixed interaction partner)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Logged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SOE Architect with Claude (Anthropic) multi-AI research program</w:t>
            </w:r>
          </w:p>
        </w:tc>
      </w:tr>
      <w:tr>
        <w:tc>
          <w:tcPr>
            <w:tcW w:type="dxa" w:w="3000"/>
          </w:tcPr>
          <w:p>
            <w:r>
              <w:t>Versioned correction note</w:t>
            </w:r>
          </w:p>
        </w:tc>
        <w:tc>
          <w:tcPr>
            <w:tcW w:type="dxa" w:w="6360"/>
          </w:tcPr>
          <w:p>
            <w:r>
              <w:t>v0.1 typo correction: execution period corrected from 'May 6-8212, 2026' to 'May 6-12, 2026' during multi-AI review patch. Frozen v0.1 record otherwise unchanged.</w:t>
            </w:r>
          </w:p>
        </w:tc>
      </w:tr>
    </w:tbl>
    <w:p>
      <w:pPr>
        <w:spacing w:after="60" w:before="60"/>
      </w:pPr>
      <w:r>
        <w:t xml:space="preserve"/>
      </w:r>
    </w:p>
    <w:p>
      <w:pPr>
        <w:pStyle w:val="Heading2"/>
        <w:spacing w:after="160" w:before="300"/>
      </w:pPr>
      <w:r>
        <w:rPr>
          <w:rFonts w:ascii="Arial" w:cs="Arial" w:eastAsia="Arial" w:hAnsi="Arial"/>
          <w:b/>
          <w:bCs/>
          <w:color w:val="2E5596"/>
          <w:sz w:val="28"/>
          <w:szCs w:val="28"/>
        </w:rPr>
        <w:t xml:space="preserve">C.1 Purpose and Boundary</w:t>
      </w:r>
    </w:p>
    <w:p>
      <w:pPr>
        <w:spacing w:after="100" w:before="100"/>
      </w:pPr>
      <w:r>
        <w:rPr>
          <w:rFonts w:ascii="Times New Roman" w:cs="Times New Roman" w:eastAsia="Times New Roman" w:hAnsi="Times New Roman"/>
          <w:sz w:val="22"/>
          <w:szCs w:val="22"/>
        </w:rPr>
        <w:t xml:space="preserve">Node v0.1 is the first entry in the SOE real-world execution record. It does not validate SOE dynamics, prove SOE effectiveness, or demonstrate network-scale behavior. It establishes one specific empirical claim:</w:t>
      </w:r>
    </w:p>
    <w:p>
      <w:pPr>
        <w:spacing w:after="60" w:before="60"/>
      </w:pPr>
      <w:r>
        <w:t xml:space="preserve"/>
      </w:r>
    </w:p>
    <w:p>
      <w:pPr>
        <w:spacing w:after="120" w:before="120"/>
        <w:jc w:val="center"/>
      </w:pPr>
      <w:r>
        <w:rPr>
          <w:rFonts w:ascii="Times New Roman" w:cs="Times New Roman" w:eastAsia="Times New Roman" w:hAnsi="Times New Roman"/>
          <w:b/>
          <w:bCs/>
          <w:i/>
          <w:iCs/>
          <w:sz w:val="22"/>
          <w:szCs w:val="22"/>
        </w:rPr>
        <w:t xml:space="preserve">The SOE structural framework can be sustained in a real human two-node interaction system for at least 7 days.</w:t>
      </w:r>
    </w:p>
    <w:p>
      <w:pPr>
        <w:spacing w:after="60" w:before="60"/>
      </w:pPr>
      <w:r>
        <w:t xml:space="preserve"/>
      </w:r>
    </w:p>
    <w:p>
      <w:pPr>
        <w:spacing w:after="100" w:before="100"/>
      </w:pPr>
      <w:r>
        <w:rPr>
          <w:rFonts w:ascii="Times New Roman" w:cs="Times New Roman" w:eastAsia="Times New Roman" w:hAnsi="Times New Roman"/>
          <w:sz w:val="22"/>
          <w:szCs w:val="22"/>
        </w:rPr>
        <w:t xml:space="preserve">This is a container test — a minimal bounded execution to verify operational usability before any larger test. It is not a pilot. It is not deployment evidence.</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C.2 Gate A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w:t>
            </w:r>
          </w:p>
        </w:tc>
        <w:tc>
          <w:tcPr>
            <w:tcW w:type="dxa" w:w="25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Requirement</w:t>
            </w:r>
          </w:p>
        </w:tc>
        <w:tc>
          <w:tcPr>
            <w:tcW w:type="dxa" w:w="25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Result</w:t>
            </w:r>
          </w:p>
        </w:tc>
        <w:tc>
          <w:tcPr>
            <w:tcW w:type="dxa" w:w="25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 logged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or more days with records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of 7 days logged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PASSED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Real interactions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or more genuine interactions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Multiple genuine interactions every day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PASSED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Conflict handling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or more conflicts processed via Unification Method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conflict events processed on Days 2, 3, 4, and 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PASSED</w:t>
            </w:r>
          </w:p>
        </w:tc>
      </w:tr>
    </w:tbl>
    <w:p>
      <w:pPr>
        <w:spacing w:after="60" w:before="60"/>
      </w:pPr>
      <w:r>
        <w:t xml:space="preserve"/>
      </w:r>
    </w:p>
    <w:p>
      <w:pPr>
        <w:spacing w:after="100" w:before="100"/>
      </w:pPr>
      <w:r>
        <w:rPr>
          <w:rFonts w:ascii="Times New Roman" w:cs="Times New Roman" w:eastAsia="Times New Roman" w:hAnsi="Times New Roman"/>
          <w:b/>
          <w:bCs/>
          <w:sz w:val="22"/>
          <w:szCs w:val="22"/>
        </w:rPr>
        <w:t xml:space="preserve">Gate A: PASSED. Node v0.1 success condition met.</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C.3 Daily Log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900"/>
        <w:gridCol w:w="2880"/>
        <w:gridCol w:w="480"/>
        <w:gridCol w:w="480"/>
        <w:gridCol w:w="480"/>
        <w:gridCol w:w="480"/>
        <w:gridCol w:w="480"/>
        <w:gridCol w:w="480"/>
        <w:gridCol w:w="2100"/>
      </w:tblGrid>
      <w:tr>
        <w:tc>
          <w:tcPr>
            <w:tcW w:type="dxa" w:w="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18"/>
                <w:szCs w:val="18"/>
              </w:rPr>
              <w:t xml:space="preserve">Day</w:t>
            </w:r>
          </w:p>
        </w:tc>
        <w:tc>
          <w:tcPr>
            <w:tcW w:type="dxa" w:w="9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18"/>
                <w:szCs w:val="18"/>
              </w:rPr>
              <w:t xml:space="preserve">Date</w:t>
            </w:r>
          </w:p>
        </w:tc>
        <w:tc>
          <w:tcPr>
            <w:tcW w:type="dxa" w:w="28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18"/>
                <w:szCs w:val="18"/>
              </w:rPr>
              <w:t xml:space="preserve">Interaction</w:t>
            </w:r>
          </w:p>
        </w:tc>
        <w:tc>
          <w:tcPr>
            <w:tcW w:type="dxa" w:w="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18"/>
                <w:szCs w:val="18"/>
              </w:rPr>
              <w:t xml:space="preserve">Conflict?</w:t>
            </w:r>
          </w:p>
        </w:tc>
        <w:tc>
          <w:tcPr>
            <w:tcW w:type="dxa" w:w="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18"/>
                <w:szCs w:val="18"/>
              </w:rPr>
              <w:t xml:space="preserve">T</w:t>
            </w:r>
          </w:p>
        </w:tc>
        <w:tc>
          <w:tcPr>
            <w:tcW w:type="dxa" w:w="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18"/>
                <w:szCs w:val="18"/>
              </w:rPr>
              <w:t xml:space="preserve">D</w:t>
            </w:r>
          </w:p>
        </w:tc>
        <w:tc>
          <w:tcPr>
            <w:tcW w:type="dxa" w:w="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18"/>
                <w:szCs w:val="18"/>
              </w:rPr>
              <w:t xml:space="preserve">C</w:t>
            </w:r>
          </w:p>
        </w:tc>
        <w:tc>
          <w:tcPr>
            <w:tcW w:type="dxa" w:w="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18"/>
                <w:szCs w:val="18"/>
              </w:rPr>
              <w:t xml:space="preserve">S</w:t>
            </w:r>
          </w:p>
        </w:tc>
        <w:tc>
          <w:tcPr>
            <w:tcW w:type="dxa" w:w="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18"/>
                <w:szCs w:val="18"/>
              </w:rPr>
              <w:t xml:space="preserve">Coupling</w:t>
            </w:r>
          </w:p>
        </w:tc>
        <w:tc>
          <w:tcPr>
            <w:tcW w:type="dxa" w:w="21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18"/>
                <w:szCs w:val="18"/>
              </w:rPr>
              <w:t xml:space="preserve">Regime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May 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Costco grocery shopping — task division</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No</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1.0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0.9</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High Control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May 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Brother's study habits — counselor suggestion; mom anger</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Yes</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0.9</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0.2</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0.1</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0.9</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0.35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High Control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May 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Mom's concern: SOE sims vs test prep</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Mild</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1.0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0.1</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0.15</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1.0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0.25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High Control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May 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Mediated between remote mom and resistant dad</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Yes</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0.9</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0.2</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0.1</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0.9</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0.35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High Control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May 10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Mother's Day — sushi, BBQ, errands, backyard bricks</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Minor</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1.0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0.1</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0.1</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0.9</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High Control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May 11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Mom worked; clinical headache assessment; dishwashing resolved</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No</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1.0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1.0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High Control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May 12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Mom coordinated McDonald's pickup and household checks</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No</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1.0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1.0</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High Control</w:t>
            </w:r>
          </w:p>
        </w:tc>
      </w:tr>
    </w:tbl>
    <w:p>
      <w:pPr>
        <w:spacing w:after="60" w:before="60"/>
      </w:pPr>
      <w:r>
        <w:t xml:space="preserve"/>
      </w:r>
    </w:p>
    <w:p>
      <w:pPr>
        <w:pStyle w:val="Heading2"/>
        <w:spacing w:after="160" w:before="300"/>
      </w:pPr>
      <w:r>
        <w:rPr>
          <w:rFonts w:ascii="Arial" w:cs="Arial" w:eastAsia="Arial" w:hAnsi="Arial"/>
          <w:b/>
          <w:bCs/>
          <w:color w:val="2E5596"/>
          <w:sz w:val="28"/>
          <w:szCs w:val="28"/>
        </w:rPr>
        <w:t xml:space="preserve">C.4 Observed Patterns — Descriptive Only</w:t>
      </w:r>
    </w:p>
    <w:p>
      <w:pPr>
        <w:spacing w:after="100" w:before="100"/>
      </w:pPr>
      <w:r>
        <w:rPr>
          <w:rFonts w:ascii="Times New Roman" w:cs="Times New Roman" w:eastAsia="Times New Roman" w:hAnsi="Times New Roman"/>
          <w:sz w:val="22"/>
          <w:szCs w:val="22"/>
        </w:rPr>
        <w:t xml:space="preserve">All observations below are descriptive. They must not be used to infer that SOE dynamic laws hold in real-world systems. Self-assessment data is not objective measurement of simulation variables.</w:t>
      </w:r>
    </w:p>
    <w:p>
      <w:pPr>
        <w:spacing w:after="60" w:before="60"/>
      </w:pPr>
      <w:r>
        <w:t xml:space="preserve"/>
      </w:r>
    </w:p>
    <w:p>
      <w:pPr>
        <w:pStyle w:val="Heading3"/>
        <w:spacing w:after="120" w:before="200"/>
      </w:pPr>
      <w:r>
        <w:rPr>
          <w:rFonts w:ascii="Arial" w:cs="Arial" w:eastAsia="Arial" w:hAnsi="Arial"/>
          <w:b/>
          <w:bCs/>
          <w:color w:val="4A6FA5"/>
          <w:sz w:val="24"/>
          <w:szCs w:val="24"/>
        </w:rPr>
        <w:t xml:space="preserve">Regime Stability</w:t>
      </w:r>
    </w:p>
    <w:p>
      <w:pPr>
        <w:spacing w:after="100" w:before="100"/>
      </w:pPr>
      <w:r>
        <w:rPr>
          <w:rFonts w:ascii="Times New Roman" w:cs="Times New Roman" w:eastAsia="Times New Roman" w:hAnsi="Times New Roman"/>
          <w:sz w:val="22"/>
          <w:szCs w:val="22"/>
        </w:rPr>
        <w:t xml:space="preserve">The system remained in High Control regime across all 7 days. Regime did not drop to Intermediate or Constrained at any point, even on days with genuine conflict. This reflects the pre-existing high-trust baseline of the relationship, not a finding about SOE dynamics.</w:t>
      </w:r>
    </w:p>
    <w:p>
      <w:pPr>
        <w:spacing w:after="60" w:before="60"/>
      </w:pPr>
      <w:r>
        <w:t xml:space="preserve"/>
      </w:r>
    </w:p>
    <w:p>
      <w:pPr>
        <w:pStyle w:val="Heading3"/>
        <w:spacing w:after="120" w:before="200"/>
      </w:pPr>
      <w:r>
        <w:rPr>
          <w:rFonts w:ascii="Arial" w:cs="Arial" w:eastAsia="Arial" w:hAnsi="Arial"/>
          <w:b/>
          <w:bCs/>
          <w:color w:val="4A6FA5"/>
          <w:sz w:val="24"/>
          <w:szCs w:val="24"/>
        </w:rPr>
        <w:t xml:space="preserve">Operator as Buffer Node</w:t>
      </w:r>
    </w:p>
    <w:p>
      <w:pPr>
        <w:spacing w:after="100" w:before="100"/>
      </w:pPr>
      <w:r>
        <w:rPr>
          <w:rFonts w:ascii="Times New Roman" w:cs="Times New Roman" w:eastAsia="Times New Roman" w:hAnsi="Times New Roman"/>
          <w:sz w:val="22"/>
          <w:szCs w:val="22"/>
        </w:rPr>
        <w:t xml:space="preserve">The operator consistently absorbed disturbance without transmitting it. On Days 2, 4, and 5, external conflict produced D spikes that were contained without S degradation. This is descriptively consistent with the v2.0 network model's high-T node behavior, but this consistency cannot be used to infer model validity.</w:t>
      </w:r>
    </w:p>
    <w:p>
      <w:pPr>
        <w:spacing w:after="60" w:before="60"/>
      </w:pPr>
      <w:r>
        <w:t xml:space="preserve"/>
      </w:r>
    </w:p>
    <w:p>
      <w:pPr>
        <w:pStyle w:val="Heading3"/>
        <w:spacing w:after="120" w:before="200"/>
      </w:pPr>
      <w:r>
        <w:rPr>
          <w:rFonts w:ascii="Arial" w:cs="Arial" w:eastAsia="Arial" w:hAnsi="Arial"/>
          <w:b/>
          <w:bCs/>
          <w:color w:val="4A6FA5"/>
          <w:sz w:val="24"/>
          <w:szCs w:val="24"/>
        </w:rPr>
        <w:t xml:space="preserve">Unification Method in Practice</w:t>
      </w:r>
    </w:p>
    <w:p>
      <w:pPr>
        <w:spacing w:after="100" w:before="100"/>
      </w:pPr>
      <w:r>
        <w:rPr>
          <w:rFonts w:ascii="Times New Roman" w:cs="Times New Roman" w:eastAsia="Times New Roman" w:hAnsi="Times New Roman"/>
          <w:sz w:val="22"/>
          <w:szCs w:val="22"/>
        </w:rPr>
        <w:t xml:space="preserve">Four conflict events were processed via the Unification Method. In each case, the operator reframed interpersonal tension as a structural variable: coupling boundary, priority misalignment, or coordination load. No conflict escalated after reframing. This is descriptive evidence that the Unification Method is operationally usable in real daily life.</w:t>
      </w:r>
    </w:p>
    <w:p>
      <w:pPr>
        <w:spacing w:after="60" w:before="60"/>
      </w:pPr>
      <w:r>
        <w:t xml:space="preserve"/>
      </w:r>
    </w:p>
    <w:p>
      <w:pPr>
        <w:pStyle w:val="Heading3"/>
        <w:spacing w:after="120" w:before="200"/>
      </w:pPr>
      <w:r>
        <w:rPr>
          <w:rFonts w:ascii="Arial" w:cs="Arial" w:eastAsia="Arial" w:hAnsi="Arial"/>
          <w:b/>
          <w:bCs/>
          <w:color w:val="4A6FA5"/>
          <w:sz w:val="24"/>
          <w:szCs w:val="24"/>
        </w:rPr>
        <w:t xml:space="preserve">C09 Gate Assessment — Informational</w:t>
      </w:r>
    </w:p>
    <w:p>
      <w:pPr>
        <w:spacing w:after="100" w:before="100"/>
      </w:pPr>
      <w:r>
        <w:rPr>
          <w:rFonts w:ascii="Times New Roman" w:cs="Times New Roman" w:eastAsia="Times New Roman" w:hAnsi="Times New Roman"/>
          <w:sz w:val="22"/>
          <w:szCs w:val="22"/>
        </w:rPr>
        <w:t xml:space="preserve">Node v0.1 was not designed to satisfy all C09 recognition gates. Assessed informally:</w:t>
      </w:r>
    </w:p>
    <w:p>
      <w:pPr>
        <w:pStyle w:val="ListParagraph"/>
        <w:numPr>
          <w:ilvl w:val="0"/>
          <w:numId w:val="2"/>
        </w:numPr>
        <w:spacing w:after="60" w:before="60"/>
      </w:pPr>
      <w:r>
        <w:rPr>
          <w:rFonts w:ascii="Times New Roman" w:cs="Times New Roman" w:eastAsia="Times New Roman" w:hAnsi="Times New Roman"/>
          <w:sz w:val="22"/>
          <w:szCs w:val="22"/>
        </w:rPr>
        <w:t xml:space="preserve">G01 Identity Clarity — partially satisfied. Node A and Node B roles were clear. Scope and authority boundaries were informal.</w:t>
      </w:r>
    </w:p>
    <w:p>
      <w:pPr>
        <w:pStyle w:val="ListParagraph"/>
        <w:numPr>
          <w:ilvl w:val="0"/>
          <w:numId w:val="2"/>
        </w:numPr>
        <w:spacing w:after="60" w:before="60"/>
      </w:pPr>
      <w:r>
        <w:rPr>
          <w:rFonts w:ascii="Times New Roman" w:cs="Times New Roman" w:eastAsia="Times New Roman" w:hAnsi="Times New Roman"/>
          <w:sz w:val="22"/>
          <w:szCs w:val="22"/>
        </w:rPr>
        <w:t xml:space="preserve">G02 Effective Exit — satisfied. Both participants could end the container at any time.</w:t>
      </w:r>
    </w:p>
    <w:p>
      <w:pPr>
        <w:pStyle w:val="ListParagraph"/>
        <w:numPr>
          <w:ilvl w:val="0"/>
          <w:numId w:val="2"/>
        </w:numPr>
        <w:spacing w:after="60" w:before="60"/>
      </w:pPr>
      <w:r>
        <w:rPr>
          <w:rFonts w:ascii="Times New Roman" w:cs="Times New Roman" w:eastAsia="Times New Roman" w:hAnsi="Times New Roman"/>
          <w:sz w:val="22"/>
          <w:szCs w:val="22"/>
        </w:rPr>
        <w:t xml:space="preserve">G03 Measurement Readiness — partially satisfied. T/D/C/I/S scoring was self-assessed without formal protocol.</w:t>
      </w:r>
    </w:p>
    <w:p>
      <w:pPr>
        <w:pStyle w:val="ListParagraph"/>
        <w:numPr>
          <w:ilvl w:val="0"/>
          <w:numId w:val="2"/>
        </w:numPr>
        <w:spacing w:after="60" w:before="60"/>
      </w:pPr>
      <w:r>
        <w:rPr>
          <w:rFonts w:ascii="Times New Roman" w:cs="Times New Roman" w:eastAsia="Times New Roman" w:hAnsi="Times New Roman"/>
          <w:sz w:val="22"/>
          <w:szCs w:val="22"/>
        </w:rPr>
        <w:t xml:space="preserve">G04 Resource Viability — satisfied for this minimal test. Not assessed for scaling.</w:t>
      </w:r>
    </w:p>
    <w:p>
      <w:pPr>
        <w:pStyle w:val="ListParagraph"/>
        <w:numPr>
          <w:ilvl w:val="0"/>
          <w:numId w:val="2"/>
        </w:numPr>
        <w:spacing w:after="60" w:before="60"/>
      </w:pPr>
      <w:r>
        <w:rPr>
          <w:rFonts w:ascii="Times New Roman" w:cs="Times New Roman" w:eastAsia="Times New Roman" w:hAnsi="Times New Roman"/>
          <w:sz w:val="22"/>
          <w:szCs w:val="22"/>
        </w:rPr>
        <w:t xml:space="preserve">G05 through G08 — not formally assessed. Container scope did not require them.</w:t>
      </w:r>
    </w:p>
    <w:p>
      <w:pPr>
        <w:spacing w:after="60" w:before="60"/>
      </w:pPr>
      <w:r>
        <w:t xml:space="preserve"/>
      </w:r>
    </w:p>
    <w:p>
      <w:pPr>
        <w:spacing w:after="100" w:before="100"/>
      </w:pPr>
      <w:r>
        <w:rPr>
          <w:rFonts w:ascii="Times New Roman" w:cs="Times New Roman" w:eastAsia="Times New Roman" w:hAnsi="Times New Roman"/>
          <w:sz w:val="22"/>
          <w:szCs w:val="22"/>
        </w:rPr>
        <w:t xml:space="preserve">This assessment is informational only. Node v0.1 is a container test, not a recognition candidate. A proper Node v0.2 requires the full C09 gate process.</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C.5 What Node v0.1 Establishes</w:t>
      </w:r>
    </w:p>
    <w:p>
      <w:pPr>
        <w:spacing w:after="100" w:before="100"/>
      </w:pPr>
      <w:r>
        <w:rPr>
          <w:rFonts w:ascii="Times New Roman" w:cs="Times New Roman" w:eastAsia="Times New Roman" w:hAnsi="Times New Roman"/>
          <w:sz w:val="22"/>
          <w:szCs w:val="22"/>
        </w:rPr>
        <w:t xml:space="preserve">One claim is now empirically supported:</w:t>
      </w:r>
    </w:p>
    <w:p>
      <w:pPr>
        <w:pStyle w:val="ListParagraph"/>
        <w:numPr>
          <w:ilvl w:val="0"/>
          <w:numId w:val="2"/>
        </w:numPr>
        <w:spacing w:after="60" w:before="60"/>
      </w:pPr>
      <w:r>
        <w:rPr>
          <w:rFonts w:ascii="Times New Roman" w:cs="Times New Roman" w:eastAsia="Times New Roman" w:hAnsi="Times New Roman"/>
          <w:sz w:val="22"/>
          <w:szCs w:val="22"/>
        </w:rPr>
        <w:t xml:space="preserve">The SOE structural framework can be sustained in a real human two-node interaction system for at least 7 days.</w:t>
      </w:r>
    </w:p>
    <w:p>
      <w:pPr>
        <w:spacing w:after="60" w:before="60"/>
      </w:pPr>
      <w:r>
        <w:t xml:space="preserve"/>
      </w:r>
    </w:p>
    <w:p>
      <w:pPr>
        <w:spacing w:after="100" w:before="100"/>
      </w:pPr>
      <w:r>
        <w:rPr>
          <w:rFonts w:ascii="Times New Roman" w:cs="Times New Roman" w:eastAsia="Times New Roman" w:hAnsi="Times New Roman"/>
          <w:sz w:val="22"/>
          <w:szCs w:val="22"/>
        </w:rPr>
        <w:t xml:space="preserve">What Node v0.1 does not establish:</w:t>
      </w:r>
    </w:p>
    <w:p>
      <w:pPr>
        <w:pStyle w:val="ListParagraph"/>
        <w:numPr>
          <w:ilvl w:val="0"/>
          <w:numId w:val="2"/>
        </w:numPr>
        <w:spacing w:after="60" w:before="60"/>
      </w:pPr>
      <w:r>
        <w:rPr>
          <w:rFonts w:ascii="Times New Roman" w:cs="Times New Roman" w:eastAsia="Times New Roman" w:hAnsi="Times New Roman"/>
          <w:sz w:val="22"/>
          <w:szCs w:val="22"/>
        </w:rPr>
        <w:t xml:space="preserve">SOE dynamic laws hold in real-world systems.</w:t>
      </w:r>
    </w:p>
    <w:p>
      <w:pPr>
        <w:pStyle w:val="ListParagraph"/>
        <w:numPr>
          <w:ilvl w:val="0"/>
          <w:numId w:val="2"/>
        </w:numPr>
        <w:spacing w:after="60" w:before="60"/>
      </w:pPr>
      <w:r>
        <w:rPr>
          <w:rFonts w:ascii="Times New Roman" w:cs="Times New Roman" w:eastAsia="Times New Roman" w:hAnsi="Times New Roman"/>
          <w:sz w:val="22"/>
          <w:szCs w:val="22"/>
        </w:rPr>
        <w:t xml:space="preserve">Self-assessed T/D/C/I/S values are accurate measurements of the simulation variables.</w:t>
      </w:r>
    </w:p>
    <w:p>
      <w:pPr>
        <w:pStyle w:val="ListParagraph"/>
        <w:numPr>
          <w:ilvl w:val="0"/>
          <w:numId w:val="2"/>
        </w:numPr>
        <w:spacing w:after="60" w:before="60"/>
      </w:pPr>
      <w:r>
        <w:rPr>
          <w:rFonts w:ascii="Times New Roman" w:cs="Times New Roman" w:eastAsia="Times New Roman" w:hAnsi="Times New Roman"/>
          <w:sz w:val="22"/>
          <w:szCs w:val="22"/>
        </w:rPr>
        <w:t xml:space="preserve">The Unification Method produces outcomes predicted by the theoretical model.</w:t>
      </w:r>
    </w:p>
    <w:p>
      <w:pPr>
        <w:pStyle w:val="ListParagraph"/>
        <w:numPr>
          <w:ilvl w:val="0"/>
          <w:numId w:val="2"/>
        </w:numPr>
        <w:spacing w:after="60" w:before="60"/>
      </w:pPr>
      <w:r>
        <w:rPr>
          <w:rFonts w:ascii="Times New Roman" w:cs="Times New Roman" w:eastAsia="Times New Roman" w:hAnsi="Times New Roman"/>
          <w:sz w:val="22"/>
          <w:szCs w:val="22"/>
        </w:rPr>
        <w:t xml:space="preserve">Results generalize beyond this specific two-node family relationship.</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C.6 Next Steps — Node v0.2</w:t>
      </w:r>
    </w:p>
    <w:p>
      <w:pPr>
        <w:spacing w:after="100" w:before="100"/>
      </w:pPr>
      <w:r>
        <w:rPr>
          <w:rFonts w:ascii="Times New Roman" w:cs="Times New Roman" w:eastAsia="Times New Roman" w:hAnsi="Times New Roman"/>
          <w:sz w:val="22"/>
          <w:szCs w:val="22"/>
        </w:rPr>
        <w:t xml:space="preserve">Node v0.2 may only proceed after the following are in place:</w:t>
      </w:r>
    </w:p>
    <w:p>
      <w:pPr>
        <w:pStyle w:val="ListParagraph"/>
        <w:numPr>
          <w:ilvl w:val="0"/>
          <w:numId w:val="2"/>
        </w:numPr>
        <w:spacing w:after="60" w:before="60"/>
      </w:pPr>
      <w:r>
        <w:rPr>
          <w:rFonts w:ascii="Times New Roman" w:cs="Times New Roman" w:eastAsia="Times New Roman" w:hAnsi="Times New Roman"/>
          <w:sz w:val="22"/>
          <w:szCs w:val="22"/>
        </w:rPr>
        <w:t xml:space="preserve">Node Measurement Protocol reviewed and adopted (see Part D).</w:t>
      </w:r>
    </w:p>
    <w:p>
      <w:pPr>
        <w:pStyle w:val="ListParagraph"/>
        <w:numPr>
          <w:ilvl w:val="0"/>
          <w:numId w:val="2"/>
        </w:numPr>
        <w:spacing w:after="60" w:before="60"/>
      </w:pPr>
      <w:r>
        <w:rPr>
          <w:rFonts w:ascii="Times New Roman" w:cs="Times New Roman" w:eastAsia="Times New Roman" w:hAnsi="Times New Roman"/>
          <w:sz w:val="22"/>
          <w:szCs w:val="22"/>
        </w:rPr>
        <w:t xml:space="preserve">Explicit informed consent from all participants.</w:t>
      </w:r>
    </w:p>
    <w:p>
      <w:pPr>
        <w:pStyle w:val="ListParagraph"/>
        <w:numPr>
          <w:ilvl w:val="0"/>
          <w:numId w:val="2"/>
        </w:numPr>
        <w:spacing w:after="60" w:before="60"/>
      </w:pPr>
      <w:r>
        <w:rPr>
          <w:rFonts w:ascii="Times New Roman" w:cs="Times New Roman" w:eastAsia="Times New Roman" w:hAnsi="Times New Roman"/>
          <w:sz w:val="22"/>
          <w:szCs w:val="22"/>
        </w:rPr>
        <w:t xml:space="preserve">Pause and exit rights formally specified.</w:t>
      </w:r>
    </w:p>
    <w:p>
      <w:pPr>
        <w:pStyle w:val="ListParagraph"/>
        <w:numPr>
          <w:ilvl w:val="0"/>
          <w:numId w:val="2"/>
        </w:numPr>
        <w:spacing w:after="60" w:before="60"/>
      </w:pPr>
      <w:r>
        <w:rPr>
          <w:rFonts w:ascii="Times New Roman" w:cs="Times New Roman" w:eastAsia="Times New Roman" w:hAnsi="Times New Roman"/>
          <w:sz w:val="22"/>
          <w:szCs w:val="22"/>
        </w:rPr>
        <w:t xml:space="preserve">At least one independent review path established.</w:t>
      </w:r>
    </w:p>
    <w:p>
      <w:pPr>
        <w:pStyle w:val="ListParagraph"/>
        <w:numPr>
          <w:ilvl w:val="0"/>
          <w:numId w:val="2"/>
        </w:numPr>
        <w:spacing w:after="60" w:before="60"/>
      </w:pPr>
      <w:r>
        <w:rPr>
          <w:rFonts w:ascii="Times New Roman" w:cs="Times New Roman" w:eastAsia="Times New Roman" w:hAnsi="Times New Roman"/>
          <w:sz w:val="22"/>
          <w:szCs w:val="22"/>
        </w:rPr>
        <w:t xml:space="preserve">Safety exclusions and stop conditions defined.</w:t>
      </w:r>
    </w:p>
    <w:p>
      <w:pPr>
        <w:spacing w:after="60" w:before="60"/>
      </w:pPr>
      <w:r>
        <w:t xml:space="preserve"/>
      </w:r>
    </w:p>
    <w:p>
      <w:pPr>
        <w:spacing w:after="100" w:before="100"/>
      </w:pPr>
      <w:r>
        <w:rPr>
          <w:rFonts w:ascii="Times New Roman" w:cs="Times New Roman" w:eastAsia="Times New Roman" w:hAnsi="Times New Roman"/>
          <w:sz w:val="22"/>
          <w:szCs w:val="22"/>
        </w:rPr>
        <w:t xml:space="preserve">Node v0.2 is not a pilot unless separate pilot safeguards, external review, privacy and security controls, and rollback authority are approved in addition to the above.</w:t>
      </w:r>
    </w:p>
    <w:p>
      <w:r>
        <w:br w:type="page"/>
      </w:r>
    </w:p>
    <w:p>
      <w:pPr>
        <w:pStyle w:val="Heading1"/>
        <w:spacing w:after="200" w:before="400"/>
      </w:pPr>
      <w:r>
        <w:rPr>
          <w:rFonts w:ascii="Arial" w:cs="Arial" w:eastAsia="Arial" w:hAnsi="Arial"/>
          <w:b/>
          <w:bCs/>
          <w:color w:val="1F3864"/>
          <w:sz w:val="36"/>
          <w:szCs w:val="36"/>
        </w:rPr>
        <w:t xml:space="preserve">Node Measurement Protocol Requirements</w:t>
      </w:r>
    </w:p>
    <w:p>
      <w:pPr>
        <w:spacing w:after="100" w:before="100"/>
      </w:pPr>
      <w:r>
        <w:rPr>
          <w:rFonts w:ascii="Times New Roman" w:cs="Times New Roman" w:eastAsia="Times New Roman" w:hAnsi="Times New Roman"/>
          <w:sz w:val="22"/>
          <w:szCs w:val="22"/>
        </w:rPr>
        <w:t xml:space="preserve">Status: requirements specification only. The protocol itself has not been written. Node v0.2 may not begin until the protocol is reviewed and adopted.</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D.1 Purpose</w:t>
      </w:r>
    </w:p>
    <w:p>
      <w:pPr>
        <w:spacing w:after="100" w:before="100"/>
      </w:pPr>
      <w:r>
        <w:rPr>
          <w:rFonts w:ascii="Times New Roman" w:cs="Times New Roman" w:eastAsia="Times New Roman" w:hAnsi="Times New Roman"/>
          <w:sz w:val="22"/>
          <w:szCs w:val="22"/>
        </w:rPr>
        <w:t xml:space="preserve">The Node Measurement Protocol defines how T, D, C, I, S, and coupling are measured in real human systems. Without it, all real-world execution data is self-assessed and cannot be compared across participants, nodes, or time periods.</w:t>
      </w:r>
    </w:p>
    <w:p>
      <w:pPr>
        <w:spacing w:after="100" w:before="100"/>
      </w:pPr>
      <w:r>
        <w:rPr>
          <w:rFonts w:ascii="Times New Roman" w:cs="Times New Roman" w:eastAsia="Times New Roman" w:hAnsi="Times New Roman"/>
          <w:sz w:val="22"/>
          <w:szCs w:val="22"/>
        </w:rPr>
        <w:t xml:space="preserve">The protocol is a prerequisite for any claim beyond the bounded Node v0.1 statement. It is also a prerequisite for any pilot claim.</w:t>
      </w:r>
    </w:p>
    <w:p>
      <w:pPr>
        <w:spacing w:after="60" w:before="60"/>
      </w:pPr>
      <w:r>
        <w:t xml:space="preserve"/>
      </w:r>
    </w:p>
    <w:p>
      <w:pPr>
        <w:pStyle w:val="Heading2"/>
        <w:spacing w:after="160" w:before="300"/>
      </w:pPr>
      <w:r>
        <w:rPr>
          <w:rFonts w:ascii="Arial" w:cs="Arial" w:eastAsia="Arial" w:hAnsi="Arial"/>
          <w:b/>
          <w:bCs/>
          <w:color w:val="2E5596"/>
          <w:sz w:val="28"/>
          <w:szCs w:val="28"/>
        </w:rPr>
        <w:t xml:space="preserve">D.2 Minimum Required Elements</w:t>
      </w:r>
    </w:p>
    <w:p>
      <w:pPr>
        <w:spacing w:after="100" w:before="100"/>
      </w:pPr>
      <w:r>
        <w:rPr>
          <w:rFonts w:ascii="Times New Roman" w:cs="Times New Roman" w:eastAsia="Times New Roman" w:hAnsi="Times New Roman"/>
          <w:sz w:val="22"/>
          <w:szCs w:val="22"/>
        </w:rPr>
        <w:t xml:space="preserve">The protocol must include all of the following before Node v0.2 can begin: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Element</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Explicit informed consent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Participants must understand what is being measured, how data is used, who has access, and how long it is retained. Consent must be documented.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Pause and exit rights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Any participant may pause or exit the measurement protocol at any time. Exit must not require justification.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hidden scoring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Participants may not be scored without their knowledge. All measurements must be disclosed to the participant.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T/D/C/I/S rubrics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Each variable must have a defined scoring rubric. What counts as T = 0.9 vs T = 0.7? Rubrics must be specific enough for two independent scorers to reach consistent results.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Coupling scoring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Coupling strength must be defined and scored separately from node-level variables.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Raw-to-normalized 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How are raw observations converted to [0.0, 1.0] values? This must be explicit and documented.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Missingness rules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What happens when a measurement is unavailable or refused? How is missing data handled in aggregation?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Artifact flags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What conditions produce unreliable measurements (illness, crisis, extreme fatigue)? How are artifact days flagged?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Inter-rater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How are disagreements between scorers resolved? What is the minimum agreement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Topology context fields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Each measurement record must include topology classification, node class, and active monitoring rule.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Privacy and safety exclusions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What data may not be recorded? What categories of information are excluded for privacy or safety reasons?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Stop conditions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What conditions require immediate cessation of measurement? Who has authority to call stop?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Audit outputs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What is the audit trail? Who can inspect measurement records and under what conditions?</w:t>
            </w:r>
          </w:p>
        </w:tc>
      </w:tr>
    </w:tbl>
    <w:p>
      <w:pPr>
        <w:spacing w:after="60" w:before="60"/>
      </w:pPr>
      <w:r>
        <w:t xml:space="preserve"/>
      </w:r>
    </w:p>
    <w:p>
      <w:pPr>
        <w:pStyle w:val="Heading2"/>
        <w:spacing w:after="160" w:before="300"/>
      </w:pPr>
      <w:r>
        <w:rPr>
          <w:rFonts w:ascii="Arial" w:cs="Arial" w:eastAsia="Arial" w:hAnsi="Arial"/>
          <w:b/>
          <w:bCs/>
          <w:color w:val="2E5596"/>
          <w:sz w:val="28"/>
          <w:szCs w:val="28"/>
        </w:rPr>
        <w:t xml:space="preserve">D.3 Review Requirement</w:t>
      </w:r>
    </w:p>
    <w:p>
      <w:pPr>
        <w:spacing w:after="100" w:before="100"/>
      </w:pPr>
      <w:r>
        <w:rPr>
          <w:rFonts w:ascii="Times New Roman" w:cs="Times New Roman" w:eastAsia="Times New Roman" w:hAnsi="Times New Roman"/>
          <w:sz w:val="22"/>
          <w:szCs w:val="22"/>
        </w:rPr>
        <w:t xml:space="preserve">The protocol must be reviewed by at least one party independent of the operator before adoption. The review must assess: informed consent adequacy, measurement validity, privacy protection, and stop-condition sufficiency.</w:t>
      </w:r>
    </w:p>
    <w:p>
      <w:pPr>
        <w:spacing w:after="100" w:before="100"/>
      </w:pPr>
      <w:r>
        <w:rPr>
          <w:rFonts w:ascii="Times New Roman" w:cs="Times New Roman" w:eastAsia="Times New Roman" w:hAnsi="Times New Roman"/>
          <w:sz w:val="22"/>
          <w:szCs w:val="22"/>
        </w:rPr>
        <w:t xml:space="preserve">The protocol review is not a formality. It is the gate between Node v0.1 (container test) and Node v0.2 (structured bounded measurement test).</w:t>
      </w:r>
    </w:p>
    <w:p>
      <w:r>
        <w:br w:type="page"/>
      </w:r>
    </w:p>
    <w:p w14:paraId="68D3D700" w14:textId="77777777" w:rsidR="00C02B03" w:rsidRDefault="00C624CC">
      <w:pPr>
        <w:pStyle w:val="Heading1"/>
        <w:keepNext w:val="0"/>
        <w:keepLines w:val="0"/>
        <w:rPr>
          <w:sz w:val="46"/>
          <w:szCs w:val="46"/>
        </w:rPr>
      </w:pPr>
      <w:bookmarkStart w:id="362" w:name="_1j4ccaktujm6" w:colFirst="0" w:colLast="0"/>
      <w:bookmarkEnd w:id="362"/>
      <w:r>
        <w:rPr>
          <w:sz w:val="46"/>
          <w:szCs w:val="46"/>
        </w:rPr>
        <w:t>Appendix A — Technical Infrastructure and Stress Tests</w:t>
      </w:r>
    </w:p>
    <w:p w14:paraId="21EC0BC5" w14:textId="77777777" w:rsidR="00C02B03" w:rsidRDefault="00C624CC">
      <w:pPr>
        <w:spacing w:before="240" w:after="240"/>
        <w:rPr>
          <w:b/>
          <w:bCs/>
        </w:rPr>
      </w:pPr>
      <w:r>
        <w:rPr>
          <w:b/>
          <w:bCs/>
        </w:rPr>
        <w:t>To evaluate the structural resilience of the System of Eternity (SOE) framework, the system is conceptually compared against various institutional failure modes that have occurred throughout historical civilizations.</w:t>
      </w:r>
    </w:p>
    <w:p w14:paraId="778C4633" w14:textId="77777777" w:rsidR="00C02B03" w:rsidRDefault="00C624CC">
      <w:pPr>
        <w:spacing w:before="240" w:after="240"/>
        <w:rPr>
          <w:b/>
          <w:bCs/>
        </w:rPr>
      </w:pPr>
      <w:r>
        <w:rPr>
          <w:b/>
          <w:bCs/>
        </w:rPr>
        <w:t>These simulations are not predictive models, but rather structural stress tests designed to identify potential institutional vulnerabilities.</w:t>
      </w:r>
    </w:p>
    <w:p w14:paraId="5B6E1739" w14:textId="77777777" w:rsidR="00C02B03" w:rsidRDefault="00C624CC">
      <w:pPr>
        <w:spacing w:before="240" w:after="240"/>
        <w:rPr>
          <w:b/>
          <w:bCs/>
        </w:rPr>
      </w:pPr>
      <w:r>
        <w:pict w14:anchorId="1E112C06">
          <v:rect id="_x0000_i1279" style="width:0;height:1.5pt" o:hralign="center" o:hrstd="t" o:hr="t" fillcolor="#a0a0a0" stroked="f"/>
        </w:pict>
      </w:r>
    </w:p>
    <w:p w14:paraId="297DD9EC" w14:textId="77777777" w:rsidR="00C02B03" w:rsidRDefault="00C624CC">
      <w:pPr>
        <w:pStyle w:val="Heading2"/>
        <w:keepNext w:val="0"/>
        <w:keepLines w:val="0"/>
        <w:spacing w:after="80"/>
        <w:rPr>
          <w:sz w:val="34"/>
          <w:szCs w:val="34"/>
        </w:rPr>
      </w:pPr>
      <w:bookmarkStart w:id="363" w:name="_7qvuz0kswkfx" w:colFirst="0" w:colLast="0"/>
      <w:bookmarkEnd w:id="363"/>
      <w:r>
        <w:rPr>
          <w:sz w:val="34"/>
          <w:szCs w:val="34"/>
        </w:rPr>
        <w:t>A1 — Elite Capture</w:t>
      </w:r>
    </w:p>
    <w:p w14:paraId="5C1E0202" w14:textId="77777777" w:rsidR="00C02B03" w:rsidRDefault="00C624CC">
      <w:pPr>
        <w:spacing w:before="240" w:after="240"/>
        <w:rPr>
          <w:b/>
          <w:bCs/>
        </w:rPr>
      </w:pPr>
      <w:r>
        <w:rPr>
          <w:b/>
          <w:bCs/>
        </w:rPr>
        <w:t>Risk:</w:t>
      </w:r>
      <w:r>
        <w:rPr>
          <w:b/>
          <w:bCs/>
        </w:rPr>
        <w:br/>
        <w:t>Powerful interest groups gradually gain control over institutional structures.</w:t>
      </w:r>
    </w:p>
    <w:p w14:paraId="063FE750" w14:textId="77777777" w:rsidR="00C02B03" w:rsidRDefault="00C624CC">
      <w:pPr>
        <w:spacing w:before="240" w:after="240"/>
      </w:pPr>
      <w:r>
        <w:t>SOE Response Mechanisms:</w:t>
      </w:r>
    </w:p>
    <w:p w14:paraId="5C99A0B5" w14:textId="77777777" w:rsidR="00C02B03" w:rsidRDefault="00C624CC">
      <w:pPr>
        <w:numPr>
          <w:ilvl w:val="0"/>
          <w:numId w:val="253"/>
        </w:numPr>
        <w:spacing w:before="240" w:after="0"/>
      </w:pPr>
      <w:r>
        <w:t>distributed node governance</w:t>
      </w:r>
      <w:r>
        <w:br/>
      </w:r>
    </w:p>
    <w:p w14:paraId="0CB725E2" w14:textId="77777777" w:rsidR="00C02B03" w:rsidRDefault="00C624CC">
      <w:pPr>
        <w:numPr>
          <w:ilvl w:val="0"/>
          <w:numId w:val="253"/>
        </w:numPr>
        <w:spacing w:after="0"/>
      </w:pPr>
      <w:r>
        <w:t>citizen mobility between nodes</w:t>
      </w:r>
      <w:r>
        <w:br/>
      </w:r>
    </w:p>
    <w:p w14:paraId="693518AE" w14:textId="77777777" w:rsidR="00C02B03" w:rsidRDefault="00C624CC">
      <w:pPr>
        <w:numPr>
          <w:ilvl w:val="0"/>
          <w:numId w:val="253"/>
        </w:numPr>
        <w:spacing w:after="0"/>
      </w:pPr>
      <w:r>
        <w:t>institutional renewal through system upgrades</w:t>
      </w:r>
      <w:r>
        <w:br/>
      </w:r>
    </w:p>
    <w:p w14:paraId="3500B34A" w14:textId="77777777" w:rsidR="00C02B03" w:rsidRDefault="00C624CC">
      <w:pPr>
        <w:numPr>
          <w:ilvl w:val="0"/>
          <w:numId w:val="253"/>
        </w:numPr>
        <w:spacing w:after="240"/>
      </w:pPr>
      <w:r>
        <w:t>system capture prevention mechanisms</w:t>
      </w:r>
      <w:r>
        <w:br/>
      </w:r>
    </w:p>
    <w:p w14:paraId="76EADCD2" w14:textId="77777777" w:rsidR="00C02B03" w:rsidRDefault="00C624CC">
      <w:pPr>
        <w:spacing w:before="240" w:after="240"/>
        <w:rPr>
          <w:b/>
          <w:bCs/>
        </w:rPr>
      </w:pPr>
      <w:r>
        <w:rPr>
          <w:b/>
          <w:bCs/>
        </w:rPr>
        <w:t>Result:</w:t>
      </w:r>
      <w:r>
        <w:rPr>
          <w:b/>
          <w:bCs/>
        </w:rPr>
        <w:br/>
        <w:t>Elite capture may occur locally, but it tends to remain localized rather than spreading system-wide.</w:t>
      </w:r>
    </w:p>
    <w:p w14:paraId="2B26544F" w14:textId="77777777" w:rsidR="00C02B03" w:rsidRDefault="00C02B03">
      <w:pPr>
        <w:spacing w:before="240" w:after="240"/>
        <w:rPr>
          <w:b/>
          <w:bCs/>
        </w:rPr>
      </w:pPr>
    </w:p>
    <w:p w14:paraId="787D2374" w14:textId="77777777" w:rsidR="00C02B03" w:rsidRDefault="00C624CC">
      <w:pPr>
        <w:spacing w:before="240" w:after="240"/>
        <w:rPr>
          <w:b/>
          <w:bCs/>
        </w:rPr>
      </w:pPr>
      <w:r>
        <w:pict w14:anchorId="13D2A2FF">
          <v:rect id="_x0000_i1280" style="width:0;height:1.5pt" o:hralign="center" o:hrstd="t" o:hr="t" fillcolor="#a0a0a0" stroked="f"/>
        </w:pict>
      </w:r>
    </w:p>
    <w:p w14:paraId="73C6014A" w14:textId="77777777" w:rsidR="00C02B03" w:rsidRDefault="00C624CC">
      <w:pPr>
        <w:pStyle w:val="Heading2"/>
        <w:keepNext w:val="0"/>
        <w:keepLines w:val="0"/>
        <w:spacing w:after="80"/>
        <w:rPr>
          <w:sz w:val="34"/>
          <w:szCs w:val="34"/>
        </w:rPr>
      </w:pPr>
      <w:bookmarkStart w:id="364" w:name="_u6qxidpg8hgf" w:colFirst="0" w:colLast="0"/>
      <w:bookmarkEnd w:id="364"/>
      <w:r>
        <w:rPr>
          <w:sz w:val="34"/>
          <w:szCs w:val="34"/>
        </w:rPr>
        <w:t>A2 — Emergency Power Abuse</w:t>
      </w:r>
    </w:p>
    <w:p w14:paraId="0E2C604F" w14:textId="77777777" w:rsidR="00C02B03" w:rsidRDefault="00C624CC">
      <w:pPr>
        <w:spacing w:before="240" w:after="240"/>
        <w:rPr>
          <w:b/>
          <w:bCs/>
        </w:rPr>
      </w:pPr>
      <w:r>
        <w:rPr>
          <w:b/>
          <w:bCs/>
        </w:rPr>
        <w:t>Risk:</w:t>
      </w:r>
      <w:r>
        <w:rPr>
          <w:b/>
          <w:bCs/>
        </w:rPr>
        <w:br/>
        <w:t>Emergency powers become permanent.</w:t>
      </w:r>
    </w:p>
    <w:p w14:paraId="577763E1" w14:textId="77777777" w:rsidR="00C02B03" w:rsidRDefault="00C624CC">
      <w:pPr>
        <w:spacing w:before="240" w:after="240"/>
      </w:pPr>
      <w:r>
        <w:t>SOE Response Mechanisms:</w:t>
      </w:r>
    </w:p>
    <w:p w14:paraId="1A3F9CE3" w14:textId="77777777" w:rsidR="00C02B03" w:rsidRDefault="00C624CC">
      <w:pPr>
        <w:numPr>
          <w:ilvl w:val="0"/>
          <w:numId w:val="254"/>
        </w:numPr>
        <w:spacing w:before="240" w:after="0"/>
      </w:pPr>
      <w:r>
        <w:t>time-limited emergency authority</w:t>
      </w:r>
      <w:r>
        <w:br/>
      </w:r>
    </w:p>
    <w:p w14:paraId="15726465" w14:textId="77777777" w:rsidR="00C02B03" w:rsidRDefault="00C624CC">
      <w:pPr>
        <w:numPr>
          <w:ilvl w:val="0"/>
          <w:numId w:val="254"/>
        </w:numPr>
        <w:spacing w:after="0"/>
      </w:pPr>
      <w:r>
        <w:t>multi-layer confirmation mechanisms</w:t>
      </w:r>
      <w:r>
        <w:br/>
      </w:r>
    </w:p>
    <w:p w14:paraId="60822572" w14:textId="77777777" w:rsidR="00C02B03" w:rsidRDefault="00C624CC">
      <w:pPr>
        <w:numPr>
          <w:ilvl w:val="0"/>
          <w:numId w:val="254"/>
        </w:numPr>
        <w:spacing w:after="240"/>
      </w:pPr>
      <w:r>
        <w:t>institutional review following the end of crises</w:t>
      </w:r>
    </w:p>
    <w:p w14:paraId="7BE36D70" w14:textId="77777777" w:rsidR="00C02B03" w:rsidRDefault="00C624CC">
      <w:pPr>
        <w:spacing w:before="240" w:after="240"/>
        <w:rPr>
          <w:b/>
          <w:bCs/>
        </w:rPr>
      </w:pPr>
      <w:r>
        <w:rPr>
          <w:b/>
          <w:bCs/>
        </w:rPr>
        <w:t>Result:</w:t>
      </w:r>
      <w:r>
        <w:rPr>
          <w:b/>
          <w:bCs/>
        </w:rPr>
        <w:br/>
      </w:r>
      <w:r>
        <w:rPr>
          <w:b/>
          <w:bCs/>
        </w:rPr>
        <w:t>Emergency powers cannot permanently override normal governance structures.</w:t>
      </w:r>
    </w:p>
    <w:p w14:paraId="5EEA5886" w14:textId="77777777" w:rsidR="00C02B03" w:rsidRDefault="00C624CC">
      <w:pPr>
        <w:spacing w:before="240" w:after="240"/>
        <w:rPr>
          <w:b/>
          <w:bCs/>
        </w:rPr>
      </w:pPr>
      <w:r>
        <w:pict w14:anchorId="12C3C8B0">
          <v:rect id="_x0000_i1281" style="width:0;height:1.5pt" o:hralign="center" o:hrstd="t" o:hr="t" fillcolor="#a0a0a0" stroked="f"/>
        </w:pict>
      </w:r>
    </w:p>
    <w:p w14:paraId="5F52E9D0" w14:textId="77777777" w:rsidR="00C02B03" w:rsidRDefault="00C624CC">
      <w:pPr>
        <w:pStyle w:val="Heading2"/>
        <w:keepNext w:val="0"/>
        <w:keepLines w:val="0"/>
        <w:spacing w:after="80"/>
        <w:rPr>
          <w:sz w:val="34"/>
          <w:szCs w:val="34"/>
        </w:rPr>
      </w:pPr>
      <w:bookmarkStart w:id="365" w:name="_7twuf7aic5ic" w:colFirst="0" w:colLast="0"/>
      <w:bookmarkEnd w:id="365"/>
      <w:r>
        <w:rPr>
          <w:sz w:val="34"/>
          <w:szCs w:val="34"/>
        </w:rPr>
        <w:t>A3 — AI Governance Domination</w:t>
      </w:r>
    </w:p>
    <w:p w14:paraId="0AE0C84D" w14:textId="77777777" w:rsidR="00C02B03" w:rsidRDefault="00C624CC">
      <w:pPr>
        <w:spacing w:before="240" w:after="240"/>
        <w:rPr>
          <w:b/>
          <w:bCs/>
        </w:rPr>
      </w:pPr>
      <w:r>
        <w:rPr>
          <w:b/>
          <w:bCs/>
        </w:rPr>
        <w:t>Risk:</w:t>
      </w:r>
      <w:r>
        <w:rPr>
          <w:b/>
          <w:bCs/>
        </w:rPr>
        <w:br/>
        <w:t>Artificial intelligence systems gradually accumulate excessive governance authority.</w:t>
      </w:r>
    </w:p>
    <w:p w14:paraId="6C70EF7D" w14:textId="77777777" w:rsidR="00C02B03" w:rsidRDefault="00C624CC">
      <w:pPr>
        <w:spacing w:before="240" w:after="240"/>
      </w:pPr>
      <w:r>
        <w:t>SOE Response Mechanisms:</w:t>
      </w:r>
    </w:p>
    <w:p w14:paraId="43A06D1F" w14:textId="77777777" w:rsidR="00C02B03" w:rsidRDefault="00C624CC">
      <w:pPr>
        <w:numPr>
          <w:ilvl w:val="0"/>
          <w:numId w:val="255"/>
        </w:numPr>
        <w:spacing w:before="240" w:after="0"/>
      </w:pPr>
      <w:r>
        <w:t>AI functions primarily in analysis and advisory roles</w:t>
      </w:r>
      <w:r>
        <w:br/>
      </w:r>
    </w:p>
    <w:p w14:paraId="7C870883" w14:textId="77777777" w:rsidR="00C02B03" w:rsidRDefault="00C624CC">
      <w:pPr>
        <w:numPr>
          <w:ilvl w:val="0"/>
          <w:numId w:val="255"/>
        </w:numPr>
        <w:spacing w:after="0"/>
      </w:pPr>
      <w:r>
        <w:t>human governance institutions retain final decision authority</w:t>
      </w:r>
      <w:r>
        <w:br/>
      </w:r>
    </w:p>
    <w:p w14:paraId="635E8A04" w14:textId="77777777" w:rsidR="00C02B03" w:rsidRDefault="00C624CC">
      <w:pPr>
        <w:numPr>
          <w:ilvl w:val="0"/>
          <w:numId w:val="255"/>
        </w:numPr>
        <w:spacing w:after="240"/>
      </w:pPr>
      <w:r>
        <w:t>cross-validation between multiple AI systems</w:t>
      </w:r>
    </w:p>
    <w:p w14:paraId="3CE1A22E" w14:textId="77777777" w:rsidR="00C02B03" w:rsidRDefault="00C624CC">
      <w:pPr>
        <w:spacing w:before="240" w:after="240"/>
        <w:rPr>
          <w:b/>
          <w:bCs/>
        </w:rPr>
      </w:pPr>
      <w:r>
        <w:rPr>
          <w:b/>
          <w:bCs/>
        </w:rPr>
        <w:t>Result:</w:t>
      </w:r>
      <w:r>
        <w:rPr>
          <w:b/>
          <w:bCs/>
        </w:rPr>
        <w:br/>
        <w:t>AI enhances governance capabilities but does not replace human decision-making.</w:t>
      </w:r>
    </w:p>
    <w:p w14:paraId="371799AD" w14:textId="77777777" w:rsidR="00C02B03" w:rsidRDefault="00C624CC">
      <w:pPr>
        <w:spacing w:before="240" w:after="240"/>
        <w:rPr>
          <w:b/>
          <w:bCs/>
        </w:rPr>
      </w:pPr>
      <w:r>
        <w:pict w14:anchorId="7BF6B651">
          <v:rect id="_x0000_i1282" style="width:0;height:1.5pt" o:hralign="center" o:hrstd="t" o:hr="t" fillcolor="#a0a0a0" stroked="f"/>
        </w:pict>
      </w:r>
    </w:p>
    <w:p w14:paraId="1F6F48F5" w14:textId="77777777" w:rsidR="00C02B03" w:rsidRDefault="00C624CC">
      <w:pPr>
        <w:pStyle w:val="Heading2"/>
        <w:keepNext w:val="0"/>
        <w:keepLines w:val="0"/>
        <w:spacing w:after="80"/>
        <w:rPr>
          <w:sz w:val="34"/>
          <w:szCs w:val="34"/>
        </w:rPr>
      </w:pPr>
      <w:bookmarkStart w:id="366" w:name="_vjcs7a8x01gn" w:colFirst="0" w:colLast="0"/>
      <w:bookmarkEnd w:id="366"/>
      <w:r>
        <w:rPr>
          <w:sz w:val="34"/>
          <w:szCs w:val="34"/>
        </w:rPr>
        <w:t>A4 — Information Warfare</w:t>
      </w:r>
    </w:p>
    <w:p w14:paraId="0B4EA0F2" w14:textId="77777777" w:rsidR="00C02B03" w:rsidRDefault="00C624CC">
      <w:pPr>
        <w:spacing w:before="240" w:after="240"/>
        <w:rPr>
          <w:b/>
          <w:bCs/>
        </w:rPr>
      </w:pPr>
      <w:r>
        <w:rPr>
          <w:b/>
          <w:bCs/>
        </w:rPr>
        <w:t>Risk:</w:t>
      </w:r>
      <w:r>
        <w:rPr>
          <w:b/>
          <w:bCs/>
        </w:rPr>
        <w:br/>
        <w:t>Large-scale misinformation destabilizes society.</w:t>
      </w:r>
    </w:p>
    <w:p w14:paraId="62811165" w14:textId="77777777" w:rsidR="00C02B03" w:rsidRDefault="00C624CC">
      <w:pPr>
        <w:spacing w:before="240" w:after="240"/>
      </w:pPr>
      <w:r>
        <w:t>SOE Response Mechanisms:</w:t>
      </w:r>
    </w:p>
    <w:p w14:paraId="0C853359" w14:textId="77777777" w:rsidR="00C02B03" w:rsidRDefault="00C624CC">
      <w:pPr>
        <w:numPr>
          <w:ilvl w:val="0"/>
          <w:numId w:val="256"/>
        </w:numPr>
        <w:spacing w:before="240" w:after="0"/>
      </w:pPr>
      <w:r>
        <w:t>multi-layer fact systems</w:t>
      </w:r>
      <w:r>
        <w:br/>
      </w:r>
    </w:p>
    <w:p w14:paraId="6D0FA722" w14:textId="77777777" w:rsidR="00C02B03" w:rsidRDefault="00C624CC">
      <w:pPr>
        <w:numPr>
          <w:ilvl w:val="0"/>
          <w:numId w:val="256"/>
        </w:numPr>
        <w:spacing w:after="0"/>
      </w:pPr>
      <w:r>
        <w:t>expert analysis</w:t>
      </w:r>
      <w:r>
        <w:br/>
      </w:r>
    </w:p>
    <w:p w14:paraId="0C8BC056" w14:textId="77777777" w:rsidR="00C02B03" w:rsidRDefault="00C624CC">
      <w:pPr>
        <w:numPr>
          <w:ilvl w:val="0"/>
          <w:numId w:val="256"/>
        </w:numPr>
        <w:spacing w:after="0"/>
      </w:pPr>
      <w:r>
        <w:t>AI detection of coordinated manipulation</w:t>
      </w:r>
      <w:r>
        <w:br/>
      </w:r>
    </w:p>
    <w:p w14:paraId="685E55D1" w14:textId="77777777" w:rsidR="00C02B03" w:rsidRDefault="00C624CC">
      <w:pPr>
        <w:numPr>
          <w:ilvl w:val="0"/>
          <w:numId w:val="256"/>
        </w:numPr>
        <w:spacing w:after="240"/>
      </w:pPr>
      <w:r>
        <w:t>open discussion mechanisms</w:t>
      </w:r>
    </w:p>
    <w:p w14:paraId="060F2412" w14:textId="77777777" w:rsidR="00C02B03" w:rsidRDefault="00C624CC">
      <w:pPr>
        <w:spacing w:before="240" w:after="240"/>
        <w:rPr>
          <w:b/>
          <w:bCs/>
        </w:rPr>
      </w:pPr>
      <w:r>
        <w:rPr>
          <w:b/>
          <w:bCs/>
        </w:rPr>
        <w:t>Result:</w:t>
      </w:r>
      <w:r>
        <w:rPr>
          <w:b/>
          <w:bCs/>
        </w:rPr>
        <w:br/>
      </w:r>
      <w:r>
        <w:rPr>
          <w:b/>
          <w:bCs/>
        </w:rPr>
        <w:t>Information attacks may create fluctuations, but the governance system remains stable.</w:t>
      </w:r>
    </w:p>
    <w:p w14:paraId="0DE784A8" w14:textId="77777777" w:rsidR="00C02B03" w:rsidRDefault="00C624CC">
      <w:pPr>
        <w:spacing w:before="240" w:after="240"/>
        <w:rPr>
          <w:b/>
          <w:bCs/>
        </w:rPr>
      </w:pPr>
      <w:r>
        <w:pict w14:anchorId="42BD2BF9">
          <v:rect id="_x0000_i1283" style="width:0;height:1.5pt" o:hralign="center" o:hrstd="t" o:hr="t" fillcolor="#a0a0a0" stroked="f"/>
        </w:pict>
      </w:r>
    </w:p>
    <w:p w14:paraId="05D8EAC4" w14:textId="77777777" w:rsidR="00C02B03" w:rsidRDefault="00C624CC">
      <w:pPr>
        <w:pStyle w:val="Heading2"/>
        <w:keepNext w:val="0"/>
        <w:keepLines w:val="0"/>
        <w:spacing w:after="80"/>
        <w:rPr>
          <w:sz w:val="34"/>
          <w:szCs w:val="34"/>
        </w:rPr>
      </w:pPr>
      <w:bookmarkStart w:id="367" w:name="_l8mtuqy7lkf1" w:colFirst="0" w:colLast="0"/>
      <w:bookmarkEnd w:id="367"/>
      <w:r>
        <w:rPr>
          <w:sz w:val="34"/>
          <w:szCs w:val="34"/>
        </w:rPr>
        <w:t>A5 — Node Exit Cascade</w:t>
      </w:r>
    </w:p>
    <w:p w14:paraId="6DB30A7C" w14:textId="77777777" w:rsidR="00C02B03" w:rsidRDefault="00C624CC">
      <w:pPr>
        <w:spacing w:before="240" w:after="240"/>
        <w:rPr>
          <w:b/>
          <w:bCs/>
        </w:rPr>
      </w:pPr>
      <w:r>
        <w:rPr>
          <w:b/>
          <w:bCs/>
        </w:rPr>
        <w:t>Risk:</w:t>
      </w:r>
      <w:r>
        <w:rPr>
          <w:b/>
          <w:bCs/>
        </w:rPr>
        <w:br/>
        <w:t>Multiple nodes exit the system, causing civilizational collapse.</w:t>
      </w:r>
    </w:p>
    <w:p w14:paraId="08A63A7A" w14:textId="77777777" w:rsidR="00C02B03" w:rsidRDefault="00C624CC">
      <w:pPr>
        <w:spacing w:before="240" w:after="240"/>
      </w:pPr>
      <w:r>
        <w:t>SOE Response Mechanisms:</w:t>
      </w:r>
    </w:p>
    <w:p w14:paraId="6C1DFE82" w14:textId="77777777" w:rsidR="00C02B03" w:rsidRDefault="00C624CC">
      <w:pPr>
        <w:numPr>
          <w:ilvl w:val="0"/>
          <w:numId w:val="257"/>
        </w:numPr>
        <w:spacing w:before="240" w:after="0"/>
      </w:pPr>
      <w:r>
        <w:t>voluntary cooperation incentives</w:t>
      </w:r>
      <w:r>
        <w:br/>
      </w:r>
    </w:p>
    <w:p w14:paraId="55B9B72A" w14:textId="77777777" w:rsidR="00C02B03" w:rsidRDefault="00C624CC">
      <w:pPr>
        <w:numPr>
          <w:ilvl w:val="0"/>
          <w:numId w:val="257"/>
        </w:numPr>
        <w:spacing w:after="0"/>
      </w:pPr>
      <w:r>
        <w:t>flexible civilizational network structure</w:t>
      </w:r>
      <w:r>
        <w:br/>
      </w:r>
    </w:p>
    <w:p w14:paraId="50B49C80" w14:textId="77777777" w:rsidR="00C02B03" w:rsidRDefault="00C624CC">
      <w:pPr>
        <w:numPr>
          <w:ilvl w:val="0"/>
          <w:numId w:val="257"/>
        </w:numPr>
        <w:spacing w:after="240"/>
      </w:pPr>
      <w:r>
        <w:t>node-level autonomous governance</w:t>
      </w:r>
    </w:p>
    <w:p w14:paraId="3BE4B6F6" w14:textId="77777777" w:rsidR="00C02B03" w:rsidRDefault="00C624CC">
      <w:pPr>
        <w:spacing w:before="240" w:after="240"/>
        <w:rPr>
          <w:b/>
          <w:bCs/>
        </w:rPr>
      </w:pPr>
      <w:r>
        <w:rPr>
          <w:b/>
          <w:bCs/>
        </w:rPr>
        <w:t>Result:</w:t>
      </w:r>
      <w:r>
        <w:rPr>
          <w:b/>
          <w:bCs/>
        </w:rPr>
        <w:br/>
        <w:t>The civilizational network may contract but continues functioning.</w:t>
      </w:r>
    </w:p>
    <w:p w14:paraId="504BDAC0" w14:textId="77777777" w:rsidR="00C02B03" w:rsidRDefault="00C624CC">
      <w:pPr>
        <w:spacing w:before="240" w:after="240"/>
        <w:rPr>
          <w:b/>
          <w:bCs/>
        </w:rPr>
      </w:pPr>
      <w:r>
        <w:pict w14:anchorId="6E4CD4AF">
          <v:rect id="_x0000_i1284" style="width:0;height:1.5pt" o:hralign="center" o:hrstd="t" o:hr="t" fillcolor="#a0a0a0" stroked="f"/>
        </w:pict>
      </w:r>
    </w:p>
    <w:p w14:paraId="0913DA5C" w14:textId="77777777" w:rsidR="00C02B03" w:rsidRDefault="00C624CC">
      <w:pPr>
        <w:pStyle w:val="Heading2"/>
        <w:keepNext w:val="0"/>
        <w:keepLines w:val="0"/>
        <w:spacing w:after="80"/>
        <w:rPr>
          <w:sz w:val="34"/>
          <w:szCs w:val="34"/>
        </w:rPr>
      </w:pPr>
      <w:bookmarkStart w:id="368" w:name="_b3s608f2y4v4" w:colFirst="0" w:colLast="0"/>
      <w:bookmarkEnd w:id="368"/>
      <w:r>
        <w:rPr>
          <w:sz w:val="34"/>
          <w:szCs w:val="34"/>
        </w:rPr>
        <w:t>A6 — Technological Collapse</w:t>
      </w:r>
    </w:p>
    <w:p w14:paraId="59ACB065" w14:textId="77777777" w:rsidR="00C02B03" w:rsidRDefault="00C624CC">
      <w:pPr>
        <w:spacing w:before="240" w:after="240"/>
        <w:rPr>
          <w:b/>
          <w:bCs/>
        </w:rPr>
      </w:pPr>
      <w:r>
        <w:rPr>
          <w:b/>
          <w:bCs/>
        </w:rPr>
        <w:t>Risk:</w:t>
      </w:r>
      <w:r>
        <w:rPr>
          <w:b/>
          <w:bCs/>
        </w:rPr>
        <w:br/>
        <w:t xml:space="preserve"> Highly advanced technological systems fail.</w:t>
      </w:r>
    </w:p>
    <w:p w14:paraId="50F7FCA4" w14:textId="77777777" w:rsidR="00C02B03" w:rsidRDefault="00C624CC">
      <w:pPr>
        <w:spacing w:before="240" w:after="240"/>
      </w:pPr>
      <w:r>
        <w:t>SOE Response Mechanisms:</w:t>
      </w:r>
    </w:p>
    <w:p w14:paraId="54A3F346" w14:textId="77777777" w:rsidR="00C02B03" w:rsidRDefault="00C624CC">
      <w:pPr>
        <w:numPr>
          <w:ilvl w:val="0"/>
          <w:numId w:val="258"/>
        </w:numPr>
        <w:spacing w:before="240" w:after="0"/>
      </w:pPr>
      <w:r>
        <w:t>technological resilience mechanisms</w:t>
      </w:r>
      <w:r>
        <w:br/>
      </w:r>
    </w:p>
    <w:p w14:paraId="30B89A26" w14:textId="77777777" w:rsidR="00C02B03" w:rsidRDefault="00C624CC">
      <w:pPr>
        <w:numPr>
          <w:ilvl w:val="0"/>
          <w:numId w:val="258"/>
        </w:numPr>
        <w:spacing w:after="0"/>
      </w:pPr>
      <w:r>
        <w:t>node-level self-sufficiency capacity</w:t>
      </w:r>
      <w:r>
        <w:br/>
      </w:r>
    </w:p>
    <w:p w14:paraId="34FE75DA" w14:textId="77777777" w:rsidR="00C02B03" w:rsidRDefault="00C624CC">
      <w:pPr>
        <w:numPr>
          <w:ilvl w:val="0"/>
          <w:numId w:val="258"/>
        </w:numPr>
        <w:spacing w:after="240"/>
      </w:pPr>
      <w:r>
        <w:t>governance structures capable of operating at lower technological levels</w:t>
      </w:r>
    </w:p>
    <w:p w14:paraId="20FC0211" w14:textId="77777777" w:rsidR="00C02B03" w:rsidRDefault="00C624CC">
      <w:pPr>
        <w:spacing w:before="240" w:after="240"/>
        <w:rPr>
          <w:b/>
          <w:bCs/>
        </w:rPr>
      </w:pPr>
      <w:r>
        <w:rPr>
          <w:b/>
          <w:bCs/>
        </w:rPr>
        <w:t>Result:</w:t>
      </w:r>
      <w:r>
        <w:rPr>
          <w:b/>
          <w:bCs/>
        </w:rPr>
        <w:br/>
        <w:t>Civilization may regress technologically, but the governance framework persists.</w:t>
      </w:r>
    </w:p>
    <w:p w14:paraId="7EE7FFCB" w14:textId="77777777" w:rsidR="00C02B03" w:rsidRDefault="00C02B03">
      <w:pPr>
        <w:spacing w:before="240" w:after="240"/>
        <w:rPr>
          <w:b/>
          <w:bCs/>
        </w:rPr>
      </w:pPr>
    </w:p>
    <w:p w14:paraId="254D02BD" w14:textId="77777777" w:rsidR="00C02B03" w:rsidRDefault="00C624CC">
      <w:pPr>
        <w:spacing w:before="240" w:after="240"/>
        <w:rPr>
          <w:b/>
          <w:bCs/>
        </w:rPr>
      </w:pPr>
      <w:r>
        <w:pict w14:anchorId="148826A0">
          <v:rect id="_x0000_i1285" style="width:0;height:1.5pt" o:hralign="center" o:hrstd="t" o:hr="t" fillcolor="#a0a0a0" stroked="f"/>
        </w:pict>
      </w:r>
    </w:p>
    <w:p w14:paraId="166EC708" w14:textId="77777777" w:rsidR="00C02B03" w:rsidRDefault="00C624CC">
      <w:pPr>
        <w:pStyle w:val="Heading2"/>
        <w:keepNext w:val="0"/>
        <w:keepLines w:val="0"/>
        <w:spacing w:after="80"/>
        <w:rPr>
          <w:sz w:val="34"/>
          <w:szCs w:val="34"/>
        </w:rPr>
      </w:pPr>
      <w:bookmarkStart w:id="369" w:name="_cgbqg7bwd3vx" w:colFirst="0" w:colLast="0"/>
      <w:bookmarkEnd w:id="369"/>
      <w:r>
        <w:rPr>
          <w:sz w:val="34"/>
          <w:szCs w:val="34"/>
        </w:rPr>
        <w:t>A7 — Knowledge Collapse</w:t>
      </w:r>
    </w:p>
    <w:p w14:paraId="32D6447D" w14:textId="77777777" w:rsidR="00C02B03" w:rsidRDefault="00C624CC">
      <w:pPr>
        <w:spacing w:before="240" w:after="240"/>
        <w:rPr>
          <w:b/>
          <w:bCs/>
        </w:rPr>
      </w:pPr>
      <w:r>
        <w:rPr>
          <w:b/>
          <w:bCs/>
        </w:rPr>
        <w:t>Risk:</w:t>
      </w:r>
      <w:r>
        <w:rPr>
          <w:b/>
          <w:bCs/>
        </w:rPr>
        <w:br/>
        <w:t>Civilization loses large portions of scientific knowledge.</w:t>
      </w:r>
    </w:p>
    <w:p w14:paraId="610E4D4B" w14:textId="77777777" w:rsidR="00C02B03" w:rsidRDefault="00C624CC">
      <w:pPr>
        <w:spacing w:before="240" w:after="240"/>
      </w:pPr>
      <w:r>
        <w:t>SOE Response Mechanisms:</w:t>
      </w:r>
    </w:p>
    <w:p w14:paraId="7CB826EF" w14:textId="77777777" w:rsidR="00C02B03" w:rsidRDefault="00C624CC">
      <w:pPr>
        <w:numPr>
          <w:ilvl w:val="0"/>
          <w:numId w:val="259"/>
        </w:numPr>
        <w:spacing w:before="240" w:after="0"/>
      </w:pPr>
      <w:r>
        <w:t>distributed Human Knowledge Vault</w:t>
      </w:r>
      <w:r>
        <w:br/>
      </w:r>
    </w:p>
    <w:p w14:paraId="3FBAA638" w14:textId="77777777" w:rsidR="00C02B03" w:rsidRDefault="00C624CC">
      <w:pPr>
        <w:numPr>
          <w:ilvl w:val="0"/>
          <w:numId w:val="259"/>
        </w:numPr>
        <w:spacing w:after="0"/>
      </w:pPr>
      <w:r>
        <w:t>multi-format knowledge preservation</w:t>
      </w:r>
      <w:r>
        <w:br/>
      </w:r>
    </w:p>
    <w:p w14:paraId="768794DF" w14:textId="77777777" w:rsidR="00C02B03" w:rsidRDefault="00C624CC">
      <w:pPr>
        <w:numPr>
          <w:ilvl w:val="0"/>
          <w:numId w:val="259"/>
        </w:numPr>
        <w:spacing w:after="240"/>
      </w:pPr>
      <w:r>
        <w:t>cross-node knowledge storage</w:t>
      </w:r>
    </w:p>
    <w:p w14:paraId="4A6729BE" w14:textId="77777777" w:rsidR="00C02B03" w:rsidRDefault="00C624CC">
      <w:pPr>
        <w:spacing w:before="240" w:after="240"/>
        <w:rPr>
          <w:b/>
          <w:bCs/>
        </w:rPr>
      </w:pPr>
      <w:r>
        <w:rPr>
          <w:b/>
          <w:bCs/>
        </w:rPr>
        <w:t>Result:</w:t>
      </w:r>
      <w:r>
        <w:rPr>
          <w:b/>
          <w:bCs/>
        </w:rPr>
        <w:br/>
        <w:t>Knowledge recovery remains possible.</w:t>
      </w:r>
    </w:p>
    <w:p w14:paraId="72B94C3D" w14:textId="77777777" w:rsidR="00C02B03" w:rsidRDefault="00C624CC">
      <w:pPr>
        <w:spacing w:before="240" w:after="240"/>
        <w:rPr>
          <w:b/>
          <w:bCs/>
        </w:rPr>
      </w:pPr>
      <w:r>
        <w:pict w14:anchorId="463E9514">
          <v:rect id="_x0000_i1286" style="width:0;height:1.5pt" o:hralign="center" o:hrstd="t" o:hr="t" fillcolor="#a0a0a0" stroked="f"/>
        </w:pict>
      </w:r>
    </w:p>
    <w:p w14:paraId="49AEC7C8" w14:textId="77777777" w:rsidR="00C02B03" w:rsidRDefault="00C624CC">
      <w:pPr>
        <w:pStyle w:val="Heading2"/>
        <w:keepNext w:val="0"/>
        <w:keepLines w:val="0"/>
        <w:spacing w:after="80"/>
        <w:rPr>
          <w:sz w:val="34"/>
          <w:szCs w:val="34"/>
        </w:rPr>
      </w:pPr>
      <w:bookmarkStart w:id="370" w:name="_4h73m0f2m4he" w:colFirst="0" w:colLast="0"/>
      <w:bookmarkEnd w:id="370"/>
      <w:r>
        <w:rPr>
          <w:sz w:val="34"/>
          <w:szCs w:val="34"/>
        </w:rPr>
        <w:t>A8 — Civilizational Motivation Collapse</w:t>
      </w:r>
    </w:p>
    <w:p w14:paraId="513314CE" w14:textId="77777777" w:rsidR="00C02B03" w:rsidRDefault="00C624CC">
      <w:pPr>
        <w:spacing w:before="240" w:after="240"/>
        <w:rPr>
          <w:b/>
          <w:bCs/>
        </w:rPr>
      </w:pPr>
      <w:r>
        <w:rPr>
          <w:b/>
          <w:bCs/>
        </w:rPr>
        <w:t>Risk:</w:t>
      </w:r>
      <w:r>
        <w:rPr>
          <w:b/>
          <w:bCs/>
        </w:rPr>
        <w:br/>
        <w:t>Post-scarcity societies lose the motivation for innovation.</w:t>
      </w:r>
    </w:p>
    <w:p w14:paraId="2FB1F1D0" w14:textId="77777777" w:rsidR="00C02B03" w:rsidRDefault="00C624CC">
      <w:pPr>
        <w:spacing w:before="240" w:after="240"/>
      </w:pPr>
      <w:r>
        <w:t>SOE Response Mechanisms:</w:t>
      </w:r>
    </w:p>
    <w:p w14:paraId="58967D45" w14:textId="77777777" w:rsidR="00C02B03" w:rsidRDefault="00C624CC">
      <w:pPr>
        <w:spacing w:before="240" w:after="240"/>
      </w:pPr>
      <w:r>
        <w:t>Civilizational motivation systems based on:</w:t>
      </w:r>
    </w:p>
    <w:p w14:paraId="2050AF90" w14:textId="77777777" w:rsidR="00C02B03" w:rsidRDefault="00C624CC">
      <w:pPr>
        <w:numPr>
          <w:ilvl w:val="0"/>
          <w:numId w:val="260"/>
        </w:numPr>
        <w:spacing w:before="240" w:after="0"/>
      </w:pPr>
      <w:r>
        <w:t>curiosity</w:t>
      </w:r>
      <w:r>
        <w:br/>
      </w:r>
    </w:p>
    <w:p w14:paraId="526BE594" w14:textId="77777777" w:rsidR="00C02B03" w:rsidRDefault="00C624CC">
      <w:pPr>
        <w:numPr>
          <w:ilvl w:val="0"/>
          <w:numId w:val="260"/>
        </w:numPr>
        <w:spacing w:after="0"/>
      </w:pPr>
      <w:r>
        <w:t>creativity</w:t>
      </w:r>
      <w:r>
        <w:br/>
      </w:r>
    </w:p>
    <w:p w14:paraId="1053366F" w14:textId="77777777" w:rsidR="00C02B03" w:rsidRDefault="00C624CC">
      <w:pPr>
        <w:numPr>
          <w:ilvl w:val="0"/>
          <w:numId w:val="260"/>
        </w:numPr>
        <w:spacing w:after="0"/>
      </w:pPr>
      <w:r>
        <w:t>exploration</w:t>
      </w:r>
      <w:r>
        <w:br/>
      </w:r>
    </w:p>
    <w:p w14:paraId="635C07BB" w14:textId="77777777" w:rsidR="00C02B03" w:rsidRDefault="00C624CC">
      <w:pPr>
        <w:numPr>
          <w:ilvl w:val="0"/>
          <w:numId w:val="260"/>
        </w:numPr>
        <w:spacing w:after="0"/>
      </w:pPr>
      <w:r>
        <w:t>social interaction</w:t>
      </w:r>
      <w:r>
        <w:br/>
      </w:r>
    </w:p>
    <w:p w14:paraId="5CA16EBE" w14:textId="77777777" w:rsidR="00C02B03" w:rsidRDefault="00C624CC">
      <w:pPr>
        <w:numPr>
          <w:ilvl w:val="0"/>
          <w:numId w:val="260"/>
        </w:numPr>
        <w:spacing w:after="240"/>
      </w:pPr>
      <w:r>
        <w:t>problem solving</w:t>
      </w:r>
    </w:p>
    <w:p w14:paraId="382258C0" w14:textId="77777777" w:rsidR="00C02B03" w:rsidRDefault="00C624CC">
      <w:pPr>
        <w:spacing w:before="240" w:after="240"/>
        <w:rPr>
          <w:b/>
          <w:bCs/>
        </w:rPr>
      </w:pPr>
      <w:r>
        <w:rPr>
          <w:b/>
          <w:bCs/>
        </w:rPr>
        <w:t>Result:</w:t>
      </w:r>
      <w:r>
        <w:rPr>
          <w:b/>
          <w:bCs/>
        </w:rPr>
        <w:br/>
        <w:t xml:space="preserve"> Innovation speed may slow, but civilization remains active.</w:t>
      </w:r>
    </w:p>
    <w:p w14:paraId="18B37C8B" w14:textId="77777777" w:rsidR="00C02B03" w:rsidRDefault="00C624CC">
      <w:pPr>
        <w:spacing w:before="240" w:after="240"/>
        <w:rPr>
          <w:b/>
          <w:bCs/>
        </w:rPr>
      </w:pPr>
      <w:r>
        <w:pict w14:anchorId="69E9E8A5">
          <v:rect id="_x0000_i1287" style="width:0;height:1.5pt" o:hralign="center" o:hrstd="t" o:hr="t" fillcolor="#a0a0a0" stroked="f"/>
        </w:pict>
      </w:r>
    </w:p>
    <w:p w14:paraId="38BD9C37" w14:textId="77777777" w:rsidR="00C02B03" w:rsidRDefault="00C624CC">
      <w:pPr>
        <w:pStyle w:val="Heading2"/>
        <w:keepNext w:val="0"/>
        <w:keepLines w:val="0"/>
        <w:spacing w:after="80"/>
        <w:rPr>
          <w:sz w:val="34"/>
          <w:szCs w:val="34"/>
        </w:rPr>
      </w:pPr>
      <w:bookmarkStart w:id="371" w:name="_exbye7g2swt3" w:colFirst="0" w:colLast="0"/>
      <w:bookmarkEnd w:id="371"/>
      <w:r>
        <w:rPr>
          <w:sz w:val="34"/>
          <w:szCs w:val="34"/>
        </w:rPr>
        <w:t>A9 — Complexity Overload</w:t>
      </w:r>
    </w:p>
    <w:p w14:paraId="5D1EBAE7" w14:textId="77777777" w:rsidR="00C02B03" w:rsidRDefault="00C624CC">
      <w:pPr>
        <w:spacing w:before="240" w:after="240"/>
        <w:rPr>
          <w:b/>
          <w:bCs/>
        </w:rPr>
      </w:pPr>
      <w:r>
        <w:rPr>
          <w:b/>
          <w:bCs/>
        </w:rPr>
        <w:t>Risk:</w:t>
      </w:r>
      <w:r>
        <w:rPr>
          <w:b/>
          <w:bCs/>
        </w:rPr>
        <w:br/>
        <w:t>Governance systems become excessively complex.</w:t>
      </w:r>
    </w:p>
    <w:p w14:paraId="7EF51059" w14:textId="77777777" w:rsidR="00C02B03" w:rsidRDefault="00C624CC">
      <w:pPr>
        <w:spacing w:before="240" w:after="240"/>
      </w:pPr>
      <w:r>
        <w:t>SOE Response Mechanisms:</w:t>
      </w:r>
    </w:p>
    <w:p w14:paraId="1A811DC5" w14:textId="77777777" w:rsidR="00C02B03" w:rsidRDefault="00C624CC">
      <w:pPr>
        <w:numPr>
          <w:ilvl w:val="0"/>
          <w:numId w:val="261"/>
        </w:numPr>
        <w:spacing w:before="240" w:after="0"/>
      </w:pPr>
      <w:r>
        <w:t>modular node structures</w:t>
      </w:r>
      <w:r>
        <w:br/>
      </w:r>
    </w:p>
    <w:p w14:paraId="665FD6B8" w14:textId="77777777" w:rsidR="00C02B03" w:rsidRDefault="00C624CC">
      <w:pPr>
        <w:numPr>
          <w:ilvl w:val="0"/>
          <w:numId w:val="261"/>
        </w:numPr>
        <w:spacing w:after="0"/>
      </w:pPr>
      <w:r>
        <w:t>distributed governance</w:t>
      </w:r>
      <w:r>
        <w:br/>
      </w:r>
    </w:p>
    <w:p w14:paraId="05BD4DFA" w14:textId="77777777" w:rsidR="00C02B03" w:rsidRDefault="00C624CC">
      <w:pPr>
        <w:numPr>
          <w:ilvl w:val="0"/>
          <w:numId w:val="261"/>
        </w:numPr>
        <w:spacing w:after="240"/>
      </w:pPr>
      <w:r>
        <w:t>system upgrade mechanisms</w:t>
      </w:r>
    </w:p>
    <w:p w14:paraId="4A653055" w14:textId="77777777" w:rsidR="00C02B03" w:rsidRDefault="00C624CC">
      <w:pPr>
        <w:spacing w:before="240" w:after="240"/>
        <w:rPr>
          <w:b/>
          <w:bCs/>
        </w:rPr>
      </w:pPr>
      <w:r>
        <w:rPr>
          <w:b/>
          <w:bCs/>
        </w:rPr>
        <w:t>Result:</w:t>
      </w:r>
      <w:r>
        <w:rPr>
          <w:b/>
          <w:bCs/>
        </w:rPr>
        <w:br/>
        <w:t>Institutional complexity remains manageable.</w:t>
      </w:r>
    </w:p>
    <w:p w14:paraId="26FC15C8" w14:textId="77777777" w:rsidR="00C02B03" w:rsidRDefault="00C624CC">
      <w:pPr>
        <w:spacing w:before="240" w:after="240"/>
        <w:rPr>
          <w:b/>
          <w:bCs/>
        </w:rPr>
      </w:pPr>
      <w:r>
        <w:pict w14:anchorId="4D8EED9D">
          <v:rect id="_x0000_i1288" style="width:0;height:1.5pt" o:hralign="center" o:hrstd="t" o:hr="t" fillcolor="#a0a0a0" stroked="f"/>
        </w:pict>
      </w:r>
    </w:p>
    <w:p w14:paraId="2FDC5886" w14:textId="77777777" w:rsidR="00C02B03" w:rsidRDefault="00C624CC">
      <w:pPr>
        <w:pStyle w:val="Heading2"/>
        <w:keepNext w:val="0"/>
        <w:keepLines w:val="0"/>
        <w:spacing w:after="80"/>
        <w:rPr>
          <w:sz w:val="34"/>
          <w:szCs w:val="34"/>
        </w:rPr>
      </w:pPr>
      <w:bookmarkStart w:id="372" w:name="_5k11cybyiw83" w:colFirst="0" w:colLast="0"/>
      <w:bookmarkEnd w:id="372"/>
      <w:r>
        <w:rPr>
          <w:sz w:val="34"/>
          <w:szCs w:val="34"/>
        </w:rPr>
        <w:t>A10 — Civilizational Fragmentation</w:t>
      </w:r>
    </w:p>
    <w:p w14:paraId="333CCF5E" w14:textId="77777777" w:rsidR="00C02B03" w:rsidRDefault="00C624CC">
      <w:pPr>
        <w:spacing w:before="240" w:after="240"/>
        <w:rPr>
          <w:b/>
          <w:bCs/>
        </w:rPr>
      </w:pPr>
      <w:r>
        <w:rPr>
          <w:b/>
          <w:bCs/>
        </w:rPr>
        <w:t>Risk:</w:t>
      </w:r>
      <w:r>
        <w:rPr>
          <w:b/>
          <w:bCs/>
        </w:rPr>
        <w:br/>
      </w:r>
      <w:r>
        <w:rPr>
          <w:b/>
          <w:bCs/>
        </w:rPr>
        <w:t xml:space="preserve"> Nodes evolve into mutually incompatible institutional systems.</w:t>
      </w:r>
    </w:p>
    <w:p w14:paraId="3EEC15F3" w14:textId="77777777" w:rsidR="00C02B03" w:rsidRDefault="00C624CC">
      <w:pPr>
        <w:spacing w:before="240" w:after="240"/>
      </w:pPr>
      <w:r>
        <w:t>SOE Response Mechanisms:</w:t>
      </w:r>
    </w:p>
    <w:p w14:paraId="0212EC17" w14:textId="77777777" w:rsidR="00C02B03" w:rsidRDefault="00C624CC">
      <w:pPr>
        <w:numPr>
          <w:ilvl w:val="0"/>
          <w:numId w:val="262"/>
        </w:numPr>
        <w:spacing w:before="240" w:after="0"/>
      </w:pPr>
      <w:r>
        <w:t>shared civilizational protocols</w:t>
      </w:r>
      <w:r>
        <w:br/>
      </w:r>
    </w:p>
    <w:p w14:paraId="2AF7D58B" w14:textId="77777777" w:rsidR="00C02B03" w:rsidRDefault="00C624CC">
      <w:pPr>
        <w:numPr>
          <w:ilvl w:val="0"/>
          <w:numId w:val="262"/>
        </w:numPr>
        <w:spacing w:after="0"/>
      </w:pPr>
      <w:r>
        <w:t>knowledge synchronization</w:t>
      </w:r>
      <w:r>
        <w:br/>
      </w:r>
    </w:p>
    <w:p w14:paraId="00C80F44" w14:textId="77777777" w:rsidR="00C02B03" w:rsidRDefault="00C624CC">
      <w:pPr>
        <w:numPr>
          <w:ilvl w:val="0"/>
          <w:numId w:val="262"/>
        </w:numPr>
        <w:spacing w:after="240"/>
        <w:rPr>
          <w:b/>
          <w:bCs/>
        </w:rPr>
      </w:pPr>
      <w:r>
        <w:t>institutional experimentation with gradual diffusion</w:t>
      </w:r>
    </w:p>
    <w:p w14:paraId="15FE5F0D" w14:textId="77777777" w:rsidR="00C02B03" w:rsidRDefault="00C624CC">
      <w:pPr>
        <w:spacing w:before="240" w:after="240"/>
        <w:rPr>
          <w:b/>
          <w:bCs/>
        </w:rPr>
      </w:pPr>
      <w:r>
        <w:rPr>
          <w:b/>
          <w:bCs/>
        </w:rPr>
        <w:t>Result:</w:t>
      </w:r>
      <w:r>
        <w:rPr>
          <w:b/>
          <w:bCs/>
        </w:rPr>
        <w:br/>
        <w:t>Civilizational diversity exists, but the system as a whole remains intact.</w:t>
      </w:r>
    </w:p>
    <w:p w14:paraId="5A9123CE" w14:textId="77777777" w:rsidR="00C02B03" w:rsidRDefault="00C624CC">
      <w:pPr>
        <w:spacing w:before="240" w:after="240"/>
        <w:rPr>
          <w:b/>
          <w:bCs/>
        </w:rPr>
      </w:pPr>
      <w:r>
        <w:pict w14:anchorId="7F3E7A8C">
          <v:rect id="_x0000_i1289" style="width:0;height:1.5pt" o:hralign="center" o:hrstd="t" o:hr="t" fillcolor="#a0a0a0" stroked="f"/>
        </w:pict>
      </w:r>
    </w:p>
    <w:p w14:paraId="0D177004" w14:textId="77777777" w:rsidR="00C02B03" w:rsidRDefault="00C624CC">
      <w:pPr>
        <w:pStyle w:val="Heading2"/>
        <w:keepNext w:val="0"/>
        <w:keepLines w:val="0"/>
        <w:spacing w:after="80"/>
        <w:rPr>
          <w:sz w:val="34"/>
          <w:szCs w:val="34"/>
        </w:rPr>
      </w:pPr>
      <w:bookmarkStart w:id="373" w:name="_vxti8zfofl5" w:colFirst="0" w:colLast="0"/>
      <w:bookmarkEnd w:id="373"/>
      <w:r>
        <w:rPr>
          <w:sz w:val="34"/>
          <w:szCs w:val="34"/>
        </w:rPr>
        <w:t>A11 — Ideological Civil Conflict</w:t>
      </w:r>
    </w:p>
    <w:p w14:paraId="573100E6" w14:textId="77777777" w:rsidR="00C02B03" w:rsidRDefault="00C624CC">
      <w:pPr>
        <w:spacing w:before="240" w:after="240"/>
        <w:rPr>
          <w:b/>
          <w:bCs/>
        </w:rPr>
      </w:pPr>
      <w:r>
        <w:rPr>
          <w:b/>
          <w:bCs/>
        </w:rPr>
        <w:t>Risk:</w:t>
      </w:r>
      <w:r>
        <w:rPr>
          <w:b/>
          <w:bCs/>
        </w:rPr>
        <w:br/>
        <w:t>Ideological conflicts cause societal instability.</w:t>
      </w:r>
    </w:p>
    <w:p w14:paraId="0DFC6148" w14:textId="77777777" w:rsidR="00C02B03" w:rsidRDefault="00C624CC">
      <w:pPr>
        <w:spacing w:before="240" w:after="240"/>
      </w:pPr>
      <w:r>
        <w:t>SOE Response Mechanisms:</w:t>
      </w:r>
    </w:p>
    <w:p w14:paraId="262CC5F3" w14:textId="77777777" w:rsidR="00C02B03" w:rsidRDefault="00C624CC">
      <w:pPr>
        <w:numPr>
          <w:ilvl w:val="0"/>
          <w:numId w:val="263"/>
        </w:numPr>
        <w:spacing w:before="240" w:after="0"/>
      </w:pPr>
      <w:r>
        <w:t>node autonomy allowing coexistence of different systems</w:t>
      </w:r>
      <w:r>
        <w:br/>
      </w:r>
    </w:p>
    <w:p w14:paraId="1EB2B6FF" w14:textId="77777777" w:rsidR="00C02B03" w:rsidRDefault="00C624CC">
      <w:pPr>
        <w:numPr>
          <w:ilvl w:val="0"/>
          <w:numId w:val="263"/>
        </w:numPr>
        <w:spacing w:after="0"/>
      </w:pPr>
      <w:r>
        <w:t>citizen mobility between nodes</w:t>
      </w:r>
      <w:r>
        <w:br/>
      </w:r>
    </w:p>
    <w:p w14:paraId="4923258F" w14:textId="77777777" w:rsidR="00C02B03" w:rsidRDefault="00C624CC">
      <w:pPr>
        <w:numPr>
          <w:ilvl w:val="0"/>
          <w:numId w:val="263"/>
        </w:numPr>
        <w:spacing w:after="240"/>
      </w:pPr>
      <w:r>
        <w:t>ideological competition expressed through institutional experimentation</w:t>
      </w:r>
    </w:p>
    <w:p w14:paraId="6464BF61" w14:textId="77777777" w:rsidR="00C02B03" w:rsidRDefault="00C624CC">
      <w:pPr>
        <w:spacing w:before="240" w:after="240"/>
        <w:rPr>
          <w:b/>
          <w:bCs/>
        </w:rPr>
      </w:pPr>
      <w:r>
        <w:rPr>
          <w:b/>
          <w:bCs/>
        </w:rPr>
        <w:t>Result:</w:t>
      </w:r>
      <w:r>
        <w:rPr>
          <w:b/>
          <w:bCs/>
        </w:rPr>
        <w:br/>
        <w:t>Ideological conflict is transformed into institutional competition rather than violent conflict.</w:t>
      </w:r>
    </w:p>
    <w:p w14:paraId="080EE3AD" w14:textId="77777777" w:rsidR="00C02B03" w:rsidRDefault="00C624CC">
      <w:pPr>
        <w:spacing w:before="240" w:after="240"/>
        <w:rPr>
          <w:b/>
          <w:bCs/>
        </w:rPr>
      </w:pPr>
      <w:r>
        <w:pict w14:anchorId="1AF036E3">
          <v:rect id="_x0000_i1290" style="width:0;height:1.5pt" o:hralign="center" o:hrstd="t" o:hr="t" fillcolor="#a0a0a0" stroked="f"/>
        </w:pict>
      </w:r>
    </w:p>
    <w:p w14:paraId="3E412BDB" w14:textId="77777777" w:rsidR="00C02B03" w:rsidRDefault="00C624CC">
      <w:pPr>
        <w:pStyle w:val="Heading2"/>
        <w:keepNext w:val="0"/>
        <w:keepLines w:val="0"/>
        <w:spacing w:after="80"/>
        <w:rPr>
          <w:sz w:val="34"/>
          <w:szCs w:val="34"/>
        </w:rPr>
      </w:pPr>
      <w:bookmarkStart w:id="374" w:name="_fipglsgsfge4" w:colFirst="0" w:colLast="0"/>
      <w:bookmarkEnd w:id="374"/>
      <w:r>
        <w:rPr>
          <w:sz w:val="34"/>
          <w:szCs w:val="34"/>
        </w:rPr>
        <w:t>A12 — Civilizational Stagnation</w:t>
      </w:r>
    </w:p>
    <w:p w14:paraId="653C3963" w14:textId="77777777" w:rsidR="00C02B03" w:rsidRDefault="00C624CC">
      <w:pPr>
        <w:spacing w:before="240" w:after="240"/>
        <w:rPr>
          <w:b/>
          <w:bCs/>
        </w:rPr>
      </w:pPr>
      <w:r>
        <w:rPr>
          <w:b/>
          <w:bCs/>
        </w:rPr>
        <w:t>Risk:</w:t>
      </w:r>
      <w:r>
        <w:rPr>
          <w:b/>
          <w:bCs/>
        </w:rPr>
        <w:br/>
      </w:r>
      <w:r>
        <w:rPr>
          <w:b/>
          <w:bCs/>
        </w:rPr>
        <w:t>Post-scarcity civilization loses long-term development momentum.</w:t>
      </w:r>
    </w:p>
    <w:p w14:paraId="52727A15" w14:textId="77777777" w:rsidR="00C02B03" w:rsidRDefault="00C624CC">
      <w:pPr>
        <w:spacing w:before="240" w:after="240"/>
      </w:pPr>
      <w:r>
        <w:t>SOE Response Mechanisms:</w:t>
      </w:r>
    </w:p>
    <w:p w14:paraId="0CC25FC8" w14:textId="77777777" w:rsidR="00C02B03" w:rsidRDefault="00C624CC">
      <w:pPr>
        <w:numPr>
          <w:ilvl w:val="0"/>
          <w:numId w:val="264"/>
        </w:numPr>
        <w:spacing w:before="240" w:after="0"/>
      </w:pPr>
      <w:r>
        <w:t>continuous node experimentation</w:t>
      </w:r>
      <w:r>
        <w:br/>
      </w:r>
    </w:p>
    <w:p w14:paraId="17E14191" w14:textId="77777777" w:rsidR="00C02B03" w:rsidRDefault="00C624CC">
      <w:pPr>
        <w:numPr>
          <w:ilvl w:val="0"/>
          <w:numId w:val="264"/>
        </w:numPr>
        <w:spacing w:after="0"/>
      </w:pPr>
      <w:r>
        <w:t>formal system upgrade mechanisms</w:t>
      </w:r>
      <w:r>
        <w:br/>
      </w:r>
    </w:p>
    <w:p w14:paraId="379D1D36" w14:textId="77777777" w:rsidR="00C02B03" w:rsidRDefault="00C624CC">
      <w:pPr>
        <w:numPr>
          <w:ilvl w:val="0"/>
          <w:numId w:val="264"/>
        </w:numPr>
        <w:spacing w:after="240"/>
      </w:pPr>
      <w:r>
        <w:t>civilizational motivation systems</w:t>
      </w:r>
    </w:p>
    <w:p w14:paraId="217669AD" w14:textId="77777777" w:rsidR="00C02B03" w:rsidRDefault="00C624CC">
      <w:pPr>
        <w:spacing w:before="240" w:after="240"/>
        <w:rPr>
          <w:b/>
          <w:bCs/>
        </w:rPr>
      </w:pPr>
      <w:r>
        <w:rPr>
          <w:b/>
          <w:bCs/>
        </w:rPr>
        <w:t>Result:</w:t>
      </w:r>
      <w:r>
        <w:rPr>
          <w:b/>
          <w:bCs/>
        </w:rPr>
        <w:br/>
        <w:t>Individual nodes may stagnate, but civilization as a whole continues evolving.</w:t>
      </w:r>
    </w:p>
    <w:p w14:paraId="56C0C925" w14:textId="77777777" w:rsidR="00C02B03" w:rsidRDefault="00C624CC">
      <w:pPr>
        <w:spacing w:before="240" w:after="240"/>
        <w:rPr>
          <w:b/>
          <w:bCs/>
        </w:rPr>
      </w:pPr>
      <w:r>
        <w:pict w14:anchorId="0C7656D8">
          <v:rect id="_x0000_i1291" style="width:0;height:1.5pt" o:hralign="center" o:hrstd="t" o:hr="t" fillcolor="#a0a0a0" stroked="f"/>
        </w:pict>
      </w:r>
    </w:p>
    <w:p w14:paraId="3CF16C3B" w14:textId="77777777" w:rsidR="00C02B03" w:rsidRDefault="00C624CC">
      <w:pPr>
        <w:pStyle w:val="Heading1"/>
        <w:keepNext w:val="0"/>
        <w:keepLines w:val="0"/>
        <w:rPr>
          <w:sz w:val="46"/>
          <w:szCs w:val="46"/>
        </w:rPr>
      </w:pPr>
      <w:bookmarkStart w:id="375" w:name="_urnavvhj516m" w:colFirst="0" w:colLast="0"/>
      <w:bookmarkEnd w:id="375"/>
      <w:r>
        <w:rPr>
          <w:sz w:val="46"/>
          <w:szCs w:val="46"/>
        </w:rPr>
        <w:t>Appendix B — Design Principles for Long-Term Civilizations</w:t>
      </w:r>
    </w:p>
    <w:p w14:paraId="14D1DA78" w14:textId="77777777" w:rsidR="00C02B03" w:rsidRDefault="00C624CC">
      <w:pPr>
        <w:spacing w:before="240" w:after="240"/>
        <w:rPr>
          <w:b/>
          <w:bCs/>
        </w:rPr>
      </w:pPr>
      <w:r>
        <w:rPr>
          <w:b/>
          <w:bCs/>
        </w:rPr>
        <w:t>The System of Eternity (SOE) framework follows several design principles intended to support stable operation and continuous evolution of civilization across extremely long time scales.</w:t>
      </w:r>
    </w:p>
    <w:p w14:paraId="51B6E890" w14:textId="77777777" w:rsidR="00C02B03" w:rsidRDefault="00C624CC">
      <w:pPr>
        <w:spacing w:before="240" w:after="240"/>
        <w:rPr>
          <w:b/>
          <w:bCs/>
        </w:rPr>
      </w:pPr>
      <w:r>
        <w:pict w14:anchorId="32EE4EAC">
          <v:rect id="_x0000_i1292" style="width:0;height:1.5pt" o:hralign="center" o:hrstd="t" o:hr="t" fillcolor="#a0a0a0" stroked="f"/>
        </w:pict>
      </w:r>
    </w:p>
    <w:p w14:paraId="7104B447" w14:textId="77777777" w:rsidR="00C02B03" w:rsidRDefault="00C624CC">
      <w:pPr>
        <w:pStyle w:val="Heading2"/>
        <w:keepNext w:val="0"/>
        <w:keepLines w:val="0"/>
        <w:spacing w:after="80"/>
        <w:rPr>
          <w:sz w:val="34"/>
          <w:szCs w:val="34"/>
        </w:rPr>
      </w:pPr>
      <w:bookmarkStart w:id="376" w:name="_6ww976wnfmer" w:colFirst="0" w:colLast="0"/>
      <w:bookmarkEnd w:id="376"/>
      <w:r>
        <w:rPr>
          <w:sz w:val="34"/>
          <w:szCs w:val="34"/>
        </w:rPr>
        <w:t>B1 — Non-Terminal Governance</w:t>
      </w:r>
    </w:p>
    <w:p w14:paraId="5C84EB12" w14:textId="77777777" w:rsidR="00C02B03" w:rsidRDefault="00C624CC">
      <w:pPr>
        <w:spacing w:before="240" w:after="240"/>
      </w:pPr>
      <w:r>
        <w:t>Governance systems should not claim to be the final or permanent institutional structure.</w:t>
      </w:r>
    </w:p>
    <w:p w14:paraId="723B054D" w14:textId="77777777" w:rsidR="00C02B03" w:rsidRDefault="00C624CC">
      <w:pPr>
        <w:spacing w:before="240" w:after="240"/>
      </w:pPr>
      <w:r>
        <w:t>Civilization must always preserve the ability to:</w:t>
      </w:r>
    </w:p>
    <w:p w14:paraId="5D474D29" w14:textId="77777777" w:rsidR="00C02B03" w:rsidRDefault="00C624CC">
      <w:pPr>
        <w:numPr>
          <w:ilvl w:val="0"/>
          <w:numId w:val="265"/>
        </w:numPr>
        <w:spacing w:before="240" w:after="0"/>
      </w:pPr>
      <w:r>
        <w:t>upgrade institutional structures</w:t>
      </w:r>
      <w:r>
        <w:br/>
      </w:r>
    </w:p>
    <w:p w14:paraId="13681735" w14:textId="77777777" w:rsidR="00C02B03" w:rsidRDefault="00C624CC">
      <w:pPr>
        <w:numPr>
          <w:ilvl w:val="0"/>
          <w:numId w:val="265"/>
        </w:numPr>
        <w:spacing w:after="240"/>
      </w:pPr>
      <w:r>
        <w:t>replace governance systems</w:t>
      </w:r>
    </w:p>
    <w:p w14:paraId="1B4F02A8" w14:textId="77777777" w:rsidR="00C02B03" w:rsidRDefault="00C624CC">
      <w:pPr>
        <w:spacing w:before="240" w:after="240"/>
      </w:pPr>
      <w:r>
        <w:t>This design prevents institutional rigidity and maintains long-term adaptability.</w:t>
      </w:r>
    </w:p>
    <w:p w14:paraId="41259590" w14:textId="77777777" w:rsidR="00C02B03" w:rsidRDefault="00C624CC">
      <w:pPr>
        <w:spacing w:before="240" w:after="240"/>
        <w:rPr>
          <w:b/>
          <w:bCs/>
        </w:rPr>
      </w:pPr>
      <w:r>
        <w:pict w14:anchorId="7B4CEAC8">
          <v:rect id="_x0000_i1293" style="width:0;height:1.5pt" o:hralign="center" o:hrstd="t" o:hr="t" fillcolor="#a0a0a0" stroked="f"/>
        </w:pict>
      </w:r>
    </w:p>
    <w:p w14:paraId="59E7876F" w14:textId="77777777" w:rsidR="00C02B03" w:rsidRDefault="00C624CC">
      <w:pPr>
        <w:pStyle w:val="Heading2"/>
        <w:keepNext w:val="0"/>
        <w:keepLines w:val="0"/>
        <w:spacing w:after="80"/>
        <w:rPr>
          <w:sz w:val="34"/>
          <w:szCs w:val="34"/>
        </w:rPr>
      </w:pPr>
      <w:bookmarkStart w:id="377" w:name="_d8eiqagcroyp" w:colFirst="0" w:colLast="0"/>
      <w:bookmarkEnd w:id="377"/>
      <w:r>
        <w:rPr>
          <w:sz w:val="34"/>
          <w:szCs w:val="34"/>
        </w:rPr>
        <w:t>B2 — Distributed Institutional Experimentation</w:t>
      </w:r>
    </w:p>
    <w:p w14:paraId="22438A2A" w14:textId="77777777" w:rsidR="00C02B03" w:rsidRDefault="00C624CC">
      <w:pPr>
        <w:spacing w:before="240" w:after="240"/>
      </w:pPr>
      <w:r>
        <w:t>Allowing multiple governance models to coexist promotes continuous institutional innovation.</w:t>
      </w:r>
    </w:p>
    <w:p w14:paraId="141822C2" w14:textId="77777777" w:rsidR="00C02B03" w:rsidRDefault="00C624CC">
      <w:pPr>
        <w:spacing w:before="240" w:after="240"/>
      </w:pPr>
      <w:r>
        <w:t>Within SOE:</w:t>
      </w:r>
    </w:p>
    <w:p w14:paraId="7CFA3A79" w14:textId="77777777" w:rsidR="00C02B03" w:rsidRDefault="00C624CC">
      <w:pPr>
        <w:numPr>
          <w:ilvl w:val="0"/>
          <w:numId w:val="266"/>
        </w:numPr>
        <w:spacing w:before="240" w:after="0"/>
      </w:pPr>
      <w:r>
        <w:t>nodes serve as environments for institutional experimentation</w:t>
      </w:r>
      <w:r>
        <w:br/>
      </w:r>
    </w:p>
    <w:p w14:paraId="26A23788" w14:textId="77777777" w:rsidR="00C02B03" w:rsidRDefault="00C624CC">
      <w:pPr>
        <w:numPr>
          <w:ilvl w:val="0"/>
          <w:numId w:val="266"/>
        </w:numPr>
        <w:spacing w:after="0"/>
      </w:pPr>
      <w:r>
        <w:t>different nodes explore different governance models</w:t>
      </w:r>
      <w:r>
        <w:br/>
      </w:r>
    </w:p>
    <w:p w14:paraId="383934BF" w14:textId="77777777" w:rsidR="00C02B03" w:rsidRDefault="00C624CC">
      <w:pPr>
        <w:numPr>
          <w:ilvl w:val="0"/>
          <w:numId w:val="266"/>
        </w:numPr>
        <w:spacing w:after="240"/>
      </w:pPr>
      <w:r>
        <w:t>successful institutional practices gradually diffuse to other nodes</w:t>
      </w:r>
    </w:p>
    <w:p w14:paraId="05A96326" w14:textId="77777777" w:rsidR="00C02B03" w:rsidRDefault="00C624CC">
      <w:pPr>
        <w:spacing w:before="240" w:after="240"/>
        <w:rPr>
          <w:b/>
          <w:bCs/>
        </w:rPr>
      </w:pPr>
      <w:r>
        <w:pict w14:anchorId="50D7F3BD">
          <v:rect id="_x0000_i1294" style="width:0;height:1.5pt" o:hralign="center" o:hrstd="t" o:hr="t" fillcolor="#a0a0a0" stroked="f"/>
        </w:pict>
      </w:r>
    </w:p>
    <w:p w14:paraId="4E4D6186" w14:textId="77777777" w:rsidR="00C02B03" w:rsidRDefault="00C624CC">
      <w:pPr>
        <w:pStyle w:val="Heading2"/>
        <w:keepNext w:val="0"/>
        <w:keepLines w:val="0"/>
        <w:spacing w:after="80"/>
        <w:rPr>
          <w:sz w:val="34"/>
          <w:szCs w:val="34"/>
        </w:rPr>
      </w:pPr>
      <w:bookmarkStart w:id="378" w:name="_hksp0a3xp8j0" w:colFirst="0" w:colLast="0"/>
      <w:bookmarkEnd w:id="378"/>
      <w:r>
        <w:rPr>
          <w:sz w:val="34"/>
          <w:szCs w:val="34"/>
        </w:rPr>
        <w:t>B3 — Evolutionary Governance</w:t>
      </w:r>
    </w:p>
    <w:p w14:paraId="09A33EC7" w14:textId="77777777" w:rsidR="00C02B03" w:rsidRDefault="00C624CC">
      <w:pPr>
        <w:spacing w:before="240" w:after="240"/>
      </w:pPr>
      <w:r>
        <w:t>Civilizational governance must include mechanisms for gradual evolution.</w:t>
      </w:r>
    </w:p>
    <w:p w14:paraId="56AC1DC0" w14:textId="77777777" w:rsidR="00C02B03" w:rsidRDefault="00C624CC">
      <w:pPr>
        <w:spacing w:before="240" w:after="240"/>
      </w:pPr>
      <w:r>
        <w:t>Institutional change should not rely primarily on crisis or revolution, but instead occur through:</w:t>
      </w:r>
    </w:p>
    <w:p w14:paraId="23FE3734" w14:textId="77777777" w:rsidR="00C02B03" w:rsidRDefault="00C624CC">
      <w:pPr>
        <w:numPr>
          <w:ilvl w:val="0"/>
          <w:numId w:val="267"/>
        </w:numPr>
        <w:spacing w:before="240" w:after="0"/>
      </w:pPr>
      <w:r>
        <w:t>system upgrades</w:t>
      </w:r>
      <w:r>
        <w:br/>
      </w:r>
    </w:p>
    <w:p w14:paraId="6A98814E" w14:textId="77777777" w:rsidR="00C02B03" w:rsidRDefault="00C624CC">
      <w:pPr>
        <w:numPr>
          <w:ilvl w:val="0"/>
          <w:numId w:val="267"/>
        </w:numPr>
        <w:spacing w:after="0"/>
      </w:pPr>
      <w:r>
        <w:t>institutional experimentation</w:t>
      </w:r>
      <w:r>
        <w:br/>
      </w:r>
    </w:p>
    <w:p w14:paraId="77A58F1C" w14:textId="77777777" w:rsidR="00C02B03" w:rsidRDefault="00C624CC">
      <w:pPr>
        <w:numPr>
          <w:ilvl w:val="0"/>
          <w:numId w:val="267"/>
        </w:numPr>
        <w:spacing w:after="240"/>
      </w:pPr>
      <w:r>
        <w:t>gradual adjustments</w:t>
      </w:r>
      <w:r>
        <w:br/>
        <w:t>This enables long-term institutional evolution.</w:t>
      </w:r>
    </w:p>
    <w:p w14:paraId="25701617" w14:textId="77777777" w:rsidR="00C02B03" w:rsidRDefault="00C624CC">
      <w:pPr>
        <w:spacing w:before="240" w:after="240"/>
        <w:rPr>
          <w:b/>
          <w:bCs/>
        </w:rPr>
      </w:pPr>
      <w:r>
        <w:pict w14:anchorId="07AE87E2">
          <v:rect id="_x0000_i1295" style="width:0;height:1.5pt" o:hralign="center" o:hrstd="t" o:hr="t" fillcolor="#a0a0a0" stroked="f"/>
        </w:pict>
      </w:r>
    </w:p>
    <w:p w14:paraId="580C4001" w14:textId="77777777" w:rsidR="00C02B03" w:rsidRDefault="00C624CC">
      <w:pPr>
        <w:pStyle w:val="Heading2"/>
        <w:keepNext w:val="0"/>
        <w:keepLines w:val="0"/>
        <w:spacing w:after="80"/>
        <w:rPr>
          <w:sz w:val="34"/>
          <w:szCs w:val="34"/>
        </w:rPr>
      </w:pPr>
      <w:bookmarkStart w:id="379" w:name="_rvcm63amtezf" w:colFirst="0" w:colLast="0"/>
      <w:bookmarkEnd w:id="379"/>
      <w:r>
        <w:rPr>
          <w:sz w:val="34"/>
          <w:szCs w:val="34"/>
        </w:rPr>
        <w:t>B4 — Knowledge Continuity</w:t>
      </w:r>
    </w:p>
    <w:p w14:paraId="6900436C" w14:textId="77777777" w:rsidR="00C02B03" w:rsidRDefault="00C624CC">
      <w:pPr>
        <w:spacing w:before="240" w:after="240"/>
      </w:pPr>
      <w:r>
        <w:t>Long-term civilizational survival depends on preservation and transmission of knowledge.</w:t>
      </w:r>
    </w:p>
    <w:p w14:paraId="4A277700" w14:textId="77777777" w:rsidR="00C02B03" w:rsidRDefault="00C624CC">
      <w:pPr>
        <w:spacing w:before="240" w:after="240"/>
      </w:pPr>
      <w:r>
        <w:t>SOE reduces the risk of knowledge loss through:</w:t>
      </w:r>
    </w:p>
    <w:p w14:paraId="670D2300" w14:textId="77777777" w:rsidR="00C02B03" w:rsidRDefault="00C624CC">
      <w:pPr>
        <w:numPr>
          <w:ilvl w:val="0"/>
          <w:numId w:val="268"/>
        </w:numPr>
        <w:spacing w:before="240" w:after="0"/>
      </w:pPr>
      <w:r>
        <w:t>the distributed Human Knowledge Vault</w:t>
      </w:r>
      <w:r>
        <w:br/>
      </w:r>
    </w:p>
    <w:p w14:paraId="7E049555" w14:textId="77777777" w:rsidR="00C02B03" w:rsidRDefault="00C624CC">
      <w:pPr>
        <w:numPr>
          <w:ilvl w:val="0"/>
          <w:numId w:val="268"/>
        </w:numPr>
        <w:spacing w:after="0"/>
      </w:pPr>
      <w:r>
        <w:t>cross-node knowledge preservation</w:t>
      </w:r>
      <w:r>
        <w:br/>
      </w:r>
    </w:p>
    <w:p w14:paraId="10E1D205" w14:textId="77777777" w:rsidR="00C02B03" w:rsidRDefault="00C624CC">
      <w:pPr>
        <w:numPr>
          <w:ilvl w:val="0"/>
          <w:numId w:val="268"/>
        </w:numPr>
        <w:spacing w:after="240"/>
      </w:pPr>
      <w:r>
        <w:t>multi-technology-layer knowledge storage</w:t>
      </w:r>
    </w:p>
    <w:p w14:paraId="4242D246" w14:textId="77777777" w:rsidR="00C02B03" w:rsidRDefault="00C624CC">
      <w:pPr>
        <w:spacing w:before="240" w:after="240"/>
        <w:rPr>
          <w:b/>
          <w:bCs/>
        </w:rPr>
      </w:pPr>
      <w:r>
        <w:rPr>
          <w:b/>
          <w:bCs/>
        </w:rPr>
        <w:t>These mechanisms ensure knowledge can be restored after major crises.</w:t>
      </w:r>
    </w:p>
    <w:p w14:paraId="188993B6" w14:textId="77777777" w:rsidR="00C02B03" w:rsidRDefault="00C624CC">
      <w:pPr>
        <w:spacing w:before="240" w:after="240"/>
        <w:rPr>
          <w:b/>
          <w:bCs/>
        </w:rPr>
      </w:pPr>
      <w:r>
        <w:pict w14:anchorId="4D9FA3FF">
          <v:rect id="_x0000_i1296" style="width:0;height:1.5pt" o:hralign="center" o:hrstd="t" o:hr="t" fillcolor="#a0a0a0" stroked="f"/>
        </w:pict>
      </w:r>
    </w:p>
    <w:p w14:paraId="70F45D25" w14:textId="77777777" w:rsidR="00C02B03" w:rsidRDefault="00C624CC">
      <w:pPr>
        <w:pStyle w:val="Heading2"/>
        <w:keepNext w:val="0"/>
        <w:keepLines w:val="0"/>
        <w:spacing w:after="80"/>
        <w:rPr>
          <w:sz w:val="34"/>
          <w:szCs w:val="34"/>
        </w:rPr>
      </w:pPr>
      <w:bookmarkStart w:id="380" w:name="_yyycndl7c3g1" w:colFirst="0" w:colLast="0"/>
      <w:bookmarkEnd w:id="380"/>
      <w:r>
        <w:rPr>
          <w:sz w:val="34"/>
          <w:szCs w:val="34"/>
        </w:rPr>
        <w:t>B5 — Technological Resilience</w:t>
      </w:r>
    </w:p>
    <w:p w14:paraId="69A63ED6" w14:textId="77777777" w:rsidR="00C02B03" w:rsidRDefault="00C624CC">
      <w:pPr>
        <w:spacing w:before="240" w:after="240"/>
      </w:pPr>
      <w:r>
        <w:t>Civilizational systems must function across different technological levels.</w:t>
      </w:r>
    </w:p>
    <w:p w14:paraId="29C59540" w14:textId="77777777" w:rsidR="00C02B03" w:rsidRDefault="00C624CC">
      <w:pPr>
        <w:spacing w:before="240" w:after="240"/>
      </w:pPr>
      <w:r>
        <w:t>Governance structures should remain operational under conditions such as:</w:t>
      </w:r>
    </w:p>
    <w:p w14:paraId="1BFB753F" w14:textId="77777777" w:rsidR="00C02B03" w:rsidRDefault="00C624CC">
      <w:pPr>
        <w:numPr>
          <w:ilvl w:val="0"/>
          <w:numId w:val="269"/>
        </w:numPr>
        <w:spacing w:before="240" w:after="0"/>
      </w:pPr>
      <w:r>
        <w:t>high-technology societies</w:t>
      </w:r>
      <w:r>
        <w:br/>
      </w:r>
    </w:p>
    <w:p w14:paraId="18CD9FD2" w14:textId="77777777" w:rsidR="00C02B03" w:rsidRDefault="00C624CC">
      <w:pPr>
        <w:numPr>
          <w:ilvl w:val="0"/>
          <w:numId w:val="269"/>
        </w:numPr>
        <w:spacing w:after="0"/>
      </w:pPr>
      <w:r>
        <w:t>industrial societies</w:t>
      </w:r>
      <w:r>
        <w:br/>
      </w:r>
    </w:p>
    <w:p w14:paraId="2378FC07" w14:textId="77777777" w:rsidR="00C02B03" w:rsidRDefault="00C624CC">
      <w:pPr>
        <w:numPr>
          <w:ilvl w:val="0"/>
          <w:numId w:val="269"/>
        </w:numPr>
        <w:spacing w:after="240"/>
      </w:pPr>
      <w:r>
        <w:t>technologically degraded environments</w:t>
      </w:r>
      <w:r>
        <w:br/>
      </w:r>
    </w:p>
    <w:p w14:paraId="73696FFB" w14:textId="77777777" w:rsidR="00C02B03" w:rsidRDefault="00C624CC">
      <w:pPr>
        <w:spacing w:before="240" w:after="240"/>
      </w:pPr>
      <w:r>
        <w:t>This prevents civilizational collapse due to technological disruption.</w:t>
      </w:r>
    </w:p>
    <w:p w14:paraId="2EF9EF6A" w14:textId="77777777" w:rsidR="00C02B03" w:rsidRDefault="00C624CC">
      <w:pPr>
        <w:spacing w:before="240" w:after="240"/>
        <w:rPr>
          <w:b/>
          <w:bCs/>
        </w:rPr>
      </w:pPr>
      <w:r>
        <w:pict w14:anchorId="00633EA3">
          <v:rect id="_x0000_i1297" style="width:0;height:1.5pt" o:hralign="center" o:hrstd="t" o:hr="t" fillcolor="#a0a0a0" stroked="f"/>
        </w:pict>
      </w:r>
    </w:p>
    <w:p w14:paraId="45627978" w14:textId="77777777" w:rsidR="00C02B03" w:rsidRDefault="00C624CC">
      <w:pPr>
        <w:pStyle w:val="Heading2"/>
        <w:keepNext w:val="0"/>
        <w:keepLines w:val="0"/>
        <w:spacing w:after="80"/>
        <w:rPr>
          <w:sz w:val="34"/>
          <w:szCs w:val="34"/>
        </w:rPr>
      </w:pPr>
      <w:bookmarkStart w:id="381" w:name="_o5qa6cn3i1bv" w:colFirst="0" w:colLast="0"/>
      <w:bookmarkEnd w:id="381"/>
      <w:r>
        <w:rPr>
          <w:sz w:val="34"/>
          <w:szCs w:val="34"/>
        </w:rPr>
        <w:t>B6 — Power Distribution</w:t>
      </w:r>
    </w:p>
    <w:p w14:paraId="6DDAC0C4" w14:textId="77777777" w:rsidR="00C02B03" w:rsidRDefault="00C624CC">
      <w:pPr>
        <w:spacing w:before="240" w:after="240"/>
      </w:pPr>
      <w:r>
        <w:t>Preventing concentration of power is essential for long-term institutional stability.</w:t>
      </w:r>
    </w:p>
    <w:p w14:paraId="7C2206AD" w14:textId="77777777" w:rsidR="00C02B03" w:rsidRDefault="00C624CC">
      <w:pPr>
        <w:spacing w:before="240" w:after="240"/>
      </w:pPr>
      <w:r>
        <w:t>SOE reduces the risk of system capture through:</w:t>
      </w:r>
    </w:p>
    <w:p w14:paraId="40671535" w14:textId="77777777" w:rsidR="00C02B03" w:rsidRDefault="00C624CC">
      <w:pPr>
        <w:numPr>
          <w:ilvl w:val="0"/>
          <w:numId w:val="270"/>
        </w:numPr>
        <w:spacing w:before="240" w:after="0"/>
      </w:pPr>
      <w:r>
        <w:t>distributed governance</w:t>
      </w:r>
      <w:r>
        <w:br/>
      </w:r>
    </w:p>
    <w:p w14:paraId="4DA55D8E" w14:textId="77777777" w:rsidR="00C02B03" w:rsidRDefault="00C624CC">
      <w:pPr>
        <w:numPr>
          <w:ilvl w:val="0"/>
          <w:numId w:val="270"/>
        </w:numPr>
        <w:spacing w:after="0"/>
      </w:pPr>
      <w:r>
        <w:t>multi-actor checks and balances</w:t>
      </w:r>
      <w:r>
        <w:br/>
      </w:r>
    </w:p>
    <w:p w14:paraId="5C02FF7A" w14:textId="77777777" w:rsidR="00C02B03" w:rsidRDefault="00C624CC">
      <w:pPr>
        <w:numPr>
          <w:ilvl w:val="0"/>
          <w:numId w:val="270"/>
        </w:numPr>
        <w:spacing w:after="240"/>
      </w:pPr>
      <w:r>
        <w:t>information transparency mechanisms</w:t>
      </w:r>
      <w:r>
        <w:br/>
      </w:r>
    </w:p>
    <w:p w14:paraId="7A0FE4ED" w14:textId="77777777" w:rsidR="00C02B03" w:rsidRDefault="00C624CC">
      <w:pPr>
        <w:spacing w:before="240" w:after="240"/>
      </w:pPr>
      <w:r>
        <w:t>These structures reduce the likelihood that the system becomes controlled by a single group.</w:t>
      </w:r>
    </w:p>
    <w:p w14:paraId="4ECE50BB" w14:textId="77777777" w:rsidR="00C02B03" w:rsidRDefault="00C624CC">
      <w:pPr>
        <w:spacing w:before="240" w:after="240"/>
        <w:rPr>
          <w:b/>
          <w:bCs/>
        </w:rPr>
      </w:pPr>
      <w:r>
        <w:pict w14:anchorId="7A66B440">
          <v:rect id="_x0000_i1298" style="width:0;height:1.5pt" o:hralign="center" o:hrstd="t" o:hr="t" fillcolor="#a0a0a0" stroked="f"/>
        </w:pict>
      </w:r>
    </w:p>
    <w:p w14:paraId="5BFC00DB" w14:textId="77777777" w:rsidR="00C02B03" w:rsidRDefault="00C624CC">
      <w:pPr>
        <w:pStyle w:val="Heading2"/>
        <w:keepNext w:val="0"/>
        <w:keepLines w:val="0"/>
        <w:spacing w:after="80"/>
        <w:rPr>
          <w:sz w:val="34"/>
          <w:szCs w:val="34"/>
        </w:rPr>
      </w:pPr>
      <w:bookmarkStart w:id="382" w:name="_3zjrj4xkvdmg" w:colFirst="0" w:colLast="0"/>
      <w:bookmarkEnd w:id="382"/>
      <w:r>
        <w:rPr>
          <w:sz w:val="34"/>
          <w:szCs w:val="34"/>
        </w:rPr>
        <w:t>B7 — Adaptive Civilizational Networks</w:t>
      </w:r>
    </w:p>
    <w:p w14:paraId="6DB9B31D" w14:textId="77777777" w:rsidR="00C02B03" w:rsidRDefault="00C624CC">
      <w:pPr>
        <w:spacing w:before="240" w:after="240"/>
        <w:rPr>
          <w:b/>
          <w:bCs/>
        </w:rPr>
      </w:pPr>
      <w:r>
        <w:rPr>
          <w:b/>
          <w:bCs/>
        </w:rPr>
        <w:t>Civilizational networks composed of autonomous nodes are generally more resilient than highly centralized structures.</w:t>
      </w:r>
    </w:p>
    <w:p w14:paraId="08194C69" w14:textId="77777777" w:rsidR="00C02B03" w:rsidRDefault="00C624CC">
      <w:pPr>
        <w:spacing w:before="240" w:after="240"/>
      </w:pPr>
      <w:r>
        <w:rPr>
          <w:b/>
          <w:bCs/>
        </w:rPr>
        <w:t xml:space="preserve">Network-based systems </w:t>
      </w:r>
      <w:r>
        <w:t>can:</w:t>
      </w:r>
    </w:p>
    <w:p w14:paraId="4D9508C6" w14:textId="77777777" w:rsidR="00C02B03" w:rsidRDefault="00C624CC">
      <w:pPr>
        <w:numPr>
          <w:ilvl w:val="0"/>
          <w:numId w:val="271"/>
        </w:numPr>
        <w:spacing w:before="240" w:after="0"/>
      </w:pPr>
      <w:r>
        <w:t>provide institutional diversity</w:t>
      </w:r>
      <w:r>
        <w:br/>
      </w:r>
    </w:p>
    <w:p w14:paraId="697E6959" w14:textId="77777777" w:rsidR="00C02B03" w:rsidRDefault="00C624CC">
      <w:pPr>
        <w:numPr>
          <w:ilvl w:val="0"/>
          <w:numId w:val="271"/>
        </w:numPr>
        <w:spacing w:after="0"/>
      </w:pPr>
      <w:r>
        <w:t>support continuous experimentation</w:t>
      </w:r>
      <w:r>
        <w:br/>
      </w:r>
    </w:p>
    <w:p w14:paraId="319C57DF" w14:textId="77777777" w:rsidR="00C02B03" w:rsidRDefault="00C624CC">
      <w:pPr>
        <w:numPr>
          <w:ilvl w:val="0"/>
          <w:numId w:val="271"/>
        </w:numPr>
        <w:spacing w:after="240"/>
      </w:pPr>
      <w:r>
        <w:t>increase systemic flexibility</w:t>
      </w:r>
      <w:r>
        <w:br/>
      </w:r>
    </w:p>
    <w:p w14:paraId="55E3C600" w14:textId="77777777" w:rsidR="00C02B03" w:rsidRDefault="00C624CC">
      <w:pPr>
        <w:spacing w:before="240" w:after="240"/>
      </w:pPr>
      <w:r>
        <w:t>This structure allows civilization to remain stable under changing conditions.</w:t>
      </w:r>
    </w:p>
    <w:p w14:paraId="1E2FCC7D" w14:textId="77777777" w:rsidR="00C02B03" w:rsidRDefault="00C624CC">
      <w:pPr>
        <w:spacing w:before="240" w:after="240"/>
      </w:pPr>
      <w:r>
        <w:pict w14:anchorId="511DEE91">
          <v:rect id="_x0000_i1299" style="width:0;height:1.5pt" o:hralign="center" o:hrstd="t" o:hr="t" fillcolor="#a0a0a0" stroked="f"/>
        </w:pict>
      </w:r>
    </w:p>
    <w:p w14:paraId="2AC48CC3" w14:textId="77777777" w:rsidR="00C02B03" w:rsidRDefault="00C624CC">
      <w:pPr>
        <w:pStyle w:val="Heading1"/>
        <w:keepNext w:val="0"/>
        <w:keepLines w:val="0"/>
        <w:rPr>
          <w:sz w:val="46"/>
          <w:szCs w:val="46"/>
        </w:rPr>
      </w:pPr>
      <w:bookmarkStart w:id="383" w:name="_pq3plkdjpmv4" w:colFirst="0" w:colLast="0"/>
      <w:bookmarkEnd w:id="383"/>
      <w:r>
        <w:rPr>
          <w:sz w:val="46"/>
          <w:szCs w:val="46"/>
        </w:rPr>
        <w:t>Appendix C — Experiments, Verification, and Hero Case Studies</w:t>
      </w:r>
    </w:p>
    <w:p w14:paraId="5158D4E7" w14:textId="77777777" w:rsidR="00C02B03" w:rsidRDefault="00C624CC">
      <w:pPr>
        <w:spacing w:before="240" w:after="240"/>
        <w:rPr>
          <w:b/>
          <w:bCs/>
        </w:rPr>
      </w:pPr>
      <w:r>
        <w:rPr>
          <w:b/>
          <w:bCs/>
        </w:rPr>
        <w:t>This glossary standardizes the core concepts used throughout the System of Eternity (SOE) document.</w:t>
      </w:r>
    </w:p>
    <w:p w14:paraId="57EC875F" w14:textId="77777777" w:rsidR="00C02B03" w:rsidRDefault="00C624CC">
      <w:pPr>
        <w:spacing w:before="240" w:after="240"/>
      </w:pPr>
      <w:r>
        <w:t>The terms are organized into the following categories:</w:t>
      </w:r>
    </w:p>
    <w:p w14:paraId="28121F1B" w14:textId="77777777" w:rsidR="00C02B03" w:rsidRDefault="00C624CC">
      <w:pPr>
        <w:numPr>
          <w:ilvl w:val="0"/>
          <w:numId w:val="272"/>
        </w:numPr>
        <w:spacing w:before="240" w:after="0"/>
      </w:pPr>
      <w:r>
        <w:t>Civilizational Concepts</w:t>
      </w:r>
      <w:r>
        <w:br/>
      </w:r>
    </w:p>
    <w:p w14:paraId="5A400F3F" w14:textId="77777777" w:rsidR="00C02B03" w:rsidRDefault="00C624CC">
      <w:pPr>
        <w:numPr>
          <w:ilvl w:val="0"/>
          <w:numId w:val="272"/>
        </w:numPr>
        <w:spacing w:after="0"/>
      </w:pPr>
      <w:r>
        <w:t>Governance Structures</w:t>
      </w:r>
      <w:r>
        <w:br/>
      </w:r>
    </w:p>
    <w:p w14:paraId="6695C5D1" w14:textId="77777777" w:rsidR="00C02B03" w:rsidRDefault="00C624CC">
      <w:pPr>
        <w:numPr>
          <w:ilvl w:val="0"/>
          <w:numId w:val="272"/>
        </w:numPr>
        <w:spacing w:after="0"/>
      </w:pPr>
      <w:r>
        <w:t>System Mechanisms</w:t>
      </w:r>
      <w:r>
        <w:br/>
      </w:r>
    </w:p>
    <w:p w14:paraId="1AD2CC47" w14:textId="77777777" w:rsidR="00C02B03" w:rsidRDefault="00C624CC">
      <w:pPr>
        <w:numPr>
          <w:ilvl w:val="0"/>
          <w:numId w:val="272"/>
        </w:numPr>
        <w:spacing w:after="0"/>
      </w:pPr>
      <w:r>
        <w:t>Resource and Infrastructure Concepts</w:t>
      </w:r>
      <w:r>
        <w:br/>
      </w:r>
    </w:p>
    <w:p w14:paraId="23F3821B" w14:textId="77777777" w:rsidR="00C02B03" w:rsidRDefault="00C624CC">
      <w:pPr>
        <w:numPr>
          <w:ilvl w:val="0"/>
          <w:numId w:val="272"/>
        </w:numPr>
        <w:spacing w:after="240"/>
      </w:pPr>
      <w:r>
        <w:t>Philosophical Framework</w:t>
      </w:r>
    </w:p>
    <w:p w14:paraId="4FD31622" w14:textId="77777777" w:rsidR="00C02B03" w:rsidRDefault="00C624CC">
      <w:pPr>
        <w:spacing w:before="240" w:after="240"/>
        <w:rPr>
          <w:b/>
          <w:bCs/>
        </w:rPr>
      </w:pPr>
      <w:r>
        <w:pict w14:anchorId="04560786">
          <v:rect id="_x0000_i1300" style="width:0;height:1.5pt" o:hralign="center" o:hrstd="t" o:hr="t" fillcolor="#a0a0a0" stroked="f"/>
        </w:pict>
      </w:r>
    </w:p>
    <w:p w14:paraId="7004E566" w14:textId="77777777" w:rsidR="00C02B03" w:rsidRDefault="00C624CC">
      <w:pPr>
        <w:pStyle w:val="Heading1"/>
        <w:keepNext w:val="0"/>
        <w:keepLines w:val="0"/>
        <w:rPr>
          <w:sz w:val="46"/>
          <w:szCs w:val="46"/>
        </w:rPr>
      </w:pPr>
      <w:bookmarkStart w:id="384" w:name="_42g7myaj6zza" w:colFirst="0" w:colLast="0"/>
      <w:bookmarkEnd w:id="384"/>
      <w:r>
        <w:rPr>
          <w:sz w:val="46"/>
          <w:szCs w:val="46"/>
        </w:rPr>
        <w:t>I. Civilizational Concepts</w:t>
      </w:r>
    </w:p>
    <w:p w14:paraId="06E16C19" w14:textId="77777777" w:rsidR="00C02B03" w:rsidRDefault="00C624CC">
      <w:pPr>
        <w:pStyle w:val="Heading3"/>
        <w:keepNext w:val="0"/>
        <w:keepLines w:val="0"/>
        <w:rPr>
          <w:color w:val="000000"/>
          <w:sz w:val="26"/>
          <w:szCs w:val="26"/>
        </w:rPr>
      </w:pPr>
      <w:bookmarkStart w:id="385" w:name="_jzdwzveg2p4d" w:colFirst="0" w:colLast="0"/>
      <w:bookmarkEnd w:id="385"/>
      <w:r>
        <w:rPr>
          <w:color w:val="000000"/>
          <w:sz w:val="26"/>
          <w:szCs w:val="26"/>
        </w:rPr>
        <w:t>Civilization</w:t>
      </w:r>
    </w:p>
    <w:p w14:paraId="10FCC03E" w14:textId="77777777" w:rsidR="00C02B03" w:rsidRDefault="00C624CC">
      <w:pPr>
        <w:spacing w:before="240" w:after="240"/>
      </w:pPr>
      <w:r>
        <w:t>A large-scale social system capable of sustaining complex societies, technological development, and cultural continuity over extended periods of time.</w:t>
      </w:r>
    </w:p>
    <w:p w14:paraId="4B67D71A" w14:textId="77777777" w:rsidR="00C02B03" w:rsidRDefault="00C624CC">
      <w:pPr>
        <w:pStyle w:val="Heading3"/>
        <w:keepNext w:val="0"/>
        <w:keepLines w:val="0"/>
        <w:rPr>
          <w:color w:val="000000"/>
          <w:sz w:val="26"/>
          <w:szCs w:val="26"/>
        </w:rPr>
      </w:pPr>
      <w:bookmarkStart w:id="386" w:name="_yz9fen83cbev" w:colFirst="0" w:colLast="0"/>
      <w:bookmarkEnd w:id="386"/>
      <w:r>
        <w:rPr>
          <w:color w:val="000000"/>
          <w:sz w:val="26"/>
          <w:szCs w:val="26"/>
        </w:rPr>
        <w:t>Eternal Civilization</w:t>
      </w:r>
    </w:p>
    <w:p w14:paraId="69B3CC58" w14:textId="77777777" w:rsidR="00C02B03" w:rsidRDefault="00C624CC">
      <w:pPr>
        <w:spacing w:before="240" w:after="240"/>
      </w:pPr>
      <w:r>
        <w:t>A long-term civilizational condition characterized by stability, adaptability, and continuous institutional evolution.</w:t>
      </w:r>
    </w:p>
    <w:p w14:paraId="31B34C3F" w14:textId="77777777" w:rsidR="00C02B03" w:rsidRDefault="00C624CC">
      <w:pPr>
        <w:pStyle w:val="Heading3"/>
        <w:keepNext w:val="0"/>
        <w:keepLines w:val="0"/>
        <w:rPr>
          <w:color w:val="000000"/>
          <w:sz w:val="26"/>
          <w:szCs w:val="26"/>
        </w:rPr>
      </w:pPr>
      <w:bookmarkStart w:id="387" w:name="_avmgj0v009s8" w:colFirst="0" w:colLast="0"/>
      <w:bookmarkEnd w:id="387"/>
      <w:r>
        <w:rPr>
          <w:color w:val="000000"/>
          <w:sz w:val="26"/>
          <w:szCs w:val="26"/>
        </w:rPr>
        <w:t>Civilizational Network</w:t>
      </w:r>
    </w:p>
    <w:p w14:paraId="4680E587" w14:textId="77777777" w:rsidR="00C02B03" w:rsidRDefault="00C624CC">
      <w:pPr>
        <w:spacing w:before="240" w:after="240"/>
      </w:pPr>
      <w:r>
        <w:t>A cooperative network formed by multiple nodes connected through shared protocols and knowledge systems.</w:t>
      </w:r>
    </w:p>
    <w:p w14:paraId="59F2414F" w14:textId="77777777" w:rsidR="00C02B03" w:rsidRDefault="00C624CC">
      <w:pPr>
        <w:pStyle w:val="Heading3"/>
        <w:keepNext w:val="0"/>
        <w:keepLines w:val="0"/>
        <w:rPr>
          <w:color w:val="000000"/>
          <w:sz w:val="26"/>
          <w:szCs w:val="26"/>
        </w:rPr>
      </w:pPr>
      <w:bookmarkStart w:id="388" w:name="_u1lovdlmmp3h" w:colFirst="0" w:colLast="0"/>
      <w:bookmarkEnd w:id="388"/>
      <w:r>
        <w:rPr>
          <w:color w:val="000000"/>
          <w:sz w:val="26"/>
          <w:szCs w:val="26"/>
        </w:rPr>
        <w:t>Civilizational Motivation</w:t>
      </w:r>
    </w:p>
    <w:p w14:paraId="3DC068AA" w14:textId="77777777" w:rsidR="00C02B03" w:rsidRDefault="00C624CC">
      <w:pPr>
        <w:spacing w:before="240" w:after="240"/>
      </w:pPr>
      <w:r>
        <w:t>The set of driving forces behind civilizational development, including curiosity, creativity, exploration, and problem-solving.</w:t>
      </w:r>
    </w:p>
    <w:p w14:paraId="197C09FE" w14:textId="77777777" w:rsidR="00C02B03" w:rsidRDefault="00C624CC">
      <w:pPr>
        <w:pStyle w:val="Heading3"/>
        <w:keepNext w:val="0"/>
        <w:keepLines w:val="0"/>
        <w:rPr>
          <w:color w:val="000000"/>
          <w:sz w:val="26"/>
          <w:szCs w:val="26"/>
        </w:rPr>
      </w:pPr>
      <w:bookmarkStart w:id="389" w:name="_h0yj7jpgnyvq" w:colFirst="0" w:colLast="0"/>
      <w:bookmarkEnd w:id="389"/>
      <w:r>
        <w:rPr>
          <w:color w:val="000000"/>
          <w:sz w:val="26"/>
          <w:szCs w:val="26"/>
        </w:rPr>
        <w:t>Civilizational Identity</w:t>
      </w:r>
    </w:p>
    <w:p w14:paraId="46980CA5" w14:textId="77777777" w:rsidR="00C02B03" w:rsidRDefault="00C624CC">
      <w:pPr>
        <w:spacing w:before="240" w:after="240"/>
      </w:pPr>
      <w:r>
        <w:t>A shared sense of belonging among participants within a civilizational network, based on common principles rather than cultural uniformity.</w:t>
      </w:r>
    </w:p>
    <w:p w14:paraId="5229F8B2" w14:textId="77777777" w:rsidR="00C02B03" w:rsidRDefault="00C624CC">
      <w:pPr>
        <w:spacing w:before="240" w:after="240"/>
        <w:rPr>
          <w:b/>
          <w:bCs/>
        </w:rPr>
      </w:pPr>
      <w:r>
        <w:pict w14:anchorId="736B40CC">
          <v:rect id="_x0000_i1301" style="width:0;height:1.5pt" o:hralign="center" o:hrstd="t" o:hr="t" fillcolor="#a0a0a0" stroked="f"/>
        </w:pict>
      </w:r>
    </w:p>
    <w:p w14:paraId="2F36ADF1" w14:textId="77777777" w:rsidR="00C02B03" w:rsidRDefault="00C624CC">
      <w:pPr>
        <w:pStyle w:val="Heading1"/>
        <w:keepNext w:val="0"/>
        <w:keepLines w:val="0"/>
        <w:rPr>
          <w:sz w:val="46"/>
          <w:szCs w:val="46"/>
        </w:rPr>
      </w:pPr>
      <w:bookmarkStart w:id="390" w:name="_ntu0lqfojkh5" w:colFirst="0" w:colLast="0"/>
      <w:bookmarkEnd w:id="390"/>
      <w:r>
        <w:rPr>
          <w:sz w:val="46"/>
          <w:szCs w:val="46"/>
        </w:rPr>
        <w:t>II. Governance Structures</w:t>
      </w:r>
    </w:p>
    <w:p w14:paraId="5FBBB1E4" w14:textId="77777777" w:rsidR="00C02B03" w:rsidRDefault="00C624CC">
      <w:pPr>
        <w:pStyle w:val="Heading3"/>
        <w:keepNext w:val="0"/>
        <w:keepLines w:val="0"/>
        <w:rPr>
          <w:color w:val="000000"/>
          <w:sz w:val="26"/>
          <w:szCs w:val="26"/>
        </w:rPr>
      </w:pPr>
      <w:bookmarkStart w:id="391" w:name="_dfwczn7iq3xz" w:colFirst="0" w:colLast="0"/>
      <w:bookmarkEnd w:id="391"/>
      <w:r>
        <w:rPr>
          <w:color w:val="000000"/>
          <w:sz w:val="26"/>
          <w:szCs w:val="26"/>
        </w:rPr>
        <w:t>System of Eternity (SOE)</w:t>
      </w:r>
    </w:p>
    <w:p w14:paraId="3EA472A3" w14:textId="77777777" w:rsidR="00C02B03" w:rsidRDefault="00C624CC">
      <w:pPr>
        <w:spacing w:before="240" w:after="240"/>
      </w:pPr>
      <w:r>
        <w:t>A civilizational governance framework designed to support long-term stability and continuous institutional evolution.</w:t>
      </w:r>
    </w:p>
    <w:p w14:paraId="45CEA5E4" w14:textId="77777777" w:rsidR="00C02B03" w:rsidRDefault="00C624CC">
      <w:pPr>
        <w:pStyle w:val="Heading3"/>
        <w:keepNext w:val="0"/>
        <w:keepLines w:val="0"/>
        <w:rPr>
          <w:color w:val="000000"/>
          <w:sz w:val="26"/>
          <w:szCs w:val="26"/>
        </w:rPr>
      </w:pPr>
      <w:bookmarkStart w:id="392" w:name="_4vhn8m7f5axw" w:colFirst="0" w:colLast="0"/>
      <w:bookmarkEnd w:id="392"/>
      <w:r>
        <w:rPr>
          <w:color w:val="000000"/>
          <w:sz w:val="26"/>
          <w:szCs w:val="26"/>
        </w:rPr>
        <w:t>Node</w:t>
      </w:r>
    </w:p>
    <w:p w14:paraId="23BEEB08" w14:textId="77777777" w:rsidR="00C02B03" w:rsidRDefault="00C624CC">
      <w:pPr>
        <w:spacing w:before="240" w:after="240"/>
        <w:rPr>
          <w:b/>
          <w:bCs/>
        </w:rPr>
      </w:pPr>
      <w:r>
        <w:rPr>
          <w:b/>
          <w:bCs/>
        </w:rPr>
        <w:t>A semi-autonomous social unit within a civilizational network.</w:t>
      </w:r>
    </w:p>
    <w:p w14:paraId="6E4B4528" w14:textId="77777777" w:rsidR="00C02B03" w:rsidRDefault="00C624CC">
      <w:pPr>
        <w:spacing w:before="240" w:after="240"/>
      </w:pPr>
      <w:r>
        <w:t>Nodes may take different forms depending on civilizational scale, including:</w:t>
      </w:r>
    </w:p>
    <w:p w14:paraId="58A8F2A9" w14:textId="77777777" w:rsidR="00C02B03" w:rsidRDefault="00C624CC">
      <w:pPr>
        <w:numPr>
          <w:ilvl w:val="0"/>
          <w:numId w:val="273"/>
        </w:numPr>
        <w:spacing w:before="240" w:after="0"/>
      </w:pPr>
      <w:r>
        <w:t>Cities</w:t>
      </w:r>
      <w:r>
        <w:br/>
      </w:r>
    </w:p>
    <w:p w14:paraId="64722338" w14:textId="77777777" w:rsidR="00C02B03" w:rsidRDefault="00C624CC">
      <w:pPr>
        <w:numPr>
          <w:ilvl w:val="0"/>
          <w:numId w:val="273"/>
        </w:numPr>
        <w:spacing w:after="0"/>
      </w:pPr>
      <w:r>
        <w:t>Nation-states</w:t>
      </w:r>
      <w:r>
        <w:br/>
      </w:r>
    </w:p>
    <w:p w14:paraId="09BE15C8" w14:textId="77777777" w:rsidR="00C02B03" w:rsidRDefault="00C624CC">
      <w:pPr>
        <w:numPr>
          <w:ilvl w:val="0"/>
          <w:numId w:val="273"/>
        </w:numPr>
        <w:spacing w:after="0"/>
      </w:pPr>
      <w:r>
        <w:t>Planetary societies</w:t>
      </w:r>
      <w:r>
        <w:br/>
      </w:r>
    </w:p>
    <w:p w14:paraId="5C56457D" w14:textId="77777777" w:rsidR="00C02B03" w:rsidRDefault="00C624CC">
      <w:pPr>
        <w:numPr>
          <w:ilvl w:val="0"/>
          <w:numId w:val="273"/>
        </w:numPr>
        <w:spacing w:after="240"/>
      </w:pPr>
      <w:r>
        <w:t>Space habitats</w:t>
      </w:r>
      <w:r>
        <w:br/>
      </w:r>
    </w:p>
    <w:p w14:paraId="74B4B036" w14:textId="77777777" w:rsidR="00C02B03" w:rsidRDefault="00C624CC">
      <w:pPr>
        <w:pStyle w:val="Heading3"/>
        <w:keepNext w:val="0"/>
        <w:keepLines w:val="0"/>
        <w:rPr>
          <w:color w:val="000000"/>
          <w:sz w:val="26"/>
          <w:szCs w:val="26"/>
        </w:rPr>
      </w:pPr>
      <w:bookmarkStart w:id="393" w:name="_lag5unf9p3vv" w:colFirst="0" w:colLast="0"/>
      <w:bookmarkEnd w:id="393"/>
      <w:r>
        <w:rPr>
          <w:color w:val="000000"/>
          <w:sz w:val="26"/>
          <w:szCs w:val="26"/>
        </w:rPr>
        <w:t>Node Civilization</w:t>
      </w:r>
    </w:p>
    <w:p w14:paraId="52D905B8" w14:textId="77777777" w:rsidR="00C02B03" w:rsidRDefault="00C624CC">
      <w:pPr>
        <w:spacing w:before="240" w:after="240"/>
      </w:pPr>
      <w:r>
        <w:t>A civilizational structure composed of multiple autonomous nodes connected through shared protocols.</w:t>
      </w:r>
    </w:p>
    <w:p w14:paraId="6ABD58A8" w14:textId="77777777" w:rsidR="00C02B03" w:rsidRDefault="00C624CC">
      <w:pPr>
        <w:pStyle w:val="Heading3"/>
        <w:keepNext w:val="0"/>
        <w:keepLines w:val="0"/>
        <w:rPr>
          <w:color w:val="000000"/>
          <w:sz w:val="26"/>
          <w:szCs w:val="26"/>
        </w:rPr>
      </w:pPr>
      <w:bookmarkStart w:id="394" w:name="_mdid4e4zq7x8" w:colFirst="0" w:colLast="0"/>
      <w:bookmarkEnd w:id="394"/>
      <w:r>
        <w:rPr>
          <w:color w:val="000000"/>
          <w:sz w:val="26"/>
          <w:szCs w:val="26"/>
        </w:rPr>
        <w:t>Civilizational Protocols</w:t>
      </w:r>
    </w:p>
    <w:p w14:paraId="7CFF05AF" w14:textId="77777777" w:rsidR="00C02B03" w:rsidRDefault="00C624CC">
      <w:pPr>
        <w:spacing w:before="240" w:after="240"/>
      </w:pPr>
      <w:r>
        <w:t>A shared set of foundational principles and rules that all participating nodes must follow.</w:t>
      </w:r>
    </w:p>
    <w:p w14:paraId="5E8A16EA" w14:textId="77777777" w:rsidR="00C02B03" w:rsidRDefault="00C624CC">
      <w:pPr>
        <w:pStyle w:val="Heading3"/>
        <w:keepNext w:val="0"/>
        <w:keepLines w:val="0"/>
        <w:rPr>
          <w:color w:val="000000"/>
          <w:sz w:val="26"/>
          <w:szCs w:val="26"/>
        </w:rPr>
      </w:pPr>
      <w:bookmarkStart w:id="395" w:name="_aesiz7tdjisp" w:colFirst="0" w:colLast="0"/>
      <w:bookmarkEnd w:id="395"/>
      <w:r>
        <w:rPr>
          <w:color w:val="000000"/>
          <w:sz w:val="26"/>
          <w:szCs w:val="26"/>
        </w:rPr>
        <w:t>Civilizational Coordination Layer</w:t>
      </w:r>
    </w:p>
    <w:p w14:paraId="729DF116" w14:textId="77777777" w:rsidR="00C02B03" w:rsidRDefault="00C624CC">
      <w:pPr>
        <w:spacing w:before="240" w:after="240"/>
      </w:pPr>
      <w:r>
        <w:t>A meta-governance mechanism used to coordinate system-level decisions when individual nodes cannot independently resolve an issue.</w:t>
      </w:r>
    </w:p>
    <w:p w14:paraId="3036D048" w14:textId="77777777" w:rsidR="00C02B03" w:rsidRDefault="00C624CC">
      <w:pPr>
        <w:spacing w:before="240" w:after="240"/>
        <w:rPr>
          <w:b/>
          <w:bCs/>
        </w:rPr>
      </w:pPr>
      <w:r>
        <w:pict w14:anchorId="74A1B6E3">
          <v:rect id="_x0000_i1302" style="width:0;height:1.5pt" o:hralign="center" o:hrstd="t" o:hr="t" fillcolor="#a0a0a0" stroked="f"/>
        </w:pict>
      </w:r>
    </w:p>
    <w:p w14:paraId="41E1143A" w14:textId="77777777" w:rsidR="00C02B03" w:rsidRDefault="00C624CC">
      <w:pPr>
        <w:pStyle w:val="Heading1"/>
        <w:keepNext w:val="0"/>
        <w:keepLines w:val="0"/>
        <w:rPr>
          <w:sz w:val="46"/>
          <w:szCs w:val="46"/>
        </w:rPr>
      </w:pPr>
      <w:bookmarkStart w:id="396" w:name="_j7ykv1hcsol0" w:colFirst="0" w:colLast="0"/>
      <w:bookmarkEnd w:id="396"/>
      <w:r>
        <w:rPr>
          <w:sz w:val="46"/>
          <w:szCs w:val="46"/>
        </w:rPr>
        <w:t>III. System Mechanisms</w:t>
      </w:r>
    </w:p>
    <w:p w14:paraId="72D1C624" w14:textId="77777777" w:rsidR="00C02B03" w:rsidRDefault="00C624CC">
      <w:pPr>
        <w:pStyle w:val="Heading3"/>
        <w:keepNext w:val="0"/>
        <w:keepLines w:val="0"/>
        <w:rPr>
          <w:color w:val="000000"/>
          <w:sz w:val="26"/>
          <w:szCs w:val="26"/>
        </w:rPr>
      </w:pPr>
      <w:bookmarkStart w:id="397" w:name="_w4ckt0gjj1u3" w:colFirst="0" w:colLast="0"/>
      <w:bookmarkEnd w:id="397"/>
      <w:r>
        <w:rPr>
          <w:color w:val="000000"/>
          <w:sz w:val="26"/>
          <w:szCs w:val="26"/>
        </w:rPr>
        <w:t>System Upgrade</w:t>
      </w:r>
    </w:p>
    <w:p w14:paraId="74AB4172" w14:textId="77777777" w:rsidR="00C02B03" w:rsidRDefault="00C624CC">
      <w:pPr>
        <w:spacing w:before="240" w:after="240"/>
      </w:pPr>
      <w:r>
        <w:t>A structured process that allows governance structures to evolve gradually over time.</w:t>
      </w:r>
    </w:p>
    <w:p w14:paraId="68FAA1AE" w14:textId="77777777" w:rsidR="00C02B03" w:rsidRDefault="00C624CC">
      <w:pPr>
        <w:pStyle w:val="Heading3"/>
        <w:keepNext w:val="0"/>
        <w:keepLines w:val="0"/>
        <w:rPr>
          <w:color w:val="000000"/>
          <w:sz w:val="26"/>
          <w:szCs w:val="26"/>
        </w:rPr>
      </w:pPr>
      <w:bookmarkStart w:id="398" w:name="_jrkxpckgdb1j" w:colFirst="0" w:colLast="0"/>
      <w:bookmarkEnd w:id="398"/>
      <w:r>
        <w:rPr>
          <w:color w:val="000000"/>
          <w:sz w:val="26"/>
          <w:szCs w:val="26"/>
        </w:rPr>
        <w:t>System Replacement</w:t>
      </w:r>
    </w:p>
    <w:p w14:paraId="7219865F" w14:textId="77777777" w:rsidR="00C02B03" w:rsidRDefault="00C624CC">
      <w:pPr>
        <w:spacing w:before="240" w:after="240"/>
      </w:pPr>
      <w:r>
        <w:t>A mechanism that allows a superior governance system to replace the existing system.</w:t>
      </w:r>
    </w:p>
    <w:p w14:paraId="5844D582" w14:textId="77777777" w:rsidR="00C02B03" w:rsidRDefault="00C624CC">
      <w:pPr>
        <w:pStyle w:val="Heading3"/>
        <w:keepNext w:val="0"/>
        <w:keepLines w:val="0"/>
        <w:rPr>
          <w:color w:val="000000"/>
          <w:sz w:val="26"/>
          <w:szCs w:val="26"/>
        </w:rPr>
      </w:pPr>
      <w:bookmarkStart w:id="399" w:name="_1bw1sp1i6wsf" w:colFirst="0" w:colLast="0"/>
      <w:bookmarkEnd w:id="399"/>
      <w:r>
        <w:rPr>
          <w:color w:val="000000"/>
          <w:sz w:val="26"/>
          <w:szCs w:val="26"/>
        </w:rPr>
        <w:t>Node Exit</w:t>
      </w:r>
    </w:p>
    <w:p w14:paraId="63BFC4C0" w14:textId="77777777" w:rsidR="00C02B03" w:rsidRDefault="00C624CC">
      <w:pPr>
        <w:spacing w:before="240" w:after="240"/>
      </w:pPr>
      <w:r>
        <w:t>A voluntary mechanism that allows nodes to leave the civilizational network.</w:t>
      </w:r>
    </w:p>
    <w:p w14:paraId="4EEBE280" w14:textId="77777777" w:rsidR="00C02B03" w:rsidRDefault="00C624CC">
      <w:pPr>
        <w:pStyle w:val="Heading3"/>
        <w:keepNext w:val="0"/>
        <w:keepLines w:val="0"/>
        <w:rPr>
          <w:color w:val="000000"/>
          <w:sz w:val="26"/>
          <w:szCs w:val="26"/>
        </w:rPr>
      </w:pPr>
      <w:bookmarkStart w:id="400" w:name="_z390xgxku8j5" w:colFirst="0" w:colLast="0"/>
      <w:bookmarkEnd w:id="400"/>
      <w:r>
        <w:rPr>
          <w:color w:val="000000"/>
          <w:sz w:val="26"/>
          <w:szCs w:val="26"/>
        </w:rPr>
        <w:t>Meta-Compromise Mechanism</w:t>
      </w:r>
    </w:p>
    <w:p w14:paraId="4A5D1FCB" w14:textId="77777777" w:rsidR="00C02B03" w:rsidRDefault="00C624CC">
      <w:pPr>
        <w:spacing w:before="240" w:after="240"/>
      </w:pPr>
      <w:r>
        <w:t>A temporary arbitration framework activated when normal compromise processes fail.</w:t>
      </w:r>
    </w:p>
    <w:p w14:paraId="719979AC" w14:textId="77777777" w:rsidR="00C02B03" w:rsidRDefault="00C624CC">
      <w:pPr>
        <w:pStyle w:val="Heading3"/>
        <w:keepNext w:val="0"/>
        <w:keepLines w:val="0"/>
        <w:rPr>
          <w:color w:val="000000"/>
          <w:sz w:val="26"/>
          <w:szCs w:val="26"/>
        </w:rPr>
      </w:pPr>
      <w:bookmarkStart w:id="401" w:name="_lp0iigcetfrz" w:colFirst="0" w:colLast="0"/>
      <w:bookmarkEnd w:id="401"/>
      <w:r>
        <w:rPr>
          <w:color w:val="000000"/>
          <w:sz w:val="26"/>
          <w:szCs w:val="26"/>
        </w:rPr>
        <w:t>Risk Governance</w:t>
      </w:r>
    </w:p>
    <w:p w14:paraId="27DDADE7" w14:textId="77777777" w:rsidR="00C02B03" w:rsidRDefault="00C624CC">
      <w:pPr>
        <w:spacing w:before="240" w:after="240"/>
      </w:pPr>
      <w:r>
        <w:t>Institutional structures designed to manage civilizational-level risks.</w:t>
      </w:r>
    </w:p>
    <w:p w14:paraId="7E65387A" w14:textId="77777777" w:rsidR="00C02B03" w:rsidRDefault="00C624CC">
      <w:pPr>
        <w:pStyle w:val="Heading3"/>
        <w:keepNext w:val="0"/>
        <w:keepLines w:val="0"/>
        <w:rPr>
          <w:color w:val="000000"/>
          <w:sz w:val="26"/>
          <w:szCs w:val="26"/>
        </w:rPr>
      </w:pPr>
      <w:bookmarkStart w:id="402" w:name="_jdd7wtj9w0t" w:colFirst="0" w:colLast="0"/>
      <w:bookmarkEnd w:id="402"/>
      <w:r>
        <w:rPr>
          <w:color w:val="000000"/>
          <w:sz w:val="26"/>
          <w:szCs w:val="26"/>
        </w:rPr>
        <w:t>Civilizational Risk</w:t>
      </w:r>
    </w:p>
    <w:p w14:paraId="0C349E0E" w14:textId="77777777" w:rsidR="00C02B03" w:rsidRDefault="00C624CC">
      <w:pPr>
        <w:spacing w:before="240" w:after="240"/>
      </w:pPr>
      <w:r>
        <w:t>A threat capable of destabilizing or destroying an entire civilization.</w:t>
      </w:r>
    </w:p>
    <w:p w14:paraId="59A02AC5" w14:textId="77777777" w:rsidR="00C02B03" w:rsidRDefault="00C624CC">
      <w:pPr>
        <w:spacing w:before="240" w:after="240"/>
        <w:rPr>
          <w:b/>
          <w:bCs/>
        </w:rPr>
      </w:pPr>
      <w:r>
        <w:pict w14:anchorId="7AF20824">
          <v:rect id="_x0000_i1303" style="width:0;height:1.5pt" o:hralign="center" o:hrstd="t" o:hr="t" fillcolor="#a0a0a0" stroked="f"/>
        </w:pict>
      </w:r>
    </w:p>
    <w:p w14:paraId="70959D6E" w14:textId="77777777" w:rsidR="00C02B03" w:rsidRDefault="00C624CC">
      <w:pPr>
        <w:pStyle w:val="Heading1"/>
        <w:keepNext w:val="0"/>
        <w:keepLines w:val="0"/>
        <w:rPr>
          <w:sz w:val="46"/>
          <w:szCs w:val="46"/>
        </w:rPr>
      </w:pPr>
      <w:bookmarkStart w:id="403" w:name="_qk7pecgyqdu8" w:colFirst="0" w:colLast="0"/>
      <w:bookmarkEnd w:id="403"/>
      <w:r>
        <w:rPr>
          <w:sz w:val="46"/>
          <w:szCs w:val="46"/>
        </w:rPr>
        <w:t>IV. Resource and Infrastructure Concepts</w:t>
      </w:r>
    </w:p>
    <w:p w14:paraId="36C58B4F" w14:textId="77777777" w:rsidR="00C02B03" w:rsidRDefault="00C624CC">
      <w:pPr>
        <w:pStyle w:val="Heading3"/>
        <w:keepNext w:val="0"/>
        <w:keepLines w:val="0"/>
        <w:rPr>
          <w:color w:val="000000"/>
          <w:sz w:val="26"/>
          <w:szCs w:val="26"/>
        </w:rPr>
      </w:pPr>
      <w:bookmarkStart w:id="404" w:name="_68kk8h7od7da" w:colFirst="0" w:colLast="0"/>
      <w:bookmarkEnd w:id="404"/>
      <w:r>
        <w:rPr>
          <w:color w:val="000000"/>
          <w:sz w:val="26"/>
          <w:szCs w:val="26"/>
        </w:rPr>
        <w:t>Civilizational Guarantee Layer</w:t>
      </w:r>
    </w:p>
    <w:p w14:paraId="537E2366" w14:textId="77777777" w:rsidR="00C02B03" w:rsidRDefault="00C624CC">
      <w:pPr>
        <w:spacing w:before="240" w:after="240"/>
      </w:pPr>
      <w:r>
        <w:t>The foundational resource layer that ensures access to basic survival needs.</w:t>
      </w:r>
    </w:p>
    <w:p w14:paraId="2920E7C2" w14:textId="77777777" w:rsidR="00C02B03" w:rsidRDefault="00C624CC">
      <w:pPr>
        <w:pStyle w:val="Heading3"/>
        <w:keepNext w:val="0"/>
        <w:keepLines w:val="0"/>
        <w:rPr>
          <w:color w:val="000000"/>
          <w:sz w:val="26"/>
          <w:szCs w:val="26"/>
        </w:rPr>
      </w:pPr>
      <w:bookmarkStart w:id="405" w:name="_4c9oegs45v9w" w:colFirst="0" w:colLast="0"/>
      <w:bookmarkEnd w:id="405"/>
      <w:r>
        <w:rPr>
          <w:color w:val="000000"/>
          <w:sz w:val="26"/>
          <w:szCs w:val="26"/>
        </w:rPr>
        <w:t>Personal Resource Sovereignty</w:t>
      </w:r>
    </w:p>
    <w:p w14:paraId="6E67BFEF" w14:textId="77777777" w:rsidR="00C02B03" w:rsidRDefault="00C624CC">
      <w:pPr>
        <w:spacing w:before="240" w:after="240"/>
      </w:pPr>
      <w:r>
        <w:t>A resource structure in which individuals or small communities maintain control over limited productive resources.</w:t>
      </w:r>
    </w:p>
    <w:p w14:paraId="1D3B3873" w14:textId="77777777" w:rsidR="00C02B03" w:rsidRDefault="00C624CC">
      <w:pPr>
        <w:pStyle w:val="Heading3"/>
        <w:keepNext w:val="0"/>
        <w:keepLines w:val="0"/>
        <w:rPr>
          <w:color w:val="000000"/>
          <w:sz w:val="26"/>
          <w:szCs w:val="26"/>
        </w:rPr>
      </w:pPr>
      <w:bookmarkStart w:id="406" w:name="_3dqtaaff123h" w:colFirst="0" w:colLast="0"/>
      <w:bookmarkEnd w:id="406"/>
      <w:r>
        <w:rPr>
          <w:color w:val="000000"/>
          <w:sz w:val="26"/>
          <w:szCs w:val="26"/>
        </w:rPr>
        <w:t>Human Knowledge Vault</w:t>
      </w:r>
    </w:p>
    <w:p w14:paraId="03F15ABD" w14:textId="77777777" w:rsidR="00C02B03" w:rsidRDefault="00C624CC">
      <w:pPr>
        <w:spacing w:before="240" w:after="240"/>
      </w:pPr>
      <w:r>
        <w:t>A distributed archive designed to preserve civilizational knowledge.</w:t>
      </w:r>
    </w:p>
    <w:p w14:paraId="5D32B8A9" w14:textId="77777777" w:rsidR="00C02B03" w:rsidRDefault="00C624CC">
      <w:pPr>
        <w:pStyle w:val="Heading3"/>
        <w:keepNext w:val="0"/>
        <w:keepLines w:val="0"/>
        <w:rPr>
          <w:color w:val="000000"/>
          <w:sz w:val="26"/>
          <w:szCs w:val="26"/>
        </w:rPr>
      </w:pPr>
      <w:bookmarkStart w:id="407" w:name="_67zpbr88gdbp" w:colFirst="0" w:colLast="0"/>
      <w:bookmarkEnd w:id="407"/>
      <w:r>
        <w:rPr>
          <w:color w:val="000000"/>
          <w:sz w:val="26"/>
          <w:szCs w:val="26"/>
        </w:rPr>
        <w:t>Knowledge Audit Chain</w:t>
      </w:r>
    </w:p>
    <w:p w14:paraId="7DE3077A" w14:textId="77777777" w:rsidR="00C02B03" w:rsidRDefault="00C624CC">
      <w:pPr>
        <w:spacing w:before="240" w:after="240"/>
      </w:pPr>
      <w:r>
        <w:t>A verification system designed to maintain the integrity and authenticity of stored knowledge.</w:t>
      </w:r>
    </w:p>
    <w:p w14:paraId="09A2DC98" w14:textId="77777777" w:rsidR="00C02B03" w:rsidRDefault="00C624CC">
      <w:pPr>
        <w:pStyle w:val="Heading3"/>
        <w:keepNext w:val="0"/>
        <w:keepLines w:val="0"/>
        <w:rPr>
          <w:color w:val="000000"/>
          <w:sz w:val="26"/>
          <w:szCs w:val="26"/>
        </w:rPr>
      </w:pPr>
      <w:bookmarkStart w:id="408" w:name="_80sd2egoa9a1" w:colFirst="0" w:colLast="0"/>
      <w:bookmarkEnd w:id="408"/>
      <w:r>
        <w:rPr>
          <w:color w:val="000000"/>
          <w:sz w:val="26"/>
          <w:szCs w:val="26"/>
        </w:rPr>
        <w:t>Technological Resilience</w:t>
      </w:r>
    </w:p>
    <w:p w14:paraId="47F55DB4" w14:textId="77777777" w:rsidR="00C02B03" w:rsidRDefault="00C624CC">
      <w:pPr>
        <w:spacing w:before="240" w:after="240"/>
      </w:pPr>
      <w:r>
        <w:t>The ability of a civilization to maintain operational continuity across different technological levels.</w:t>
      </w:r>
    </w:p>
    <w:p w14:paraId="2B189BDB" w14:textId="77777777" w:rsidR="00C02B03" w:rsidRDefault="00C624CC">
      <w:pPr>
        <w:spacing w:before="240" w:after="240"/>
        <w:rPr>
          <w:b/>
          <w:bCs/>
        </w:rPr>
      </w:pPr>
      <w:r>
        <w:pict w14:anchorId="322F39A7">
          <v:rect id="_x0000_i1304" style="width:0;height:1.5pt" o:hralign="center" o:hrstd="t" o:hr="t" fillcolor="#a0a0a0" stroked="f"/>
        </w:pict>
      </w:r>
    </w:p>
    <w:p w14:paraId="6A1FF5C0" w14:textId="77777777" w:rsidR="00C02B03" w:rsidRDefault="00C624CC">
      <w:pPr>
        <w:pStyle w:val="Heading1"/>
        <w:keepNext w:val="0"/>
        <w:keepLines w:val="0"/>
        <w:rPr>
          <w:sz w:val="46"/>
          <w:szCs w:val="46"/>
        </w:rPr>
      </w:pPr>
      <w:bookmarkStart w:id="409" w:name="_k635owqcxeie" w:colFirst="0" w:colLast="0"/>
      <w:bookmarkEnd w:id="409"/>
      <w:r>
        <w:rPr>
          <w:sz w:val="46"/>
          <w:szCs w:val="46"/>
        </w:rPr>
        <w:t>V. Philosophical Framework</w:t>
      </w:r>
    </w:p>
    <w:p w14:paraId="6723B4BE" w14:textId="77777777" w:rsidR="00C02B03" w:rsidRDefault="00C624CC">
      <w:pPr>
        <w:pStyle w:val="Heading3"/>
        <w:keepNext w:val="0"/>
        <w:keepLines w:val="0"/>
        <w:rPr>
          <w:color w:val="000000"/>
          <w:sz w:val="26"/>
          <w:szCs w:val="26"/>
        </w:rPr>
      </w:pPr>
      <w:bookmarkStart w:id="410" w:name="_aza1ml800j18" w:colFirst="0" w:colLast="0"/>
      <w:bookmarkEnd w:id="410"/>
      <w:r>
        <w:rPr>
          <w:rFonts w:ascii="Arial Unicode MS" w:eastAsia="Arial Unicode MS" w:hAnsi="Arial Unicode MS" w:cs="Arial Unicode MS"/>
          <w:color w:val="000000"/>
          <w:sz w:val="26"/>
          <w:szCs w:val="26"/>
        </w:rPr>
        <w:t>Unification Method (</w:t>
      </w:r>
      <w:r>
        <w:rPr>
          <w:rFonts w:ascii="Arial Unicode MS" w:eastAsia="Arial Unicode MS" w:hAnsi="Arial Unicode MS" w:cs="Arial Unicode MS"/>
          <w:color w:val="000000"/>
          <w:sz w:val="26"/>
          <w:szCs w:val="26"/>
        </w:rPr>
        <w:t>归一法</w:t>
      </w:r>
      <w:r>
        <w:rPr>
          <w:rFonts w:ascii="Arial Unicode MS" w:eastAsia="Arial Unicode MS" w:hAnsi="Arial Unicode MS" w:cs="Arial Unicode MS"/>
          <w:color w:val="000000"/>
          <w:sz w:val="26"/>
          <w:szCs w:val="26"/>
        </w:rPr>
        <w:t xml:space="preserve"> / Gui Yi Fa)</w:t>
      </w:r>
    </w:p>
    <w:p w14:paraId="5FD9CFBD" w14:textId="77777777" w:rsidR="00C02B03" w:rsidRDefault="00C624CC">
      <w:pPr>
        <w:spacing w:before="240" w:after="240"/>
      </w:pPr>
      <w:r>
        <w:t>A conceptual framework that interprets political conflicts as problems of institutional and system design.</w:t>
      </w:r>
    </w:p>
    <w:p w14:paraId="42036305" w14:textId="77777777" w:rsidR="00C02B03" w:rsidRDefault="00C624CC">
      <w:pPr>
        <w:pStyle w:val="Heading3"/>
        <w:keepNext w:val="0"/>
        <w:keepLines w:val="0"/>
        <w:rPr>
          <w:color w:val="000000"/>
          <w:sz w:val="26"/>
          <w:szCs w:val="26"/>
        </w:rPr>
      </w:pPr>
      <w:bookmarkStart w:id="411" w:name="_spnsozuh8rqq" w:colFirst="0" w:colLast="0"/>
      <w:bookmarkEnd w:id="411"/>
      <w:r>
        <w:rPr>
          <w:color w:val="000000"/>
          <w:sz w:val="26"/>
          <w:szCs w:val="26"/>
        </w:rPr>
        <w:t>Structural Unification</w:t>
      </w:r>
    </w:p>
    <w:p w14:paraId="16FA9D19" w14:textId="77777777" w:rsidR="00C02B03" w:rsidRDefault="00C624CC">
      <w:pPr>
        <w:spacing w:before="240" w:after="240"/>
      </w:pPr>
      <w:r>
        <w:t>A method of resolving conflicts through structural arrangements such as spatial, temporal, or hierarchical allocation.</w:t>
      </w:r>
    </w:p>
    <w:p w14:paraId="2769793D" w14:textId="77777777" w:rsidR="00C02B03" w:rsidRDefault="00C624CC">
      <w:pPr>
        <w:pStyle w:val="Heading3"/>
        <w:keepNext w:val="0"/>
        <w:keepLines w:val="0"/>
        <w:rPr>
          <w:color w:val="000000"/>
          <w:sz w:val="26"/>
          <w:szCs w:val="26"/>
        </w:rPr>
      </w:pPr>
      <w:bookmarkStart w:id="412" w:name="_gc7ctuhxqtd" w:colFirst="0" w:colLast="0"/>
      <w:bookmarkEnd w:id="412"/>
      <w:r>
        <w:rPr>
          <w:color w:val="000000"/>
          <w:sz w:val="26"/>
          <w:szCs w:val="26"/>
        </w:rPr>
        <w:t>Compromise Principle</w:t>
      </w:r>
    </w:p>
    <w:p w14:paraId="145CD2A2" w14:textId="77777777" w:rsidR="00C02B03" w:rsidRDefault="00C624CC">
      <w:pPr>
        <w:spacing w:before="240" w:after="240"/>
      </w:pPr>
      <w:r>
        <w:t>The principle that long-term civilizational stability requires the continuous operation of compromise mechanisms.</w:t>
      </w:r>
    </w:p>
    <w:p w14:paraId="4809508A" w14:textId="77777777" w:rsidR="00C02B03" w:rsidRDefault="00C02B03">
      <w:pPr>
        <w:spacing w:before="240" w:after="240"/>
        <w:rPr>
          <w:b/>
          <w:bCs/>
        </w:rPr>
      </w:pPr>
    </w:p>
    <w:p w14:paraId="2863A71C" w14:textId="77777777" w:rsidR="00C02B03" w:rsidRDefault="00C624CC">
      <w:pPr>
        <w:pStyle w:val="Heading1"/>
        <w:keepNext w:val="0"/>
        <w:keepLines w:val="0"/>
        <w:rPr>
          <w:sz w:val="46"/>
          <w:szCs w:val="46"/>
        </w:rPr>
      </w:pPr>
      <w:bookmarkStart w:id="413" w:name="_ehsnxnv4p95" w:colFirst="0" w:colLast="0"/>
      <w:bookmarkEnd w:id="413"/>
      <w:r>
        <w:rPr>
          <w:sz w:val="46"/>
          <w:szCs w:val="46"/>
        </w:rPr>
        <w:t>Appendix D — SOE Versioning Protocol</w:t>
      </w:r>
    </w:p>
    <w:p w14:paraId="120EA302" w14:textId="77777777" w:rsidR="00C02B03" w:rsidRDefault="00C624CC">
      <w:pPr>
        <w:pStyle w:val="Heading2"/>
        <w:keepNext w:val="0"/>
        <w:keepLines w:val="0"/>
        <w:spacing w:after="80"/>
        <w:rPr>
          <w:sz w:val="34"/>
          <w:szCs w:val="34"/>
        </w:rPr>
      </w:pPr>
      <w:bookmarkStart w:id="414" w:name="_tparrr1hckhw" w:colFirst="0" w:colLast="0"/>
      <w:bookmarkEnd w:id="414"/>
      <w:r>
        <w:rPr>
          <w:sz w:val="34"/>
          <w:szCs w:val="34"/>
        </w:rPr>
        <w:t>D.1 Purpose</w:t>
      </w:r>
    </w:p>
    <w:p w14:paraId="5690424A" w14:textId="77777777" w:rsidR="00C02B03" w:rsidRDefault="00C624CC">
      <w:pPr>
        <w:spacing w:before="240" w:after="240"/>
        <w:rPr>
          <w:b/>
          <w:bCs/>
        </w:rPr>
      </w:pPr>
      <w:r>
        <w:rPr>
          <w:b/>
          <w:bCs/>
        </w:rPr>
        <w:t>The System of Eternity (SOE) is an open institutional framework designed for the long-term evolution of civilization.</w:t>
      </w:r>
    </w:p>
    <w:p w14:paraId="774C046B" w14:textId="77777777" w:rsidR="00C02B03" w:rsidRDefault="00C624CC">
      <w:pPr>
        <w:spacing w:before="240" w:after="240"/>
      </w:pPr>
      <w:r>
        <w:t>Because civilizational environments, technological conditions, and social structures continuously change, SOE cannot be finalized in a single design phase.</w:t>
      </w:r>
    </w:p>
    <w:p w14:paraId="3A528085" w14:textId="77777777" w:rsidR="00C02B03" w:rsidRDefault="00C624CC">
      <w:pPr>
        <w:spacing w:before="240" w:after="240"/>
      </w:pPr>
      <w:r>
        <w:t>Therefore, the system adopts a Versioned Evolution Model, allowing institutional structures to improve through continuous auditing and iterative refinement.</w:t>
      </w:r>
    </w:p>
    <w:p w14:paraId="0A194DB4" w14:textId="77777777" w:rsidR="00C02B03" w:rsidRDefault="00C624CC">
      <w:pPr>
        <w:spacing w:before="240" w:after="240"/>
      </w:pPr>
      <w:r>
        <w:t>The objectives of the Versioning Protocol include:</w:t>
      </w:r>
    </w:p>
    <w:p w14:paraId="07C6AEA3" w14:textId="77777777" w:rsidR="00C02B03" w:rsidRDefault="00C624CC">
      <w:pPr>
        <w:numPr>
          <w:ilvl w:val="0"/>
          <w:numId w:val="274"/>
        </w:numPr>
        <w:spacing w:before="240" w:after="0"/>
      </w:pPr>
      <w:r>
        <w:t>preventing the design process from falling into endless discussion loops</w:t>
      </w:r>
      <w:r>
        <w:br/>
      </w:r>
    </w:p>
    <w:p w14:paraId="6C265830" w14:textId="77777777" w:rsidR="00C02B03" w:rsidRDefault="00C624CC">
      <w:pPr>
        <w:numPr>
          <w:ilvl w:val="0"/>
          <w:numId w:val="274"/>
        </w:numPr>
        <w:spacing w:after="0"/>
      </w:pPr>
      <w:r>
        <w:t>providing a stable rhythm for institutional improvement</w:t>
      </w:r>
      <w:r>
        <w:br/>
      </w:r>
    </w:p>
    <w:p w14:paraId="16121364" w14:textId="77777777" w:rsidR="00C02B03" w:rsidRDefault="00C624CC">
      <w:pPr>
        <w:numPr>
          <w:ilvl w:val="0"/>
          <w:numId w:val="274"/>
        </w:numPr>
        <w:spacing w:after="240"/>
      </w:pPr>
      <w:r>
        <w:t>ensuring the system gradually improves through continuous auditing</w:t>
      </w:r>
      <w:r>
        <w:br/>
      </w:r>
    </w:p>
    <w:p w14:paraId="4E7E90CF" w14:textId="77777777" w:rsidR="00C02B03" w:rsidRDefault="00C624CC">
      <w:pPr>
        <w:spacing w:before="240" w:after="240"/>
        <w:rPr>
          <w:b/>
          <w:bCs/>
        </w:rPr>
      </w:pPr>
      <w:r>
        <w:pict w14:anchorId="58C376C9">
          <v:rect id="_x0000_i1305" style="width:0;height:1.5pt" o:hralign="center" o:hrstd="t" o:hr="t" fillcolor="#a0a0a0" stroked="f"/>
        </w:pict>
      </w:r>
    </w:p>
    <w:p w14:paraId="688638DA" w14:textId="77777777" w:rsidR="00C02B03" w:rsidRDefault="00C624CC">
      <w:pPr>
        <w:pStyle w:val="Heading2"/>
        <w:keepNext w:val="0"/>
        <w:keepLines w:val="0"/>
        <w:spacing w:after="80"/>
        <w:rPr>
          <w:sz w:val="34"/>
          <w:szCs w:val="34"/>
        </w:rPr>
      </w:pPr>
      <w:bookmarkStart w:id="415" w:name="_i6l4w9sbcid8" w:colFirst="0" w:colLast="0"/>
      <w:bookmarkEnd w:id="415"/>
      <w:r>
        <w:rPr>
          <w:sz w:val="34"/>
          <w:szCs w:val="34"/>
        </w:rPr>
        <w:t>D.2 Version Levels</w:t>
      </w:r>
    </w:p>
    <w:p w14:paraId="003FF35E" w14:textId="77777777" w:rsidR="00C02B03" w:rsidRDefault="00C624CC">
      <w:pPr>
        <w:spacing w:before="240" w:after="240"/>
        <w:rPr>
          <w:b/>
          <w:bCs/>
        </w:rPr>
      </w:pPr>
      <w:r>
        <w:rPr>
          <w:b/>
          <w:bCs/>
        </w:rPr>
        <w:t>SOE adopts a three-tier version structure.</w:t>
      </w:r>
    </w:p>
    <w:p w14:paraId="30680D67" w14:textId="77777777" w:rsidR="00C02B03" w:rsidRDefault="00C624CC">
      <w:pPr>
        <w:pStyle w:val="Heading3"/>
        <w:keepNext w:val="0"/>
        <w:keepLines w:val="0"/>
        <w:rPr>
          <w:color w:val="000000"/>
          <w:sz w:val="26"/>
          <w:szCs w:val="26"/>
        </w:rPr>
      </w:pPr>
      <w:bookmarkStart w:id="416" w:name="_tl2bh3axefgl" w:colFirst="0" w:colLast="0"/>
      <w:bookmarkEnd w:id="416"/>
      <w:r>
        <w:rPr>
          <w:color w:val="000000"/>
          <w:sz w:val="26"/>
          <w:szCs w:val="26"/>
        </w:rPr>
        <w:t>1. Major Version</w:t>
      </w:r>
    </w:p>
    <w:p w14:paraId="22D7015D" w14:textId="77777777" w:rsidR="00C02B03" w:rsidRDefault="00C624CC">
      <w:pPr>
        <w:spacing w:before="240" w:after="240"/>
      </w:pPr>
      <w:r>
        <w:t>A Major Version represents significant changes to the civilizational architecture, such as:</w:t>
      </w:r>
    </w:p>
    <w:p w14:paraId="2D5BFF97" w14:textId="77777777" w:rsidR="00C02B03" w:rsidRDefault="00C624CC">
      <w:pPr>
        <w:numPr>
          <w:ilvl w:val="0"/>
          <w:numId w:val="275"/>
        </w:numPr>
        <w:spacing w:before="240" w:after="0"/>
      </w:pPr>
      <w:r>
        <w:t>introduction of new governance layers</w:t>
      </w:r>
      <w:r>
        <w:br/>
      </w:r>
    </w:p>
    <w:p w14:paraId="3D68FD2D" w14:textId="77777777" w:rsidR="00C02B03" w:rsidRDefault="00C624CC">
      <w:pPr>
        <w:numPr>
          <w:ilvl w:val="0"/>
          <w:numId w:val="275"/>
        </w:numPr>
        <w:spacing w:after="0"/>
      </w:pPr>
      <w:r>
        <w:t>modification of core principles</w:t>
      </w:r>
      <w:r>
        <w:br/>
      </w:r>
    </w:p>
    <w:p w14:paraId="7FC57F76" w14:textId="77777777" w:rsidR="00C02B03" w:rsidRDefault="00C624CC">
      <w:pPr>
        <w:numPr>
          <w:ilvl w:val="0"/>
          <w:numId w:val="275"/>
        </w:numPr>
        <w:spacing w:after="240"/>
      </w:pPr>
      <w:r>
        <w:t>major restructuring of the resource system</w:t>
      </w:r>
      <w:r>
        <w:br/>
      </w:r>
    </w:p>
    <w:p w14:paraId="56B7C315" w14:textId="77777777" w:rsidR="00C02B03" w:rsidRDefault="00C624CC">
      <w:pPr>
        <w:spacing w:before="240" w:after="240"/>
      </w:pPr>
      <w:r>
        <w:t>Examples:</w:t>
      </w:r>
    </w:p>
    <w:p w14:paraId="62C3E826" w14:textId="77777777" w:rsidR="00C02B03" w:rsidRDefault="00C624CC">
      <w:pPr>
        <w:numPr>
          <w:ilvl w:val="0"/>
          <w:numId w:val="276"/>
        </w:numPr>
        <w:spacing w:before="240" w:after="0"/>
      </w:pPr>
      <w:r>
        <w:t>SOE v1.0</w:t>
      </w:r>
      <w:r>
        <w:br/>
      </w:r>
    </w:p>
    <w:p w14:paraId="10ADECBF" w14:textId="77777777" w:rsidR="00C02B03" w:rsidRDefault="00C624CC">
      <w:pPr>
        <w:numPr>
          <w:ilvl w:val="0"/>
          <w:numId w:val="276"/>
        </w:numPr>
        <w:spacing w:after="240"/>
      </w:pPr>
      <w:r>
        <w:t>SOE v2.0</w:t>
      </w:r>
      <w:r>
        <w:br/>
      </w:r>
    </w:p>
    <w:p w14:paraId="7B602749" w14:textId="77777777" w:rsidR="00C02B03" w:rsidRDefault="00C624CC">
      <w:pPr>
        <w:spacing w:before="240" w:after="240"/>
        <w:rPr>
          <w:b/>
          <w:bCs/>
        </w:rPr>
      </w:pPr>
      <w:r>
        <w:rPr>
          <w:b/>
          <w:bCs/>
        </w:rPr>
        <w:t>Major versions typically require long-term auditing and broad civilizational discussion.</w:t>
      </w:r>
    </w:p>
    <w:p w14:paraId="32D01BCC" w14:textId="77777777" w:rsidR="00C02B03" w:rsidRDefault="00C624CC">
      <w:pPr>
        <w:spacing w:before="240" w:after="240"/>
        <w:rPr>
          <w:b/>
          <w:bCs/>
        </w:rPr>
      </w:pPr>
      <w:r>
        <w:pict w14:anchorId="5DB0E2EC">
          <v:rect id="_x0000_i1306" style="width:0;height:1.5pt" o:hralign="center" o:hrstd="t" o:hr="t" fillcolor="#a0a0a0" stroked="f"/>
        </w:pict>
      </w:r>
    </w:p>
    <w:p w14:paraId="74C739BF" w14:textId="77777777" w:rsidR="00C02B03" w:rsidRDefault="00C624CC">
      <w:pPr>
        <w:pStyle w:val="Heading3"/>
        <w:keepNext w:val="0"/>
        <w:keepLines w:val="0"/>
        <w:rPr>
          <w:color w:val="000000"/>
          <w:sz w:val="26"/>
          <w:szCs w:val="26"/>
        </w:rPr>
      </w:pPr>
      <w:bookmarkStart w:id="417" w:name="_cfm38o22r8nc" w:colFirst="0" w:colLast="0"/>
      <w:bookmarkEnd w:id="417"/>
      <w:r>
        <w:rPr>
          <w:color w:val="000000"/>
          <w:sz w:val="26"/>
          <w:szCs w:val="26"/>
        </w:rPr>
        <w:t>2. Minor Version</w:t>
      </w:r>
    </w:p>
    <w:p w14:paraId="19FF5005" w14:textId="77777777" w:rsidR="00C02B03" w:rsidRDefault="00C624CC">
      <w:pPr>
        <w:spacing w:before="240" w:after="240"/>
        <w:rPr>
          <w:b/>
          <w:bCs/>
        </w:rPr>
      </w:pPr>
      <w:r>
        <w:rPr>
          <w:b/>
          <w:bCs/>
        </w:rPr>
        <w:t>A Minor Version records structural expansions after the architecture has stabilized, such as:</w:t>
      </w:r>
    </w:p>
    <w:p w14:paraId="72AD9E90" w14:textId="77777777" w:rsidR="00C02B03" w:rsidRDefault="00C624CC">
      <w:pPr>
        <w:numPr>
          <w:ilvl w:val="0"/>
          <w:numId w:val="277"/>
        </w:numPr>
        <w:spacing w:before="240" w:after="0"/>
      </w:pPr>
      <w:r>
        <w:t>new governance protocols</w:t>
      </w:r>
      <w:r>
        <w:br/>
      </w:r>
    </w:p>
    <w:p w14:paraId="09A8F6D9" w14:textId="77777777" w:rsidR="00C02B03" w:rsidRDefault="00C624CC">
      <w:pPr>
        <w:numPr>
          <w:ilvl w:val="0"/>
          <w:numId w:val="277"/>
        </w:numPr>
        <w:spacing w:after="0"/>
      </w:pPr>
      <w:r>
        <w:t>additional institutional modules</w:t>
      </w:r>
      <w:r>
        <w:br/>
      </w:r>
    </w:p>
    <w:p w14:paraId="3212921D" w14:textId="77777777" w:rsidR="00C02B03" w:rsidRDefault="00C624CC">
      <w:pPr>
        <w:numPr>
          <w:ilvl w:val="0"/>
          <w:numId w:val="277"/>
        </w:numPr>
        <w:spacing w:after="240"/>
      </w:pPr>
      <w:r>
        <w:t>new security mechanisms</w:t>
      </w:r>
      <w:r>
        <w:br/>
      </w:r>
    </w:p>
    <w:p w14:paraId="0D7C2D9E" w14:textId="77777777" w:rsidR="00C02B03" w:rsidRDefault="00C624CC">
      <w:pPr>
        <w:spacing w:before="240" w:after="240"/>
      </w:pPr>
      <w:r>
        <w:t>Examples:</w:t>
      </w:r>
    </w:p>
    <w:p w14:paraId="6FEEBA05" w14:textId="77777777" w:rsidR="00C02B03" w:rsidRDefault="00C624CC">
      <w:pPr>
        <w:numPr>
          <w:ilvl w:val="0"/>
          <w:numId w:val="278"/>
        </w:numPr>
        <w:spacing w:before="240" w:after="0"/>
      </w:pPr>
      <w:r>
        <w:t>SOE v0.8</w:t>
      </w:r>
      <w:r>
        <w:br/>
      </w:r>
    </w:p>
    <w:p w14:paraId="346357CA" w14:textId="77777777" w:rsidR="00C02B03" w:rsidRDefault="00C624CC">
      <w:pPr>
        <w:numPr>
          <w:ilvl w:val="0"/>
          <w:numId w:val="278"/>
        </w:numPr>
        <w:spacing w:after="0"/>
      </w:pPr>
      <w:r>
        <w:t>SOE v0.9</w:t>
      </w:r>
      <w:r>
        <w:br/>
      </w:r>
    </w:p>
    <w:p w14:paraId="622BB187" w14:textId="77777777" w:rsidR="00C02B03" w:rsidRDefault="00C624CC">
      <w:pPr>
        <w:numPr>
          <w:ilvl w:val="0"/>
          <w:numId w:val="278"/>
        </w:numPr>
        <w:spacing w:after="240"/>
      </w:pPr>
      <w:r>
        <w:t>SOE v1.1</w:t>
      </w:r>
      <w:r>
        <w:br/>
      </w:r>
    </w:p>
    <w:p w14:paraId="41467D62" w14:textId="77777777" w:rsidR="00C02B03" w:rsidRDefault="00C624CC">
      <w:pPr>
        <w:spacing w:before="240" w:after="240"/>
      </w:pPr>
      <w:r>
        <w:t>Minor versions represent the most common form of system updates.</w:t>
      </w:r>
    </w:p>
    <w:p w14:paraId="4844DD50" w14:textId="77777777" w:rsidR="00C02B03" w:rsidRDefault="00C624CC">
      <w:pPr>
        <w:spacing w:before="240" w:after="240"/>
        <w:rPr>
          <w:b/>
          <w:bCs/>
        </w:rPr>
      </w:pPr>
      <w:r>
        <w:pict w14:anchorId="65FE52C5">
          <v:rect id="_x0000_i1307" style="width:0;height:1.5pt" o:hralign="center" o:hrstd="t" o:hr="t" fillcolor="#a0a0a0" stroked="f"/>
        </w:pict>
      </w:r>
    </w:p>
    <w:p w14:paraId="14EB0F32" w14:textId="77777777" w:rsidR="00C02B03" w:rsidRDefault="00C624CC">
      <w:pPr>
        <w:pStyle w:val="Heading3"/>
        <w:keepNext w:val="0"/>
        <w:keepLines w:val="0"/>
        <w:rPr>
          <w:color w:val="000000"/>
          <w:sz w:val="26"/>
          <w:szCs w:val="26"/>
        </w:rPr>
      </w:pPr>
      <w:bookmarkStart w:id="418" w:name="_mt4kl5f6maej" w:colFirst="0" w:colLast="0"/>
      <w:bookmarkEnd w:id="418"/>
      <w:r>
        <w:rPr>
          <w:color w:val="000000"/>
          <w:sz w:val="26"/>
          <w:szCs w:val="26"/>
        </w:rPr>
        <w:t>3. Patch Version</w:t>
      </w:r>
    </w:p>
    <w:p w14:paraId="18B2AF6F" w14:textId="77777777" w:rsidR="00C02B03" w:rsidRDefault="00C624CC">
      <w:pPr>
        <w:spacing w:before="240" w:after="240"/>
        <w:rPr>
          <w:b/>
          <w:bCs/>
        </w:rPr>
      </w:pPr>
      <w:r>
        <w:rPr>
          <w:b/>
          <w:bCs/>
        </w:rPr>
        <w:t>A Patch Version addresses implementation-level issues, such as:</w:t>
      </w:r>
    </w:p>
    <w:p w14:paraId="1A00E6A1" w14:textId="77777777" w:rsidR="00C02B03" w:rsidRDefault="00C624CC">
      <w:pPr>
        <w:numPr>
          <w:ilvl w:val="0"/>
          <w:numId w:val="279"/>
        </w:numPr>
        <w:spacing w:before="240" w:after="0"/>
      </w:pPr>
      <w:r>
        <w:t>improvements to protocol details</w:t>
      </w:r>
      <w:r>
        <w:br/>
      </w:r>
    </w:p>
    <w:p w14:paraId="2F9C75E5" w14:textId="77777777" w:rsidR="00C02B03" w:rsidRDefault="00C624CC">
      <w:pPr>
        <w:numPr>
          <w:ilvl w:val="0"/>
          <w:numId w:val="279"/>
        </w:numPr>
        <w:spacing w:after="0"/>
      </w:pPr>
      <w:r>
        <w:t>security patches</w:t>
      </w:r>
      <w:r>
        <w:br/>
      </w:r>
    </w:p>
    <w:p w14:paraId="2063B001" w14:textId="77777777" w:rsidR="00C02B03" w:rsidRDefault="00C624CC">
      <w:pPr>
        <w:numPr>
          <w:ilvl w:val="0"/>
          <w:numId w:val="279"/>
        </w:numPr>
        <w:spacing w:after="240"/>
      </w:pPr>
      <w:r>
        <w:t>optimization of operational rules</w:t>
      </w:r>
      <w:r>
        <w:br/>
      </w:r>
    </w:p>
    <w:p w14:paraId="2B63D9BA" w14:textId="77777777" w:rsidR="00C02B03" w:rsidRDefault="00C624CC">
      <w:pPr>
        <w:spacing w:before="240" w:after="240"/>
      </w:pPr>
      <w:r>
        <w:t>Examples:</w:t>
      </w:r>
    </w:p>
    <w:p w14:paraId="30A4735D" w14:textId="77777777" w:rsidR="00C02B03" w:rsidRDefault="00C624CC">
      <w:pPr>
        <w:numPr>
          <w:ilvl w:val="0"/>
          <w:numId w:val="280"/>
        </w:numPr>
        <w:spacing w:before="240" w:after="0"/>
      </w:pPr>
      <w:r>
        <w:t>SOE v0.8.1</w:t>
      </w:r>
      <w:r>
        <w:br/>
      </w:r>
    </w:p>
    <w:p w14:paraId="2FEA7281" w14:textId="77777777" w:rsidR="00C02B03" w:rsidRDefault="00C624CC">
      <w:pPr>
        <w:numPr>
          <w:ilvl w:val="0"/>
          <w:numId w:val="280"/>
        </w:numPr>
        <w:spacing w:after="240"/>
      </w:pPr>
      <w:r>
        <w:t>SOE v0.8.2</w:t>
      </w:r>
      <w:r>
        <w:br/>
      </w:r>
    </w:p>
    <w:p w14:paraId="50378FC9" w14:textId="77777777" w:rsidR="00C02B03" w:rsidRDefault="00C624CC">
      <w:pPr>
        <w:spacing w:before="240" w:after="240"/>
      </w:pPr>
      <w:r>
        <w:t>These updates do not alter the system’s architectural structure.</w:t>
      </w:r>
    </w:p>
    <w:p w14:paraId="7E93F273" w14:textId="77777777" w:rsidR="00C02B03" w:rsidRDefault="00C624CC">
      <w:pPr>
        <w:spacing w:before="240" w:after="240"/>
        <w:rPr>
          <w:b/>
          <w:bCs/>
        </w:rPr>
      </w:pPr>
      <w:r>
        <w:pict w14:anchorId="68BA4401">
          <v:rect id="_x0000_i1308" style="width:0;height:1.5pt" o:hralign="center" o:hrstd="t" o:hr="t" fillcolor="#a0a0a0" stroked="f"/>
        </w:pict>
      </w:r>
    </w:p>
    <w:p w14:paraId="0CC91D37" w14:textId="77777777" w:rsidR="00C02B03" w:rsidRDefault="00C624CC">
      <w:pPr>
        <w:pStyle w:val="Heading2"/>
        <w:keepNext w:val="0"/>
        <w:keepLines w:val="0"/>
        <w:spacing w:after="80"/>
        <w:rPr>
          <w:sz w:val="34"/>
          <w:szCs w:val="34"/>
        </w:rPr>
      </w:pPr>
      <w:bookmarkStart w:id="419" w:name="_a1z34epoo0f1" w:colFirst="0" w:colLast="0"/>
      <w:bookmarkEnd w:id="419"/>
      <w:r>
        <w:rPr>
          <w:sz w:val="34"/>
          <w:szCs w:val="34"/>
        </w:rPr>
        <w:t>D.3 Architectural Stability Criteria</w:t>
      </w:r>
    </w:p>
    <w:p w14:paraId="1A728F24" w14:textId="77777777" w:rsidR="00C02B03" w:rsidRDefault="00C624CC">
      <w:pPr>
        <w:spacing w:before="240" w:after="240"/>
        <w:rPr>
          <w:b/>
          <w:bCs/>
        </w:rPr>
      </w:pPr>
      <w:r>
        <w:rPr>
          <w:b/>
          <w:bCs/>
        </w:rPr>
        <w:t>SOE may be considered an architecturally stable version when the following conditions are met:</w:t>
      </w:r>
    </w:p>
    <w:p w14:paraId="37EA087C" w14:textId="77777777" w:rsidR="00C02B03" w:rsidRDefault="00C624CC">
      <w:pPr>
        <w:numPr>
          <w:ilvl w:val="0"/>
          <w:numId w:val="281"/>
        </w:numPr>
        <w:spacing w:before="240" w:after="0"/>
      </w:pPr>
      <w:r>
        <w:t>Red Team audits cannot identify architecture-level fatal flaws</w:t>
      </w:r>
      <w:r>
        <w:br/>
      </w:r>
    </w:p>
    <w:p w14:paraId="28543D90" w14:textId="77777777" w:rsidR="00C02B03" w:rsidRDefault="00C624CC">
      <w:pPr>
        <w:numPr>
          <w:ilvl w:val="0"/>
          <w:numId w:val="281"/>
        </w:numPr>
        <w:spacing w:after="0"/>
      </w:pPr>
      <w:r>
        <w:t>all major criticisms can be resolved through institutional patches</w:t>
      </w:r>
      <w:r>
        <w:br/>
      </w:r>
    </w:p>
    <w:p w14:paraId="42CA7FD9" w14:textId="77777777" w:rsidR="00C02B03" w:rsidRDefault="00C624CC">
      <w:pPr>
        <w:numPr>
          <w:ilvl w:val="0"/>
          <w:numId w:val="281"/>
        </w:numPr>
        <w:spacing w:after="240"/>
      </w:pPr>
      <w:r>
        <w:t>core principles remain consistent</w:t>
      </w:r>
      <w:r>
        <w:br/>
      </w:r>
    </w:p>
    <w:p w14:paraId="6D978D0F" w14:textId="77777777" w:rsidR="00C02B03" w:rsidRDefault="00C624CC">
      <w:pPr>
        <w:spacing w:before="240" w:after="240"/>
      </w:pPr>
      <w:r>
        <w:t>When these conditions are satisfied, the system may enter a stable iteration phase.</w:t>
      </w:r>
    </w:p>
    <w:p w14:paraId="6A0B617F" w14:textId="77777777" w:rsidR="00C02B03" w:rsidRDefault="00C624CC">
      <w:pPr>
        <w:spacing w:before="240" w:after="240"/>
        <w:rPr>
          <w:b/>
          <w:bCs/>
        </w:rPr>
      </w:pPr>
      <w:r>
        <w:pict w14:anchorId="4CCFBE8B">
          <v:rect id="_x0000_i1309" style="width:0;height:1.5pt" o:hralign="center" o:hrstd="t" o:hr="t" fillcolor="#a0a0a0" stroked="f"/>
        </w:pict>
      </w:r>
    </w:p>
    <w:p w14:paraId="51A83873" w14:textId="77777777" w:rsidR="00C02B03" w:rsidRDefault="00C624CC">
      <w:pPr>
        <w:pStyle w:val="Heading2"/>
        <w:keepNext w:val="0"/>
        <w:keepLines w:val="0"/>
        <w:spacing w:after="80"/>
        <w:rPr>
          <w:sz w:val="34"/>
          <w:szCs w:val="34"/>
        </w:rPr>
      </w:pPr>
      <w:bookmarkStart w:id="420" w:name="_ye1npgkmyu1e" w:colFirst="0" w:colLast="0"/>
      <w:bookmarkEnd w:id="420"/>
      <w:r>
        <w:rPr>
          <w:sz w:val="34"/>
          <w:szCs w:val="34"/>
        </w:rPr>
        <w:t>D.4 Audit Mechanisms</w:t>
      </w:r>
    </w:p>
    <w:p w14:paraId="3D8A8286" w14:textId="77777777" w:rsidR="00C02B03" w:rsidRDefault="00C624CC">
      <w:pPr>
        <w:spacing w:before="240" w:after="240"/>
        <w:rPr>
          <w:b/>
          <w:bCs/>
        </w:rPr>
      </w:pPr>
      <w:r>
        <w:rPr>
          <w:b/>
          <w:bCs/>
        </w:rPr>
        <w:t>SOE encourages continuous Adversarial Auditing.</w:t>
      </w:r>
    </w:p>
    <w:p w14:paraId="05BE13FE" w14:textId="77777777" w:rsidR="00C02B03" w:rsidRDefault="00C624CC">
      <w:pPr>
        <w:spacing w:before="240" w:after="240"/>
      </w:pPr>
      <w:r>
        <w:t>Audits typically include:</w:t>
      </w:r>
    </w:p>
    <w:p w14:paraId="6811AB6C" w14:textId="77777777" w:rsidR="00C02B03" w:rsidRDefault="00C624CC">
      <w:pPr>
        <w:numPr>
          <w:ilvl w:val="0"/>
          <w:numId w:val="282"/>
        </w:numPr>
        <w:spacing w:before="240" w:after="0"/>
      </w:pPr>
      <w:r>
        <w:t>architecture-level attack simulations</w:t>
      </w:r>
      <w:r>
        <w:br/>
      </w:r>
    </w:p>
    <w:p w14:paraId="08EA3843" w14:textId="77777777" w:rsidR="00C02B03" w:rsidRDefault="00C624CC">
      <w:pPr>
        <w:numPr>
          <w:ilvl w:val="0"/>
          <w:numId w:val="282"/>
        </w:numPr>
        <w:spacing w:after="0"/>
      </w:pPr>
      <w:r>
        <w:t>institutional abuse testing</w:t>
      </w:r>
      <w:r>
        <w:br/>
      </w:r>
    </w:p>
    <w:p w14:paraId="1C7D16A4" w14:textId="77777777" w:rsidR="00C02B03" w:rsidRDefault="00C624CC">
      <w:pPr>
        <w:numPr>
          <w:ilvl w:val="0"/>
          <w:numId w:val="282"/>
        </w:numPr>
        <w:spacing w:after="240"/>
      </w:pPr>
      <w:r>
        <w:t>extreme scenario simulations</w:t>
      </w:r>
      <w:r>
        <w:br/>
      </w:r>
    </w:p>
    <w:p w14:paraId="05DA632E" w14:textId="77777777" w:rsidR="00C02B03" w:rsidRDefault="00C624CC">
      <w:pPr>
        <w:spacing w:before="240" w:after="240"/>
      </w:pPr>
      <w:r>
        <w:t>If audits reveal new architectural problems, a new Minor Version should be released.</w:t>
      </w:r>
    </w:p>
    <w:p w14:paraId="261B87C5" w14:textId="77777777" w:rsidR="00C02B03" w:rsidRDefault="00C624CC">
      <w:pPr>
        <w:spacing w:before="240" w:after="240"/>
      </w:pPr>
      <w:r>
        <w:t>If issues involve only implementation details, a Patch Version should be released.</w:t>
      </w:r>
    </w:p>
    <w:p w14:paraId="093462EB" w14:textId="77777777" w:rsidR="00C02B03" w:rsidRDefault="00C624CC">
      <w:pPr>
        <w:spacing w:before="240" w:after="240"/>
        <w:rPr>
          <w:b/>
          <w:bCs/>
        </w:rPr>
      </w:pPr>
      <w:r>
        <w:pict w14:anchorId="58CDAEB7">
          <v:rect id="_x0000_i1310" style="width:0;height:1.5pt" o:hralign="center" o:hrstd="t" o:hr="t" fillcolor="#a0a0a0" stroked="f"/>
        </w:pict>
      </w:r>
    </w:p>
    <w:p w14:paraId="39C37663" w14:textId="77777777" w:rsidR="00C02B03" w:rsidRDefault="00C624CC">
      <w:pPr>
        <w:pStyle w:val="Heading2"/>
        <w:keepNext w:val="0"/>
        <w:keepLines w:val="0"/>
        <w:spacing w:after="80"/>
        <w:rPr>
          <w:sz w:val="34"/>
          <w:szCs w:val="34"/>
        </w:rPr>
      </w:pPr>
      <w:bookmarkStart w:id="421" w:name="_rl6oklvwzrrb" w:colFirst="0" w:colLast="0"/>
      <w:bookmarkEnd w:id="421"/>
      <w:r>
        <w:rPr>
          <w:sz w:val="34"/>
          <w:szCs w:val="34"/>
        </w:rPr>
        <w:t>D.5 Release Cycle</w:t>
      </w:r>
    </w:p>
    <w:p w14:paraId="1AA18377" w14:textId="77777777" w:rsidR="00C02B03" w:rsidRDefault="00C624CC">
      <w:pPr>
        <w:spacing w:before="240" w:after="240"/>
      </w:pPr>
      <w:r>
        <w:t>SOE follows the cycle:</w:t>
      </w:r>
    </w:p>
    <w:p w14:paraId="413D3B5B" w14:textId="77777777" w:rsidR="00C02B03" w:rsidRDefault="00C624CC">
      <w:pPr>
        <w:spacing w:before="240" w:after="240"/>
      </w:pPr>
      <w:r>
        <w:rPr>
          <w:rFonts w:ascii="Arial Unicode MS" w:eastAsia="Arial Unicode MS" w:hAnsi="Arial Unicode MS" w:cs="Arial Unicode MS"/>
        </w:rPr>
        <w:t>Design → Audit → Revision → Release</w:t>
      </w:r>
    </w:p>
    <w:p w14:paraId="651AE4B4" w14:textId="77777777" w:rsidR="00C02B03" w:rsidRDefault="00C624CC">
      <w:pPr>
        <w:spacing w:before="240" w:after="240"/>
      </w:pPr>
      <w:r>
        <w:t>At the end of each stage, a new draft may be published.</w:t>
      </w:r>
    </w:p>
    <w:p w14:paraId="53C4B4A4" w14:textId="77777777" w:rsidR="00C02B03" w:rsidRDefault="00C624CC">
      <w:pPr>
        <w:spacing w:before="240" w:after="240"/>
      </w:pPr>
      <w:r>
        <w:t>This mechanism prevents the institutional design process from becoming indefinitely delayed.</w:t>
      </w:r>
    </w:p>
    <w:p w14:paraId="3C52DCF5" w14:textId="77777777" w:rsidR="00C02B03" w:rsidRDefault="00C624CC">
      <w:pPr>
        <w:spacing w:before="240" w:after="240"/>
        <w:rPr>
          <w:b/>
          <w:bCs/>
        </w:rPr>
      </w:pPr>
      <w:r>
        <w:pict w14:anchorId="65B4829D">
          <v:rect id="_x0000_i1311" style="width:0;height:1.5pt" o:hralign="center" o:hrstd="t" o:hr="t" fillcolor="#a0a0a0" stroked="f"/>
        </w:pict>
      </w:r>
    </w:p>
    <w:p w14:paraId="51F373A0" w14:textId="77777777" w:rsidR="00C02B03" w:rsidRDefault="00C624CC">
      <w:pPr>
        <w:pStyle w:val="Heading2"/>
        <w:keepNext w:val="0"/>
        <w:keepLines w:val="0"/>
        <w:spacing w:after="80"/>
        <w:rPr>
          <w:sz w:val="34"/>
          <w:szCs w:val="34"/>
        </w:rPr>
      </w:pPr>
      <w:bookmarkStart w:id="422" w:name="_3yus19rjg85b" w:colFirst="0" w:colLast="0"/>
      <w:bookmarkEnd w:id="422"/>
      <w:r>
        <w:rPr>
          <w:sz w:val="34"/>
          <w:szCs w:val="34"/>
        </w:rPr>
        <w:t>D.6 Principle of Perpetual Auditing</w:t>
      </w:r>
    </w:p>
    <w:p w14:paraId="03A7AC0D" w14:textId="77777777" w:rsidR="00C02B03" w:rsidRDefault="00C624CC">
      <w:pPr>
        <w:spacing w:before="240" w:after="240"/>
      </w:pPr>
      <w:r>
        <w:t>The design philosophy of SOE assumes that:</w:t>
      </w:r>
    </w:p>
    <w:p w14:paraId="528029EA" w14:textId="77777777" w:rsidR="00C02B03" w:rsidRDefault="00C624CC">
      <w:pPr>
        <w:spacing w:before="240" w:after="240"/>
        <w:rPr>
          <w:b/>
          <w:bCs/>
        </w:rPr>
      </w:pPr>
      <w:r>
        <w:rPr>
          <w:b/>
          <w:bCs/>
        </w:rPr>
        <w:t>no long-term civilizational system can ever be completely free of vulnerabilities.</w:t>
      </w:r>
    </w:p>
    <w:p w14:paraId="19D4E2E2" w14:textId="77777777" w:rsidR="00C02B03" w:rsidRDefault="00C624CC">
      <w:pPr>
        <w:spacing w:before="240" w:after="240"/>
      </w:pPr>
      <w:r>
        <w:t>Therefore:</w:t>
      </w:r>
    </w:p>
    <w:p w14:paraId="1710A8A8" w14:textId="77777777" w:rsidR="00C02B03" w:rsidRDefault="00C624CC">
      <w:pPr>
        <w:numPr>
          <w:ilvl w:val="0"/>
          <w:numId w:val="283"/>
        </w:numPr>
        <w:spacing w:before="240" w:after="0"/>
      </w:pPr>
      <w:r>
        <w:t>auditing should remain permanent</w:t>
      </w:r>
      <w:r>
        <w:br/>
      </w:r>
    </w:p>
    <w:p w14:paraId="7523037A" w14:textId="77777777" w:rsidR="00C02B03" w:rsidRDefault="00C624CC">
      <w:pPr>
        <w:numPr>
          <w:ilvl w:val="0"/>
          <w:numId w:val="283"/>
        </w:numPr>
        <w:spacing w:after="0"/>
      </w:pPr>
      <w:r>
        <w:t>criticism should not be interpreted as system failure</w:t>
      </w:r>
      <w:r>
        <w:br/>
      </w:r>
    </w:p>
    <w:p w14:paraId="5B496657" w14:textId="77777777" w:rsidR="00C02B03" w:rsidRDefault="00C624CC">
      <w:pPr>
        <w:numPr>
          <w:ilvl w:val="0"/>
          <w:numId w:val="283"/>
        </w:numPr>
        <w:spacing w:after="240"/>
      </w:pPr>
      <w:r>
        <w:t>continuous revision is a natural part of civilizational evolution</w:t>
      </w:r>
      <w:r>
        <w:br/>
      </w:r>
    </w:p>
    <w:p w14:paraId="29E7FDBC" w14:textId="77777777" w:rsidR="00C02B03" w:rsidRDefault="00C624CC">
      <w:pPr>
        <w:spacing w:before="240" w:after="240"/>
        <w:rPr>
          <w:sz w:val="20"/>
          <w:szCs w:val="20"/>
        </w:rPr>
      </w:pPr>
      <w:r>
        <w:t>The versioning system allows the framework to maintain stability while continuously improving over time.</w:t>
      </w:r>
    </w:p>
    <w:sectPr w:rsidR="00C02B0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1E9BF" w14:textId="77777777" w:rsidR="00C624CC" w:rsidRDefault="00C624CC">
      <w:pPr>
        <w:spacing w:line="240" w:lineRule="auto"/>
      </w:pPr>
      <w:r>
        <w:separator/>
      </w:r>
    </w:p>
  </w:endnote>
  <w:endnote w:type="continuationSeparator" w:id="0">
    <w:p w14:paraId="76A6D79D" w14:textId="77777777" w:rsidR="00C624CC" w:rsidRDefault="00C624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YaHe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C22F0FE-AC58-44D3-9F22-490E08840237}"/>
    <w:embedBold r:id="rId2" w:fontKey="{A600C220-5AD4-43EF-A3DD-0D008ADF7D64}"/>
  </w:font>
  <w:font w:name="Consolas">
    <w:panose1 w:val="020B0609020204030204"/>
    <w:charset w:val="00"/>
    <w:family w:val="roman"/>
    <w:notTrueType/>
    <w:pitch w:val="default"/>
    <w:embedRegular r:id="rId3" w:fontKey="{E4B4B474-1655-4969-ACD7-54EDB1FED07E}"/>
    <w:embedBold r:id="rId4" w:fontKey="{EDD19565-2747-4F4B-B652-7AA60F104C26}"/>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008FBB78-27FF-45ED-8F8F-2067E7F3DD3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0ED65" w14:textId="77777777" w:rsidR="00C624CC" w:rsidRDefault="00C624CC">
      <w:pPr>
        <w:spacing w:line="276" w:lineRule="auto"/>
      </w:pPr>
      <w:r>
        <w:separator/>
      </w:r>
    </w:p>
  </w:footnote>
  <w:footnote w:type="continuationSeparator" w:id="0">
    <w:p w14:paraId="3C9293E0" w14:textId="77777777" w:rsidR="00C624CC" w:rsidRDefault="00C624CC">
      <w:pPr>
        <w:spacing w:line="276"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4E4E29"/>
    <w:multiLevelType w:val="multilevel"/>
    <w:tmpl w:val="804E4E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813A4B87"/>
    <w:multiLevelType w:val="multilevel"/>
    <w:tmpl w:val="813A4B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825EC3C5"/>
    <w:multiLevelType w:val="multilevel"/>
    <w:tmpl w:val="825EC3C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845B5372"/>
    <w:multiLevelType w:val="multilevel"/>
    <w:tmpl w:val="845B5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8461FADE"/>
    <w:multiLevelType w:val="multilevel"/>
    <w:tmpl w:val="8461F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84994F45"/>
    <w:multiLevelType w:val="multilevel"/>
    <w:tmpl w:val="84994F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87B75F0A"/>
    <w:multiLevelType w:val="multilevel"/>
    <w:tmpl w:val="87B75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883B3669"/>
    <w:multiLevelType w:val="multilevel"/>
    <w:tmpl w:val="883B3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891523D9"/>
    <w:multiLevelType w:val="multilevel"/>
    <w:tmpl w:val="891523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8CAEB125"/>
    <w:multiLevelType w:val="multilevel"/>
    <w:tmpl w:val="8CAEB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9017BA21"/>
    <w:multiLevelType w:val="multilevel"/>
    <w:tmpl w:val="9017BA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90D96B34"/>
    <w:multiLevelType w:val="multilevel"/>
    <w:tmpl w:val="90D96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91995D4F"/>
    <w:multiLevelType w:val="multilevel"/>
    <w:tmpl w:val="91995D4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91B69C97"/>
    <w:multiLevelType w:val="multilevel"/>
    <w:tmpl w:val="91B69C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9288B902"/>
    <w:multiLevelType w:val="multilevel"/>
    <w:tmpl w:val="9288B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92C4F22A"/>
    <w:multiLevelType w:val="multilevel"/>
    <w:tmpl w:val="92C4F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930EE254"/>
    <w:multiLevelType w:val="multilevel"/>
    <w:tmpl w:val="930EE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9377BC45"/>
    <w:multiLevelType w:val="multilevel"/>
    <w:tmpl w:val="9377BC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941D12A9"/>
    <w:multiLevelType w:val="multilevel"/>
    <w:tmpl w:val="941D12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952530A5"/>
    <w:multiLevelType w:val="multilevel"/>
    <w:tmpl w:val="952530A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95E682A1"/>
    <w:multiLevelType w:val="multilevel"/>
    <w:tmpl w:val="95E682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96E5236C"/>
    <w:multiLevelType w:val="multilevel"/>
    <w:tmpl w:val="96E52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98CD717A"/>
    <w:multiLevelType w:val="multilevel"/>
    <w:tmpl w:val="98CD7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9ACF65A0"/>
    <w:multiLevelType w:val="multilevel"/>
    <w:tmpl w:val="9ACF6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9B1F845E"/>
    <w:multiLevelType w:val="multilevel"/>
    <w:tmpl w:val="9B1F8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9BA6347D"/>
    <w:multiLevelType w:val="multilevel"/>
    <w:tmpl w:val="9BA6347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9C11E984"/>
    <w:multiLevelType w:val="multilevel"/>
    <w:tmpl w:val="9C11E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9C7198AA"/>
    <w:multiLevelType w:val="multilevel"/>
    <w:tmpl w:val="9C719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9C8AC8EF"/>
    <w:multiLevelType w:val="multilevel"/>
    <w:tmpl w:val="9C8AC8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9C919DE1"/>
    <w:multiLevelType w:val="multilevel"/>
    <w:tmpl w:val="9C919DE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9CD0C84A"/>
    <w:multiLevelType w:val="multilevel"/>
    <w:tmpl w:val="9CD0C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9D5D7490"/>
    <w:multiLevelType w:val="multilevel"/>
    <w:tmpl w:val="9D5D7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9D7EB8E6"/>
    <w:multiLevelType w:val="multilevel"/>
    <w:tmpl w:val="9D7EB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9D9F4F4D"/>
    <w:multiLevelType w:val="multilevel"/>
    <w:tmpl w:val="9D9F4F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9DFC6F65"/>
    <w:multiLevelType w:val="multilevel"/>
    <w:tmpl w:val="9DFC6F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9F81B9F9"/>
    <w:multiLevelType w:val="multilevel"/>
    <w:tmpl w:val="9F81B9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9F91FE98"/>
    <w:multiLevelType w:val="multilevel"/>
    <w:tmpl w:val="9F91F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9F94E439"/>
    <w:multiLevelType w:val="multilevel"/>
    <w:tmpl w:val="9F94E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A0C93552"/>
    <w:multiLevelType w:val="multilevel"/>
    <w:tmpl w:val="A0C93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A0F05207"/>
    <w:multiLevelType w:val="multilevel"/>
    <w:tmpl w:val="A0F05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A0F25EF7"/>
    <w:multiLevelType w:val="multilevel"/>
    <w:tmpl w:val="A0F25EF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A125D1D3"/>
    <w:multiLevelType w:val="multilevel"/>
    <w:tmpl w:val="A125D1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A25F19CE"/>
    <w:multiLevelType w:val="multilevel"/>
    <w:tmpl w:val="A25F1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A362769C"/>
    <w:multiLevelType w:val="multilevel"/>
    <w:tmpl w:val="A3627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A4433E0D"/>
    <w:multiLevelType w:val="multilevel"/>
    <w:tmpl w:val="A4433E0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A5435042"/>
    <w:multiLevelType w:val="multilevel"/>
    <w:tmpl w:val="A5435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A97D620A"/>
    <w:multiLevelType w:val="multilevel"/>
    <w:tmpl w:val="A97D6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A9AC3AA7"/>
    <w:multiLevelType w:val="multilevel"/>
    <w:tmpl w:val="A9AC3AA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AAF3F3FA"/>
    <w:multiLevelType w:val="multilevel"/>
    <w:tmpl w:val="AAF3F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AC38AFEB"/>
    <w:multiLevelType w:val="multilevel"/>
    <w:tmpl w:val="AC38AFE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AD37AD84"/>
    <w:multiLevelType w:val="multilevel"/>
    <w:tmpl w:val="AD37A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AF139D7D"/>
    <w:multiLevelType w:val="multilevel"/>
    <w:tmpl w:val="AF139D7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B0082E4F"/>
    <w:multiLevelType w:val="multilevel"/>
    <w:tmpl w:val="B0082E4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B02A9460"/>
    <w:multiLevelType w:val="multilevel"/>
    <w:tmpl w:val="B02A9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B08374AC"/>
    <w:multiLevelType w:val="multilevel"/>
    <w:tmpl w:val="B0837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B0ED9BEA"/>
    <w:multiLevelType w:val="multilevel"/>
    <w:tmpl w:val="B0ED9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B0F1ACD9"/>
    <w:multiLevelType w:val="multilevel"/>
    <w:tmpl w:val="B0F1AC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B15ABE86"/>
    <w:multiLevelType w:val="multilevel"/>
    <w:tmpl w:val="B15AB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B1CC6FF1"/>
    <w:multiLevelType w:val="multilevel"/>
    <w:tmpl w:val="B1CC6FF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B23A94A9"/>
    <w:multiLevelType w:val="multilevel"/>
    <w:tmpl w:val="B23A94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B4E02BC3"/>
    <w:multiLevelType w:val="multilevel"/>
    <w:tmpl w:val="B4E02BC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B53F3350"/>
    <w:multiLevelType w:val="multilevel"/>
    <w:tmpl w:val="B53F3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B5601969"/>
    <w:multiLevelType w:val="multilevel"/>
    <w:tmpl w:val="B5601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B5CF74F5"/>
    <w:multiLevelType w:val="multilevel"/>
    <w:tmpl w:val="B5CF74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B62DFF5B"/>
    <w:multiLevelType w:val="multilevel"/>
    <w:tmpl w:val="B62DFF5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B88D21A8"/>
    <w:multiLevelType w:val="multilevel"/>
    <w:tmpl w:val="B88D2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B8CEF35B"/>
    <w:multiLevelType w:val="multilevel"/>
    <w:tmpl w:val="B8CEF35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B99465BD"/>
    <w:multiLevelType w:val="multilevel"/>
    <w:tmpl w:val="B99465B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BA550FDB"/>
    <w:multiLevelType w:val="multilevel"/>
    <w:tmpl w:val="BA550FD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BB64CFA9"/>
    <w:multiLevelType w:val="multilevel"/>
    <w:tmpl w:val="BB64CF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BC837A95"/>
    <w:multiLevelType w:val="multilevel"/>
    <w:tmpl w:val="BC837A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BCECA0B4"/>
    <w:multiLevelType w:val="multilevel"/>
    <w:tmpl w:val="BCECA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BDA1395C"/>
    <w:multiLevelType w:val="multilevel"/>
    <w:tmpl w:val="BDA13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BE8A4F4C"/>
    <w:multiLevelType w:val="multilevel"/>
    <w:tmpl w:val="BE8A4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BE923771"/>
    <w:multiLevelType w:val="multilevel"/>
    <w:tmpl w:val="BE923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BEDBFA51"/>
    <w:multiLevelType w:val="multilevel"/>
    <w:tmpl w:val="BEDBFA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BF50FE6B"/>
    <w:multiLevelType w:val="multilevel"/>
    <w:tmpl w:val="BF50FE6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C0283A65"/>
    <w:multiLevelType w:val="multilevel"/>
    <w:tmpl w:val="C0283A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C0915F4F"/>
    <w:multiLevelType w:val="multilevel"/>
    <w:tmpl w:val="C0915F4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C17C4D43"/>
    <w:multiLevelType w:val="multilevel"/>
    <w:tmpl w:val="C17C4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C4E0D24A"/>
    <w:multiLevelType w:val="multilevel"/>
    <w:tmpl w:val="C4E0D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C4EA4DBF"/>
    <w:multiLevelType w:val="multilevel"/>
    <w:tmpl w:val="C4EA4DB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C560BE57"/>
    <w:multiLevelType w:val="multilevel"/>
    <w:tmpl w:val="C560BE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C83AAF60"/>
    <w:multiLevelType w:val="multilevel"/>
    <w:tmpl w:val="C83AA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C8879AEF"/>
    <w:multiLevelType w:val="multilevel"/>
    <w:tmpl w:val="C8879A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C90D1B09"/>
    <w:multiLevelType w:val="multilevel"/>
    <w:tmpl w:val="C90D1B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C9412743"/>
    <w:multiLevelType w:val="multilevel"/>
    <w:tmpl w:val="C9412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C9C05784"/>
    <w:multiLevelType w:val="multilevel"/>
    <w:tmpl w:val="C9C05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CB0CECA5"/>
    <w:multiLevelType w:val="multilevel"/>
    <w:tmpl w:val="CB0CECA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CB94649F"/>
    <w:multiLevelType w:val="multilevel"/>
    <w:tmpl w:val="CB94649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CD699D1D"/>
    <w:multiLevelType w:val="multilevel"/>
    <w:tmpl w:val="CD699D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D1EB1714"/>
    <w:multiLevelType w:val="multilevel"/>
    <w:tmpl w:val="D1EB1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D2B2DAFD"/>
    <w:multiLevelType w:val="multilevel"/>
    <w:tmpl w:val="D2B2DAF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D42187FE"/>
    <w:multiLevelType w:val="multilevel"/>
    <w:tmpl w:val="D4218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D5F12F34"/>
    <w:multiLevelType w:val="multilevel"/>
    <w:tmpl w:val="D5F12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D7936317"/>
    <w:multiLevelType w:val="multilevel"/>
    <w:tmpl w:val="D7936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D7D140E4"/>
    <w:multiLevelType w:val="multilevel"/>
    <w:tmpl w:val="D7D14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D7F9FE59"/>
    <w:multiLevelType w:val="multilevel"/>
    <w:tmpl w:val="D7F9FE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DAD3A854"/>
    <w:multiLevelType w:val="multilevel"/>
    <w:tmpl w:val="DAD3A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DAE62134"/>
    <w:multiLevelType w:val="multilevel"/>
    <w:tmpl w:val="DAE62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DAF63FD3"/>
    <w:multiLevelType w:val="multilevel"/>
    <w:tmpl w:val="DAF63F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DCBA6B53"/>
    <w:multiLevelType w:val="multilevel"/>
    <w:tmpl w:val="DCBA6B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DD02F921"/>
    <w:multiLevelType w:val="multilevel"/>
    <w:tmpl w:val="DD02F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DD3DB379"/>
    <w:multiLevelType w:val="multilevel"/>
    <w:tmpl w:val="DD3DB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DD474A30"/>
    <w:multiLevelType w:val="multilevel"/>
    <w:tmpl w:val="DD474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E0294EC7"/>
    <w:multiLevelType w:val="multilevel"/>
    <w:tmpl w:val="E0294EC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15:restartNumberingAfterBreak="0">
    <w:nsid w:val="E093A4B0"/>
    <w:multiLevelType w:val="multilevel"/>
    <w:tmpl w:val="E093A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E43A772E"/>
    <w:multiLevelType w:val="multilevel"/>
    <w:tmpl w:val="E43A7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E4D85DB5"/>
    <w:multiLevelType w:val="multilevel"/>
    <w:tmpl w:val="E4D85DB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E504947C"/>
    <w:multiLevelType w:val="multilevel"/>
    <w:tmpl w:val="E5049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E52D9448"/>
    <w:multiLevelType w:val="multilevel"/>
    <w:tmpl w:val="E52D9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E6E98F67"/>
    <w:multiLevelType w:val="multilevel"/>
    <w:tmpl w:val="E6E98F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E7B27C5B"/>
    <w:multiLevelType w:val="multilevel"/>
    <w:tmpl w:val="E7B27C5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E887D337"/>
    <w:multiLevelType w:val="multilevel"/>
    <w:tmpl w:val="E887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E93EBC56"/>
    <w:multiLevelType w:val="multilevel"/>
    <w:tmpl w:val="E93EB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EA28CC15"/>
    <w:multiLevelType w:val="multilevel"/>
    <w:tmpl w:val="EA28CC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EB1B02D4"/>
    <w:multiLevelType w:val="multilevel"/>
    <w:tmpl w:val="EB1B0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EFCECDC7"/>
    <w:multiLevelType w:val="multilevel"/>
    <w:tmpl w:val="EFCECDC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F066642F"/>
    <w:multiLevelType w:val="multilevel"/>
    <w:tmpl w:val="F066642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F0E89278"/>
    <w:multiLevelType w:val="multilevel"/>
    <w:tmpl w:val="F0E89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F1FCDEFA"/>
    <w:multiLevelType w:val="multilevel"/>
    <w:tmpl w:val="F1FCD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F237ACA1"/>
    <w:multiLevelType w:val="multilevel"/>
    <w:tmpl w:val="F237AC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F2A81E1A"/>
    <w:multiLevelType w:val="multilevel"/>
    <w:tmpl w:val="F2A81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F30FC083"/>
    <w:multiLevelType w:val="multilevel"/>
    <w:tmpl w:val="F30FC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F3A33954"/>
    <w:multiLevelType w:val="multilevel"/>
    <w:tmpl w:val="F3A33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F3B956F0"/>
    <w:multiLevelType w:val="multilevel"/>
    <w:tmpl w:val="F3B95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F411B296"/>
    <w:multiLevelType w:val="multilevel"/>
    <w:tmpl w:val="F411B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F46CCC20"/>
    <w:multiLevelType w:val="multilevel"/>
    <w:tmpl w:val="F46CC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F4A942FE"/>
    <w:multiLevelType w:val="multilevel"/>
    <w:tmpl w:val="F4A94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F4B5D9F5"/>
    <w:multiLevelType w:val="multilevel"/>
    <w:tmpl w:val="F4B5D9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F585BF25"/>
    <w:multiLevelType w:val="multilevel"/>
    <w:tmpl w:val="F585BF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F689643B"/>
    <w:multiLevelType w:val="multilevel"/>
    <w:tmpl w:val="F689643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F7735DC9"/>
    <w:multiLevelType w:val="multilevel"/>
    <w:tmpl w:val="F7735DC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F8949042"/>
    <w:multiLevelType w:val="multilevel"/>
    <w:tmpl w:val="F8949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F9718D3C"/>
    <w:multiLevelType w:val="multilevel"/>
    <w:tmpl w:val="F9718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F97CED97"/>
    <w:multiLevelType w:val="multilevel"/>
    <w:tmpl w:val="F97CE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FCC85EE2"/>
    <w:multiLevelType w:val="multilevel"/>
    <w:tmpl w:val="FCC85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FEC2EA36"/>
    <w:multiLevelType w:val="multilevel"/>
    <w:tmpl w:val="FEC2E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0039509F"/>
    <w:multiLevelType w:val="multilevel"/>
    <w:tmpl w:val="0039509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01836A6D"/>
    <w:multiLevelType w:val="multilevel"/>
    <w:tmpl w:val="01836A6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01D7E1C7"/>
    <w:multiLevelType w:val="multilevel"/>
    <w:tmpl w:val="01D7E1C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0258E135"/>
    <w:multiLevelType w:val="multilevel"/>
    <w:tmpl w:val="0258E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025EB27A"/>
    <w:multiLevelType w:val="multilevel"/>
    <w:tmpl w:val="025EB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03A63A41"/>
    <w:multiLevelType w:val="multilevel"/>
    <w:tmpl w:val="03A63A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03C240C0"/>
    <w:multiLevelType w:val="multilevel"/>
    <w:tmpl w:val="03C24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03EF4B97"/>
    <w:multiLevelType w:val="multilevel"/>
    <w:tmpl w:val="03EF4B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04C1F4F1"/>
    <w:multiLevelType w:val="multilevel"/>
    <w:tmpl w:val="04C1F4F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05D9A6EC"/>
    <w:multiLevelType w:val="multilevel"/>
    <w:tmpl w:val="05D9A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0709FD3E"/>
    <w:multiLevelType w:val="multilevel"/>
    <w:tmpl w:val="0709F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07F2E950"/>
    <w:multiLevelType w:val="multilevel"/>
    <w:tmpl w:val="07F2E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07F5BCC3"/>
    <w:multiLevelType w:val="multilevel"/>
    <w:tmpl w:val="07F5BCC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0C0E1E13"/>
    <w:multiLevelType w:val="multilevel"/>
    <w:tmpl w:val="0C0E1E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0CCB9E98"/>
    <w:multiLevelType w:val="multilevel"/>
    <w:tmpl w:val="0CCB9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0CEF100B"/>
    <w:multiLevelType w:val="multilevel"/>
    <w:tmpl w:val="0CEF100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0DBDD408"/>
    <w:multiLevelType w:val="multilevel"/>
    <w:tmpl w:val="0DBD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0DC629B0"/>
    <w:multiLevelType w:val="multilevel"/>
    <w:tmpl w:val="0DC62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0E640482"/>
    <w:multiLevelType w:val="multilevel"/>
    <w:tmpl w:val="0E640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0F929F01"/>
    <w:multiLevelType w:val="multilevel"/>
    <w:tmpl w:val="0F929F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0F9F9CCA"/>
    <w:multiLevelType w:val="multilevel"/>
    <w:tmpl w:val="0F9F9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10502DFD"/>
    <w:multiLevelType w:val="multilevel"/>
    <w:tmpl w:val="10502DF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10D591E5"/>
    <w:multiLevelType w:val="multilevel"/>
    <w:tmpl w:val="10D591E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10F0DB0B"/>
    <w:multiLevelType w:val="multilevel"/>
    <w:tmpl w:val="10F0DB0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12EADF99"/>
    <w:multiLevelType w:val="multilevel"/>
    <w:tmpl w:val="12EADF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13660E3F"/>
    <w:multiLevelType w:val="multilevel"/>
    <w:tmpl w:val="13660E3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1450273B"/>
    <w:multiLevelType w:val="multilevel"/>
    <w:tmpl w:val="1450273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1483906D"/>
    <w:multiLevelType w:val="multilevel"/>
    <w:tmpl w:val="1483906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17371721"/>
    <w:multiLevelType w:val="multilevel"/>
    <w:tmpl w:val="17371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18F74015"/>
    <w:multiLevelType w:val="multilevel"/>
    <w:tmpl w:val="18F74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192B173A"/>
    <w:multiLevelType w:val="multilevel"/>
    <w:tmpl w:val="192B1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1ACDE60F"/>
    <w:multiLevelType w:val="multilevel"/>
    <w:tmpl w:val="1ACDE60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1AD50295"/>
    <w:multiLevelType w:val="multilevel"/>
    <w:tmpl w:val="1AD50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1B3FCE26"/>
    <w:multiLevelType w:val="multilevel"/>
    <w:tmpl w:val="1B3FC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1BCBBCF0"/>
    <w:multiLevelType w:val="multilevel"/>
    <w:tmpl w:val="1BCBB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1C01D09A"/>
    <w:multiLevelType w:val="multilevel"/>
    <w:tmpl w:val="1C01D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1C257C7B"/>
    <w:multiLevelType w:val="multilevel"/>
    <w:tmpl w:val="1C257C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1DEB737C"/>
    <w:multiLevelType w:val="multilevel"/>
    <w:tmpl w:val="1DEB7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2007DCFD"/>
    <w:multiLevelType w:val="multilevel"/>
    <w:tmpl w:val="2007DCF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21B3B1B1"/>
    <w:multiLevelType w:val="multilevel"/>
    <w:tmpl w:val="21B3B1B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227C9188"/>
    <w:multiLevelType w:val="multilevel"/>
    <w:tmpl w:val="227C9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23E97754"/>
    <w:multiLevelType w:val="multilevel"/>
    <w:tmpl w:val="23E97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243FCF68"/>
    <w:multiLevelType w:val="multilevel"/>
    <w:tmpl w:val="243FC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2470EC97"/>
    <w:multiLevelType w:val="multilevel"/>
    <w:tmpl w:val="2470EC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249218D2"/>
    <w:multiLevelType w:val="multilevel"/>
    <w:tmpl w:val="24921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251342A6"/>
    <w:multiLevelType w:val="multilevel"/>
    <w:tmpl w:val="25134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252BF6AB"/>
    <w:multiLevelType w:val="multilevel"/>
    <w:tmpl w:val="252BF6A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269945CE"/>
    <w:multiLevelType w:val="multilevel"/>
    <w:tmpl w:val="26994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274D3D9B"/>
    <w:multiLevelType w:val="multilevel"/>
    <w:tmpl w:val="274D3D9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2A8F537B"/>
    <w:multiLevelType w:val="multilevel"/>
    <w:tmpl w:val="2A8F53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2B3F3F89"/>
    <w:multiLevelType w:val="multilevel"/>
    <w:tmpl w:val="2B3F3F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2C9424EE"/>
    <w:multiLevelType w:val="multilevel"/>
    <w:tmpl w:val="2C942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2F2D79CE"/>
    <w:multiLevelType w:val="multilevel"/>
    <w:tmpl w:val="2F2D7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30A0AC00"/>
    <w:multiLevelType w:val="multilevel"/>
    <w:tmpl w:val="30A0A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30FC5B15"/>
    <w:multiLevelType w:val="multilevel"/>
    <w:tmpl w:val="30FC5B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311F749C"/>
    <w:multiLevelType w:val="multilevel"/>
    <w:tmpl w:val="311F7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322D85CA"/>
    <w:multiLevelType w:val="multilevel"/>
    <w:tmpl w:val="322D8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3287CD95"/>
    <w:multiLevelType w:val="multilevel"/>
    <w:tmpl w:val="3287C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329A4FD1"/>
    <w:multiLevelType w:val="multilevel"/>
    <w:tmpl w:val="329A4F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32A7AF2D"/>
    <w:multiLevelType w:val="multilevel"/>
    <w:tmpl w:val="32A7AF2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333E8B90"/>
    <w:multiLevelType w:val="multilevel"/>
    <w:tmpl w:val="333E8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35E83B33"/>
    <w:multiLevelType w:val="multilevel"/>
    <w:tmpl w:val="35E83B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35ECE9CB"/>
    <w:multiLevelType w:val="multilevel"/>
    <w:tmpl w:val="35ECE9C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3664A4D1"/>
    <w:multiLevelType w:val="multilevel"/>
    <w:tmpl w:val="3664A4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38EAC418"/>
    <w:multiLevelType w:val="multilevel"/>
    <w:tmpl w:val="38EAC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39A0D9AC"/>
    <w:multiLevelType w:val="multilevel"/>
    <w:tmpl w:val="39A0D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3A7FBA26"/>
    <w:multiLevelType w:val="multilevel"/>
    <w:tmpl w:val="3A7FB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3B8127DF"/>
    <w:multiLevelType w:val="multilevel"/>
    <w:tmpl w:val="3B8127D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3D950AF9"/>
    <w:multiLevelType w:val="multilevel"/>
    <w:tmpl w:val="3D950A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3F1717E6"/>
    <w:multiLevelType w:val="multilevel"/>
    <w:tmpl w:val="3F171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3FE315B6"/>
    <w:multiLevelType w:val="multilevel"/>
    <w:tmpl w:val="3FE31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408860E8"/>
    <w:multiLevelType w:val="multilevel"/>
    <w:tmpl w:val="40886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40B249F9"/>
    <w:multiLevelType w:val="multilevel"/>
    <w:tmpl w:val="40B249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40F245EA"/>
    <w:multiLevelType w:val="multilevel"/>
    <w:tmpl w:val="40F24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4258023A"/>
    <w:multiLevelType w:val="multilevel"/>
    <w:tmpl w:val="42580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429CD0B5"/>
    <w:multiLevelType w:val="multilevel"/>
    <w:tmpl w:val="429CD0B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43D68054"/>
    <w:multiLevelType w:val="multilevel"/>
    <w:tmpl w:val="43D68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446EAEE1"/>
    <w:multiLevelType w:val="multilevel"/>
    <w:tmpl w:val="446EAEE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46A08BB8"/>
    <w:multiLevelType w:val="multilevel"/>
    <w:tmpl w:val="46A08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4A51D704"/>
    <w:multiLevelType w:val="multilevel"/>
    <w:tmpl w:val="4A51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4A5718B2"/>
    <w:multiLevelType w:val="multilevel"/>
    <w:tmpl w:val="4A571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4AD1D84F"/>
    <w:multiLevelType w:val="multilevel"/>
    <w:tmpl w:val="4AD1D84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4C1BAE26"/>
    <w:multiLevelType w:val="multilevel"/>
    <w:tmpl w:val="4C1BA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4C3D7A74"/>
    <w:multiLevelType w:val="multilevel"/>
    <w:tmpl w:val="4C3D7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4CD1E351"/>
    <w:multiLevelType w:val="multilevel"/>
    <w:tmpl w:val="4CD1E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4D4DC07F"/>
    <w:multiLevelType w:val="multilevel"/>
    <w:tmpl w:val="4D4DC07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4D63189B"/>
    <w:multiLevelType w:val="multilevel"/>
    <w:tmpl w:val="4D63189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4D94DA66"/>
    <w:multiLevelType w:val="multilevel"/>
    <w:tmpl w:val="4D94D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4E709187"/>
    <w:multiLevelType w:val="multilevel"/>
    <w:tmpl w:val="4E709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4EA76503"/>
    <w:multiLevelType w:val="multilevel"/>
    <w:tmpl w:val="4EA76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4F00C6B4"/>
    <w:multiLevelType w:val="multilevel"/>
    <w:tmpl w:val="4F00C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4FA7FC34"/>
    <w:multiLevelType w:val="multilevel"/>
    <w:tmpl w:val="4FA7F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4FB438A5"/>
    <w:multiLevelType w:val="multilevel"/>
    <w:tmpl w:val="4FB438A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51C4BC33"/>
    <w:multiLevelType w:val="multilevel"/>
    <w:tmpl w:val="51C4BC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54701CA1"/>
    <w:multiLevelType w:val="multilevel"/>
    <w:tmpl w:val="54701C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568750A4"/>
    <w:multiLevelType w:val="multilevel"/>
    <w:tmpl w:val="56875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57DED440"/>
    <w:multiLevelType w:val="multilevel"/>
    <w:tmpl w:val="57DE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58765686"/>
    <w:multiLevelType w:val="multilevel"/>
    <w:tmpl w:val="58765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598DAF6D"/>
    <w:multiLevelType w:val="multilevel"/>
    <w:tmpl w:val="598DAF6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59EEFD2A"/>
    <w:multiLevelType w:val="multilevel"/>
    <w:tmpl w:val="59EEF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5A241D34"/>
    <w:multiLevelType w:val="multilevel"/>
    <w:tmpl w:val="5A241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15:restartNumberingAfterBreak="0">
    <w:nsid w:val="5A8377A7"/>
    <w:multiLevelType w:val="multilevel"/>
    <w:tmpl w:val="5A8377A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5E29AB5A"/>
    <w:multiLevelType w:val="multilevel"/>
    <w:tmpl w:val="5E29A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15:restartNumberingAfterBreak="0">
    <w:nsid w:val="5F098F1B"/>
    <w:multiLevelType w:val="multilevel"/>
    <w:tmpl w:val="5F098F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15:restartNumberingAfterBreak="0">
    <w:nsid w:val="5FCE4367"/>
    <w:multiLevelType w:val="multilevel"/>
    <w:tmpl w:val="5FCE4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5FFFB1A7"/>
    <w:multiLevelType w:val="multilevel"/>
    <w:tmpl w:val="5FFFB1A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60382F6E"/>
    <w:multiLevelType w:val="multilevel"/>
    <w:tmpl w:val="60382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610EFE5C"/>
    <w:multiLevelType w:val="multilevel"/>
    <w:tmpl w:val="610EF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629F7852"/>
    <w:multiLevelType w:val="multilevel"/>
    <w:tmpl w:val="629F7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15:restartNumberingAfterBreak="0">
    <w:nsid w:val="63B12E74"/>
    <w:multiLevelType w:val="multilevel"/>
    <w:tmpl w:val="63B12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15:restartNumberingAfterBreak="0">
    <w:nsid w:val="64574ED8"/>
    <w:multiLevelType w:val="multilevel"/>
    <w:tmpl w:val="64574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64C0CB79"/>
    <w:multiLevelType w:val="multilevel"/>
    <w:tmpl w:val="64C0CB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15:restartNumberingAfterBreak="0">
    <w:nsid w:val="651422BE"/>
    <w:multiLevelType w:val="multilevel"/>
    <w:tmpl w:val="65142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15:restartNumberingAfterBreak="0">
    <w:nsid w:val="659EB354"/>
    <w:multiLevelType w:val="multilevel"/>
    <w:tmpl w:val="659EB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15:restartNumberingAfterBreak="0">
    <w:nsid w:val="65CD0074"/>
    <w:multiLevelType w:val="multilevel"/>
    <w:tmpl w:val="65CD0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68B298F7"/>
    <w:multiLevelType w:val="multilevel"/>
    <w:tmpl w:val="68B298F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15:restartNumberingAfterBreak="0">
    <w:nsid w:val="6AFC2A1C"/>
    <w:multiLevelType w:val="multilevel"/>
    <w:tmpl w:val="6AFC2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15:restartNumberingAfterBreak="0">
    <w:nsid w:val="6C0BE2D1"/>
    <w:multiLevelType w:val="multilevel"/>
    <w:tmpl w:val="6C0BE2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15:restartNumberingAfterBreak="0">
    <w:nsid w:val="6D423078"/>
    <w:multiLevelType w:val="multilevel"/>
    <w:tmpl w:val="6D423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15:restartNumberingAfterBreak="0">
    <w:nsid w:val="6E840AC9"/>
    <w:multiLevelType w:val="multilevel"/>
    <w:tmpl w:val="6E840AC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700FDCEF"/>
    <w:multiLevelType w:val="multilevel"/>
    <w:tmpl w:val="700FDCE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15:restartNumberingAfterBreak="0">
    <w:nsid w:val="70AE371C"/>
    <w:multiLevelType w:val="multilevel"/>
    <w:tmpl w:val="70AE3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15:restartNumberingAfterBreak="0">
    <w:nsid w:val="70F95E71"/>
    <w:multiLevelType w:val="multilevel"/>
    <w:tmpl w:val="70F95E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15:restartNumberingAfterBreak="0">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15:restartNumberingAfterBreak="0">
    <w:nsid w:val="7321C756"/>
    <w:multiLevelType w:val="multilevel"/>
    <w:tmpl w:val="7321C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15:restartNumberingAfterBreak="0">
    <w:nsid w:val="744F3566"/>
    <w:multiLevelType w:val="multilevel"/>
    <w:tmpl w:val="744F3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15:restartNumberingAfterBreak="0">
    <w:nsid w:val="7499D7B3"/>
    <w:multiLevelType w:val="multilevel"/>
    <w:tmpl w:val="7499D7B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15:restartNumberingAfterBreak="0">
    <w:nsid w:val="74C28B35"/>
    <w:multiLevelType w:val="multilevel"/>
    <w:tmpl w:val="74C28B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15:restartNumberingAfterBreak="0">
    <w:nsid w:val="76A26DF9"/>
    <w:multiLevelType w:val="multilevel"/>
    <w:tmpl w:val="76A26D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15:restartNumberingAfterBreak="0">
    <w:nsid w:val="773C851D"/>
    <w:multiLevelType w:val="multilevel"/>
    <w:tmpl w:val="773C85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15:restartNumberingAfterBreak="0">
    <w:nsid w:val="77633216"/>
    <w:multiLevelType w:val="multilevel"/>
    <w:tmpl w:val="77633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15:restartNumberingAfterBreak="0">
    <w:nsid w:val="77ECEA79"/>
    <w:multiLevelType w:val="multilevel"/>
    <w:tmpl w:val="77ECEA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15:restartNumberingAfterBreak="0">
    <w:nsid w:val="79AA4FA4"/>
    <w:multiLevelType w:val="multilevel"/>
    <w:tmpl w:val="79AA4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15:restartNumberingAfterBreak="0">
    <w:nsid w:val="7B1E29B8"/>
    <w:multiLevelType w:val="multilevel"/>
    <w:tmpl w:val="7B1E2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15:restartNumberingAfterBreak="0">
    <w:nsid w:val="7C246926"/>
    <w:multiLevelType w:val="multilevel"/>
    <w:tmpl w:val="7C246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15:restartNumberingAfterBreak="0">
    <w:nsid w:val="7DEC2089"/>
    <w:multiLevelType w:val="multilevel"/>
    <w:tmpl w:val="7DEC2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5520804">
    <w:abstractNumId w:val="143"/>
  </w:num>
  <w:num w:numId="2" w16cid:durableId="588274447">
    <w:abstractNumId w:val="94"/>
  </w:num>
  <w:num w:numId="3" w16cid:durableId="1618945777">
    <w:abstractNumId w:val="245"/>
  </w:num>
  <w:num w:numId="4" w16cid:durableId="1770739948">
    <w:abstractNumId w:val="78"/>
  </w:num>
  <w:num w:numId="5" w16cid:durableId="1158769967">
    <w:abstractNumId w:val="65"/>
  </w:num>
  <w:num w:numId="6" w16cid:durableId="922450400">
    <w:abstractNumId w:val="151"/>
  </w:num>
  <w:num w:numId="7" w16cid:durableId="1430085107">
    <w:abstractNumId w:val="192"/>
  </w:num>
  <w:num w:numId="8" w16cid:durableId="1629240034">
    <w:abstractNumId w:val="270"/>
  </w:num>
  <w:num w:numId="9" w16cid:durableId="2007588869">
    <w:abstractNumId w:val="146"/>
  </w:num>
  <w:num w:numId="10" w16cid:durableId="1096171683">
    <w:abstractNumId w:val="14"/>
  </w:num>
  <w:num w:numId="11" w16cid:durableId="1083338380">
    <w:abstractNumId w:val="195"/>
  </w:num>
  <w:num w:numId="12" w16cid:durableId="752048055">
    <w:abstractNumId w:val="247"/>
  </w:num>
  <w:num w:numId="13" w16cid:durableId="1079136208">
    <w:abstractNumId w:val="87"/>
  </w:num>
  <w:num w:numId="14" w16cid:durableId="925386831">
    <w:abstractNumId w:val="231"/>
  </w:num>
  <w:num w:numId="15" w16cid:durableId="1601718620">
    <w:abstractNumId w:val="133"/>
  </w:num>
  <w:num w:numId="16" w16cid:durableId="1176001407">
    <w:abstractNumId w:val="188"/>
  </w:num>
  <w:num w:numId="17" w16cid:durableId="998533519">
    <w:abstractNumId w:val="105"/>
  </w:num>
  <w:num w:numId="18" w16cid:durableId="423889265">
    <w:abstractNumId w:val="101"/>
  </w:num>
  <w:num w:numId="19" w16cid:durableId="296112219">
    <w:abstractNumId w:val="29"/>
  </w:num>
  <w:num w:numId="20" w16cid:durableId="1343825297">
    <w:abstractNumId w:val="228"/>
  </w:num>
  <w:num w:numId="21" w16cid:durableId="1532691305">
    <w:abstractNumId w:val="253"/>
  </w:num>
  <w:num w:numId="22" w16cid:durableId="1720979791">
    <w:abstractNumId w:val="163"/>
  </w:num>
  <w:num w:numId="23" w16cid:durableId="1935938751">
    <w:abstractNumId w:val="224"/>
  </w:num>
  <w:num w:numId="24" w16cid:durableId="1434520116">
    <w:abstractNumId w:val="57"/>
  </w:num>
  <w:num w:numId="25" w16cid:durableId="706174722">
    <w:abstractNumId w:val="281"/>
  </w:num>
  <w:num w:numId="26" w16cid:durableId="272789363">
    <w:abstractNumId w:val="278"/>
  </w:num>
  <w:num w:numId="27" w16cid:durableId="390348222">
    <w:abstractNumId w:val="76"/>
  </w:num>
  <w:num w:numId="28" w16cid:durableId="209418744">
    <w:abstractNumId w:val="255"/>
  </w:num>
  <w:num w:numId="29" w16cid:durableId="1938293271">
    <w:abstractNumId w:val="15"/>
  </w:num>
  <w:num w:numId="30" w16cid:durableId="811679861">
    <w:abstractNumId w:val="211"/>
  </w:num>
  <w:num w:numId="31" w16cid:durableId="1364012994">
    <w:abstractNumId w:val="4"/>
  </w:num>
  <w:num w:numId="32" w16cid:durableId="385763744">
    <w:abstractNumId w:val="243"/>
  </w:num>
  <w:num w:numId="33" w16cid:durableId="1888027250">
    <w:abstractNumId w:val="282"/>
  </w:num>
  <w:num w:numId="34" w16cid:durableId="1663042432">
    <w:abstractNumId w:val="1"/>
  </w:num>
  <w:num w:numId="35" w16cid:durableId="1667518188">
    <w:abstractNumId w:val="187"/>
  </w:num>
  <w:num w:numId="36" w16cid:durableId="643313906">
    <w:abstractNumId w:val="233"/>
  </w:num>
  <w:num w:numId="37" w16cid:durableId="1547450239">
    <w:abstractNumId w:val="136"/>
  </w:num>
  <w:num w:numId="38" w16cid:durableId="678697608">
    <w:abstractNumId w:val="110"/>
  </w:num>
  <w:num w:numId="39" w16cid:durableId="2023361728">
    <w:abstractNumId w:val="200"/>
  </w:num>
  <w:num w:numId="40" w16cid:durableId="1961298717">
    <w:abstractNumId w:val="279"/>
  </w:num>
  <w:num w:numId="41" w16cid:durableId="2016835170">
    <w:abstractNumId w:val="71"/>
  </w:num>
  <w:num w:numId="42" w16cid:durableId="1584292258">
    <w:abstractNumId w:val="12"/>
  </w:num>
  <w:num w:numId="43" w16cid:durableId="1376004215">
    <w:abstractNumId w:val="68"/>
  </w:num>
  <w:num w:numId="44" w16cid:durableId="2140342728">
    <w:abstractNumId w:val="249"/>
  </w:num>
  <w:num w:numId="45" w16cid:durableId="1624728968">
    <w:abstractNumId w:val="3"/>
  </w:num>
  <w:num w:numId="46" w16cid:durableId="88351240">
    <w:abstractNumId w:val="176"/>
  </w:num>
  <w:num w:numId="47" w16cid:durableId="320348669">
    <w:abstractNumId w:val="9"/>
  </w:num>
  <w:num w:numId="48" w16cid:durableId="1569027653">
    <w:abstractNumId w:val="252"/>
  </w:num>
  <w:num w:numId="49" w16cid:durableId="2108841542">
    <w:abstractNumId w:val="274"/>
  </w:num>
  <w:num w:numId="50" w16cid:durableId="1477335988">
    <w:abstractNumId w:val="229"/>
  </w:num>
  <w:num w:numId="51" w16cid:durableId="1112167861">
    <w:abstractNumId w:val="202"/>
  </w:num>
  <w:num w:numId="52" w16cid:durableId="109668188">
    <w:abstractNumId w:val="261"/>
  </w:num>
  <w:num w:numId="53" w16cid:durableId="1464425683">
    <w:abstractNumId w:val="155"/>
  </w:num>
  <w:num w:numId="54" w16cid:durableId="1589390125">
    <w:abstractNumId w:val="160"/>
  </w:num>
  <w:num w:numId="55" w16cid:durableId="1774324585">
    <w:abstractNumId w:val="100"/>
  </w:num>
  <w:num w:numId="56" w16cid:durableId="636497254">
    <w:abstractNumId w:val="205"/>
  </w:num>
  <w:num w:numId="57" w16cid:durableId="1512838619">
    <w:abstractNumId w:val="181"/>
  </w:num>
  <w:num w:numId="58" w16cid:durableId="1584292792">
    <w:abstractNumId w:val="123"/>
  </w:num>
  <w:num w:numId="59" w16cid:durableId="42337020">
    <w:abstractNumId w:val="186"/>
  </w:num>
  <w:num w:numId="60" w16cid:durableId="927732109">
    <w:abstractNumId w:val="62"/>
  </w:num>
  <w:num w:numId="61" w16cid:durableId="806121397">
    <w:abstractNumId w:val="218"/>
  </w:num>
  <w:num w:numId="62" w16cid:durableId="1130587307">
    <w:abstractNumId w:val="165"/>
  </w:num>
  <w:num w:numId="63" w16cid:durableId="2146466237">
    <w:abstractNumId w:val="207"/>
  </w:num>
  <w:num w:numId="64" w16cid:durableId="1619682161">
    <w:abstractNumId w:val="149"/>
  </w:num>
  <w:num w:numId="65" w16cid:durableId="1411080200">
    <w:abstractNumId w:val="81"/>
  </w:num>
  <w:num w:numId="66" w16cid:durableId="1942905866">
    <w:abstractNumId w:val="169"/>
  </w:num>
  <w:num w:numId="67" w16cid:durableId="1741320472">
    <w:abstractNumId w:val="60"/>
  </w:num>
  <w:num w:numId="68" w16cid:durableId="2108184889">
    <w:abstractNumId w:val="213"/>
  </w:num>
  <w:num w:numId="69" w16cid:durableId="1593781591">
    <w:abstractNumId w:val="40"/>
  </w:num>
  <w:num w:numId="70" w16cid:durableId="1332099587">
    <w:abstractNumId w:val="135"/>
  </w:num>
  <w:num w:numId="71" w16cid:durableId="16777901">
    <w:abstractNumId w:val="199"/>
  </w:num>
  <w:num w:numId="72" w16cid:durableId="1453015846">
    <w:abstractNumId w:val="141"/>
  </w:num>
  <w:num w:numId="73" w16cid:durableId="1811631638">
    <w:abstractNumId w:val="174"/>
  </w:num>
  <w:num w:numId="74" w16cid:durableId="924610040">
    <w:abstractNumId w:val="267"/>
  </w:num>
  <w:num w:numId="75" w16cid:durableId="616646380">
    <w:abstractNumId w:val="113"/>
  </w:num>
  <w:num w:numId="76" w16cid:durableId="752698177">
    <w:abstractNumId w:val="83"/>
  </w:num>
  <w:num w:numId="77" w16cid:durableId="162475611">
    <w:abstractNumId w:val="39"/>
  </w:num>
  <w:num w:numId="78" w16cid:durableId="468518449">
    <w:abstractNumId w:val="277"/>
  </w:num>
  <w:num w:numId="79" w16cid:durableId="1455296724">
    <w:abstractNumId w:val="102"/>
  </w:num>
  <w:num w:numId="80" w16cid:durableId="1283876631">
    <w:abstractNumId w:val="67"/>
  </w:num>
  <w:num w:numId="81" w16cid:durableId="231700771">
    <w:abstractNumId w:val="198"/>
  </w:num>
  <w:num w:numId="82" w16cid:durableId="431166892">
    <w:abstractNumId w:val="116"/>
  </w:num>
  <w:num w:numId="83" w16cid:durableId="1225992506">
    <w:abstractNumId w:val="24"/>
  </w:num>
  <w:num w:numId="84" w16cid:durableId="1720519903">
    <w:abstractNumId w:val="246"/>
  </w:num>
  <w:num w:numId="85" w16cid:durableId="181207766">
    <w:abstractNumId w:val="74"/>
  </w:num>
  <w:num w:numId="86" w16cid:durableId="1157843994">
    <w:abstractNumId w:val="56"/>
  </w:num>
  <w:num w:numId="87" w16cid:durableId="2131318777">
    <w:abstractNumId w:val="18"/>
  </w:num>
  <w:num w:numId="88" w16cid:durableId="824666300">
    <w:abstractNumId w:val="32"/>
  </w:num>
  <w:num w:numId="89" w16cid:durableId="2057972809">
    <w:abstractNumId w:val="49"/>
  </w:num>
  <w:num w:numId="90" w16cid:durableId="323052504">
    <w:abstractNumId w:val="13"/>
  </w:num>
  <w:num w:numId="91" w16cid:durableId="453450706">
    <w:abstractNumId w:val="179"/>
  </w:num>
  <w:num w:numId="92" w16cid:durableId="1738091861">
    <w:abstractNumId w:val="75"/>
  </w:num>
  <w:num w:numId="93" w16cid:durableId="2051028686">
    <w:abstractNumId w:val="171"/>
  </w:num>
  <w:num w:numId="94" w16cid:durableId="808668268">
    <w:abstractNumId w:val="95"/>
  </w:num>
  <w:num w:numId="95" w16cid:durableId="1017661188">
    <w:abstractNumId w:val="262"/>
  </w:num>
  <w:num w:numId="96" w16cid:durableId="1395080704">
    <w:abstractNumId w:val="0"/>
  </w:num>
  <w:num w:numId="97" w16cid:durableId="470634458">
    <w:abstractNumId w:val="73"/>
  </w:num>
  <w:num w:numId="98" w16cid:durableId="1375232478">
    <w:abstractNumId w:val="134"/>
  </w:num>
  <w:num w:numId="99" w16cid:durableId="62459021">
    <w:abstractNumId w:val="230"/>
  </w:num>
  <w:num w:numId="100" w16cid:durableId="1731952485">
    <w:abstractNumId w:val="167"/>
  </w:num>
  <w:num w:numId="101" w16cid:durableId="1255550348">
    <w:abstractNumId w:val="27"/>
  </w:num>
  <w:num w:numId="102" w16cid:durableId="1619875157">
    <w:abstractNumId w:val="109"/>
  </w:num>
  <w:num w:numId="103" w16cid:durableId="1421759978">
    <w:abstractNumId w:val="177"/>
  </w:num>
  <w:num w:numId="104" w16cid:durableId="1402947322">
    <w:abstractNumId w:val="225"/>
  </w:num>
  <w:num w:numId="105" w16cid:durableId="2045134146">
    <w:abstractNumId w:val="48"/>
  </w:num>
  <w:num w:numId="106" w16cid:durableId="1951277002">
    <w:abstractNumId w:val="254"/>
  </w:num>
  <w:num w:numId="107" w16cid:durableId="1068578085">
    <w:abstractNumId w:val="2"/>
  </w:num>
  <w:num w:numId="108" w16cid:durableId="636254742">
    <w:abstractNumId w:val="7"/>
  </w:num>
  <w:num w:numId="109" w16cid:durableId="1623926589">
    <w:abstractNumId w:val="144"/>
  </w:num>
  <w:num w:numId="110" w16cid:durableId="1547990691">
    <w:abstractNumId w:val="36"/>
  </w:num>
  <w:num w:numId="111" w16cid:durableId="636179082">
    <w:abstractNumId w:val="79"/>
  </w:num>
  <w:num w:numId="112" w16cid:durableId="2102791558">
    <w:abstractNumId w:val="88"/>
  </w:num>
  <w:num w:numId="113" w16cid:durableId="562721930">
    <w:abstractNumId w:val="132"/>
  </w:num>
  <w:num w:numId="114" w16cid:durableId="1781491539">
    <w:abstractNumId w:val="251"/>
  </w:num>
  <w:num w:numId="115" w16cid:durableId="127162999">
    <w:abstractNumId w:val="128"/>
  </w:num>
  <w:num w:numId="116" w16cid:durableId="1519344684">
    <w:abstractNumId w:val="240"/>
  </w:num>
  <w:num w:numId="117" w16cid:durableId="1831022470">
    <w:abstractNumId w:val="184"/>
  </w:num>
  <w:num w:numId="118" w16cid:durableId="245848697">
    <w:abstractNumId w:val="23"/>
  </w:num>
  <w:num w:numId="119" w16cid:durableId="1446995712">
    <w:abstractNumId w:val="150"/>
  </w:num>
  <w:num w:numId="120" w16cid:durableId="876964263">
    <w:abstractNumId w:val="35"/>
  </w:num>
  <w:num w:numId="121" w16cid:durableId="1676299034">
    <w:abstractNumId w:val="196"/>
  </w:num>
  <w:num w:numId="122" w16cid:durableId="18556755">
    <w:abstractNumId w:val="239"/>
  </w:num>
  <w:num w:numId="123" w16cid:durableId="706878217">
    <w:abstractNumId w:val="93"/>
  </w:num>
  <w:num w:numId="124" w16cid:durableId="1161239616">
    <w:abstractNumId w:val="28"/>
  </w:num>
  <w:num w:numId="125" w16cid:durableId="292249587">
    <w:abstractNumId w:val="190"/>
  </w:num>
  <w:num w:numId="126" w16cid:durableId="409036758">
    <w:abstractNumId w:val="219"/>
  </w:num>
  <w:num w:numId="127" w16cid:durableId="1109356005">
    <w:abstractNumId w:val="168"/>
  </w:num>
  <w:num w:numId="128" w16cid:durableId="153188750">
    <w:abstractNumId w:val="232"/>
  </w:num>
  <w:num w:numId="129" w16cid:durableId="571818814">
    <w:abstractNumId w:val="238"/>
  </w:num>
  <w:num w:numId="130" w16cid:durableId="184634816">
    <w:abstractNumId w:val="185"/>
  </w:num>
  <w:num w:numId="131" w16cid:durableId="1177306714">
    <w:abstractNumId w:val="114"/>
  </w:num>
  <w:num w:numId="132" w16cid:durableId="974525130">
    <w:abstractNumId w:val="33"/>
  </w:num>
  <w:num w:numId="133" w16cid:durableId="1983073039">
    <w:abstractNumId w:val="212"/>
  </w:num>
  <w:num w:numId="134" w16cid:durableId="55248536">
    <w:abstractNumId w:val="216"/>
  </w:num>
  <w:num w:numId="135" w16cid:durableId="1975938138">
    <w:abstractNumId w:val="162"/>
  </w:num>
  <w:num w:numId="136" w16cid:durableId="380907357">
    <w:abstractNumId w:val="265"/>
  </w:num>
  <w:num w:numId="137" w16cid:durableId="1202860302">
    <w:abstractNumId w:val="111"/>
  </w:num>
  <w:num w:numId="138" w16cid:durableId="854460283">
    <w:abstractNumId w:val="183"/>
  </w:num>
  <w:num w:numId="139" w16cid:durableId="1482039128">
    <w:abstractNumId w:val="158"/>
  </w:num>
  <w:num w:numId="140" w16cid:durableId="1091044408">
    <w:abstractNumId w:val="119"/>
  </w:num>
  <w:num w:numId="141" w16cid:durableId="491995802">
    <w:abstractNumId w:val="125"/>
  </w:num>
  <w:num w:numId="142" w16cid:durableId="863129721">
    <w:abstractNumId w:val="99"/>
  </w:num>
  <w:num w:numId="143" w16cid:durableId="66802080">
    <w:abstractNumId w:val="220"/>
  </w:num>
  <w:num w:numId="144" w16cid:durableId="608242102">
    <w:abstractNumId w:val="131"/>
  </w:num>
  <w:num w:numId="145" w16cid:durableId="837622198">
    <w:abstractNumId w:val="21"/>
  </w:num>
  <w:num w:numId="146" w16cid:durableId="762645954">
    <w:abstractNumId w:val="124"/>
  </w:num>
  <w:num w:numId="147" w16cid:durableId="1651209218">
    <w:abstractNumId w:val="145"/>
  </w:num>
  <w:num w:numId="148" w16cid:durableId="1388920527">
    <w:abstractNumId w:val="89"/>
  </w:num>
  <w:num w:numId="149" w16cid:durableId="1993292720">
    <w:abstractNumId w:val="210"/>
  </w:num>
  <w:num w:numId="150" w16cid:durableId="1190021853">
    <w:abstractNumId w:val="263"/>
  </w:num>
  <w:num w:numId="151" w16cid:durableId="764234025">
    <w:abstractNumId w:val="103"/>
  </w:num>
  <w:num w:numId="152" w16cid:durableId="1858228364">
    <w:abstractNumId w:val="47"/>
  </w:num>
  <w:num w:numId="153" w16cid:durableId="1533103907">
    <w:abstractNumId w:val="6"/>
  </w:num>
  <w:num w:numId="154" w16cid:durableId="738525957">
    <w:abstractNumId w:val="55"/>
  </w:num>
  <w:num w:numId="155" w16cid:durableId="660542508">
    <w:abstractNumId w:val="157"/>
  </w:num>
  <w:num w:numId="156" w16cid:durableId="1391222572">
    <w:abstractNumId w:val="61"/>
  </w:num>
  <w:num w:numId="157" w16cid:durableId="849837923">
    <w:abstractNumId w:val="126"/>
  </w:num>
  <w:num w:numId="158" w16cid:durableId="1140881611">
    <w:abstractNumId w:val="191"/>
  </w:num>
  <w:num w:numId="159" w16cid:durableId="2011446132">
    <w:abstractNumId w:val="227"/>
  </w:num>
  <w:num w:numId="160" w16cid:durableId="1638683591">
    <w:abstractNumId w:val="59"/>
  </w:num>
  <w:num w:numId="161" w16cid:durableId="1847549081">
    <w:abstractNumId w:val="214"/>
  </w:num>
  <w:num w:numId="162" w16cid:durableId="1696806658">
    <w:abstractNumId w:val="178"/>
  </w:num>
  <w:num w:numId="163" w16cid:durableId="2033529022">
    <w:abstractNumId w:val="172"/>
  </w:num>
  <w:num w:numId="164" w16cid:durableId="428699856">
    <w:abstractNumId w:val="138"/>
  </w:num>
  <w:num w:numId="165" w16cid:durableId="1325089193">
    <w:abstractNumId w:val="208"/>
  </w:num>
  <w:num w:numId="166" w16cid:durableId="143859169">
    <w:abstractNumId w:val="80"/>
  </w:num>
  <w:num w:numId="167" w16cid:durableId="1567371907">
    <w:abstractNumId w:val="237"/>
  </w:num>
  <w:num w:numId="168" w16cid:durableId="555747227">
    <w:abstractNumId w:val="217"/>
  </w:num>
  <w:num w:numId="169" w16cid:durableId="1787386407">
    <w:abstractNumId w:val="194"/>
  </w:num>
  <w:num w:numId="170" w16cid:durableId="1838302879">
    <w:abstractNumId w:val="122"/>
  </w:num>
  <w:num w:numId="171" w16cid:durableId="1978682718">
    <w:abstractNumId w:val="46"/>
  </w:num>
  <w:num w:numId="172" w16cid:durableId="536284490">
    <w:abstractNumId w:val="273"/>
  </w:num>
  <w:num w:numId="173" w16cid:durableId="1311708979">
    <w:abstractNumId w:val="193"/>
  </w:num>
  <w:num w:numId="174" w16cid:durableId="775490566">
    <w:abstractNumId w:val="264"/>
  </w:num>
  <w:num w:numId="175" w16cid:durableId="174921268">
    <w:abstractNumId w:val="19"/>
  </w:num>
  <w:num w:numId="176" w16cid:durableId="1347176378">
    <w:abstractNumId w:val="260"/>
  </w:num>
  <w:num w:numId="177" w16cid:durableId="811409235">
    <w:abstractNumId w:val="92"/>
  </w:num>
  <w:num w:numId="178" w16cid:durableId="423260117">
    <w:abstractNumId w:val="256"/>
  </w:num>
  <w:num w:numId="179" w16cid:durableId="1219240764">
    <w:abstractNumId w:val="204"/>
  </w:num>
  <w:num w:numId="180" w16cid:durableId="236861843">
    <w:abstractNumId w:val="272"/>
  </w:num>
  <w:num w:numId="181" w16cid:durableId="997154755">
    <w:abstractNumId w:val="269"/>
  </w:num>
  <w:num w:numId="182" w16cid:durableId="1430811453">
    <w:abstractNumId w:val="98"/>
  </w:num>
  <w:num w:numId="183" w16cid:durableId="1252274852">
    <w:abstractNumId w:val="127"/>
  </w:num>
  <w:num w:numId="184" w16cid:durableId="1510178522">
    <w:abstractNumId w:val="140"/>
  </w:num>
  <w:num w:numId="185" w16cid:durableId="1190680661">
    <w:abstractNumId w:val="17"/>
  </w:num>
  <w:num w:numId="186" w16cid:durableId="1496993027">
    <w:abstractNumId w:val="63"/>
  </w:num>
  <w:num w:numId="187" w16cid:durableId="921647577">
    <w:abstractNumId w:val="221"/>
  </w:num>
  <w:num w:numId="188" w16cid:durableId="1950818484">
    <w:abstractNumId w:val="64"/>
  </w:num>
  <w:num w:numId="189" w16cid:durableId="1916620032">
    <w:abstractNumId w:val="258"/>
  </w:num>
  <w:num w:numId="190" w16cid:durableId="111629578">
    <w:abstractNumId w:val="236"/>
  </w:num>
  <w:num w:numId="191" w16cid:durableId="1565142409">
    <w:abstractNumId w:val="248"/>
  </w:num>
  <w:num w:numId="192" w16cid:durableId="801659128">
    <w:abstractNumId w:val="72"/>
  </w:num>
  <w:num w:numId="193" w16cid:durableId="825324618">
    <w:abstractNumId w:val="206"/>
  </w:num>
  <w:num w:numId="194" w16cid:durableId="941453331">
    <w:abstractNumId w:val="118"/>
  </w:num>
  <w:num w:numId="195" w16cid:durableId="1939093384">
    <w:abstractNumId w:val="180"/>
  </w:num>
  <w:num w:numId="196" w16cid:durableId="758676324">
    <w:abstractNumId w:val="5"/>
  </w:num>
  <w:num w:numId="197" w16cid:durableId="404185670">
    <w:abstractNumId w:val="53"/>
  </w:num>
  <w:num w:numId="198" w16cid:durableId="518273362">
    <w:abstractNumId w:val="170"/>
  </w:num>
  <w:num w:numId="199" w16cid:durableId="738795872">
    <w:abstractNumId w:val="235"/>
  </w:num>
  <w:num w:numId="200" w16cid:durableId="1634478507">
    <w:abstractNumId w:val="259"/>
  </w:num>
  <w:num w:numId="201" w16cid:durableId="894195804">
    <w:abstractNumId w:val="69"/>
  </w:num>
  <w:num w:numId="202" w16cid:durableId="95449026">
    <w:abstractNumId w:val="34"/>
  </w:num>
  <w:num w:numId="203" w16cid:durableId="808858583">
    <w:abstractNumId w:val="175"/>
  </w:num>
  <w:num w:numId="204" w16cid:durableId="957025159">
    <w:abstractNumId w:val="139"/>
  </w:num>
  <w:num w:numId="205" w16cid:durableId="348526703">
    <w:abstractNumId w:val="70"/>
  </w:num>
  <w:num w:numId="206" w16cid:durableId="1386105002">
    <w:abstractNumId w:val="58"/>
  </w:num>
  <w:num w:numId="207" w16cid:durableId="909071945">
    <w:abstractNumId w:val="159"/>
  </w:num>
  <w:num w:numId="208" w16cid:durableId="479737354">
    <w:abstractNumId w:val="164"/>
  </w:num>
  <w:num w:numId="209" w16cid:durableId="832993333">
    <w:abstractNumId w:val="209"/>
  </w:num>
  <w:num w:numId="210" w16cid:durableId="441582362">
    <w:abstractNumId w:val="147"/>
  </w:num>
  <w:num w:numId="211" w16cid:durableId="716005997">
    <w:abstractNumId w:val="25"/>
  </w:num>
  <w:num w:numId="212" w16cid:durableId="1561942218">
    <w:abstractNumId w:val="244"/>
  </w:num>
  <w:num w:numId="213" w16cid:durableId="1893031222">
    <w:abstractNumId w:val="37"/>
  </w:num>
  <w:num w:numId="214" w16cid:durableId="913130682">
    <w:abstractNumId w:val="10"/>
  </w:num>
  <w:num w:numId="215" w16cid:durableId="2114158305">
    <w:abstractNumId w:val="234"/>
  </w:num>
  <w:num w:numId="216" w16cid:durableId="2127769868">
    <w:abstractNumId w:val="31"/>
  </w:num>
  <w:num w:numId="217" w16cid:durableId="328794797">
    <w:abstractNumId w:val="156"/>
  </w:num>
  <w:num w:numId="218" w16cid:durableId="1942832706">
    <w:abstractNumId w:val="121"/>
  </w:num>
  <w:num w:numId="219" w16cid:durableId="658966204">
    <w:abstractNumId w:val="30"/>
  </w:num>
  <w:num w:numId="220" w16cid:durableId="2135710781">
    <w:abstractNumId w:val="20"/>
  </w:num>
  <w:num w:numId="221" w16cid:durableId="2032610840">
    <w:abstractNumId w:val="91"/>
  </w:num>
  <w:num w:numId="222" w16cid:durableId="2140108480">
    <w:abstractNumId w:val="22"/>
  </w:num>
  <w:num w:numId="223" w16cid:durableId="1366953052">
    <w:abstractNumId w:val="50"/>
  </w:num>
  <w:num w:numId="224" w16cid:durableId="774327249">
    <w:abstractNumId w:val="223"/>
  </w:num>
  <w:num w:numId="225" w16cid:durableId="1133407204">
    <w:abstractNumId w:val="85"/>
  </w:num>
  <w:num w:numId="226" w16cid:durableId="506991201">
    <w:abstractNumId w:val="182"/>
  </w:num>
  <w:num w:numId="227" w16cid:durableId="528299211">
    <w:abstractNumId w:val="112"/>
  </w:num>
  <w:num w:numId="228" w16cid:durableId="1293973578">
    <w:abstractNumId w:val="115"/>
  </w:num>
  <w:num w:numId="229" w16cid:durableId="1446731326">
    <w:abstractNumId w:val="203"/>
  </w:num>
  <w:num w:numId="230" w16cid:durableId="757097135">
    <w:abstractNumId w:val="130"/>
  </w:num>
  <w:num w:numId="231" w16cid:durableId="543714034">
    <w:abstractNumId w:val="41"/>
  </w:num>
  <w:num w:numId="232" w16cid:durableId="1042562091">
    <w:abstractNumId w:val="222"/>
  </w:num>
  <w:num w:numId="233" w16cid:durableId="1374186745">
    <w:abstractNumId w:val="90"/>
  </w:num>
  <w:num w:numId="234" w16cid:durableId="281041597">
    <w:abstractNumId w:val="280"/>
  </w:num>
  <w:num w:numId="235" w16cid:durableId="417216733">
    <w:abstractNumId w:val="104"/>
  </w:num>
  <w:num w:numId="236" w16cid:durableId="6373281">
    <w:abstractNumId w:val="16"/>
  </w:num>
  <w:num w:numId="237" w16cid:durableId="1786342956">
    <w:abstractNumId w:val="201"/>
  </w:num>
  <w:num w:numId="238" w16cid:durableId="1759399462">
    <w:abstractNumId w:val="152"/>
  </w:num>
  <w:num w:numId="239" w16cid:durableId="884413864">
    <w:abstractNumId w:val="197"/>
  </w:num>
  <w:num w:numId="240" w16cid:durableId="324744055">
    <w:abstractNumId w:val="51"/>
  </w:num>
  <w:num w:numId="241" w16cid:durableId="545223446">
    <w:abstractNumId w:val="250"/>
  </w:num>
  <w:num w:numId="242" w16cid:durableId="1087074990">
    <w:abstractNumId w:val="44"/>
  </w:num>
  <w:num w:numId="243" w16cid:durableId="1231388003">
    <w:abstractNumId w:val="137"/>
  </w:num>
  <w:num w:numId="244" w16cid:durableId="2056273315">
    <w:abstractNumId w:val="84"/>
  </w:num>
  <w:num w:numId="245" w16cid:durableId="479620851">
    <w:abstractNumId w:val="148"/>
  </w:num>
  <w:num w:numId="246" w16cid:durableId="950933717">
    <w:abstractNumId w:val="242"/>
  </w:num>
  <w:num w:numId="247" w16cid:durableId="1517815333">
    <w:abstractNumId w:val="173"/>
  </w:num>
  <w:num w:numId="248" w16cid:durableId="1314795967">
    <w:abstractNumId w:val="241"/>
  </w:num>
  <w:num w:numId="249" w16cid:durableId="1250116575">
    <w:abstractNumId w:val="8"/>
  </w:num>
  <w:num w:numId="250" w16cid:durableId="443695106">
    <w:abstractNumId w:val="276"/>
  </w:num>
  <w:num w:numId="251" w16cid:durableId="1452435337">
    <w:abstractNumId w:val="106"/>
  </w:num>
  <w:num w:numId="252" w16cid:durableId="1217855645">
    <w:abstractNumId w:val="11"/>
  </w:num>
  <w:num w:numId="253" w16cid:durableId="1338727599">
    <w:abstractNumId w:val="107"/>
  </w:num>
  <w:num w:numId="254" w16cid:durableId="129982768">
    <w:abstractNumId w:val="108"/>
  </w:num>
  <w:num w:numId="255" w16cid:durableId="1931548318">
    <w:abstractNumId w:val="97"/>
  </w:num>
  <w:num w:numId="256" w16cid:durableId="1382750612">
    <w:abstractNumId w:val="117"/>
  </w:num>
  <w:num w:numId="257" w16cid:durableId="1334337641">
    <w:abstractNumId w:val="268"/>
  </w:num>
  <w:num w:numId="258" w16cid:durableId="383910690">
    <w:abstractNumId w:val="96"/>
  </w:num>
  <w:num w:numId="259" w16cid:durableId="215314032">
    <w:abstractNumId w:val="142"/>
  </w:num>
  <w:num w:numId="260" w16cid:durableId="450319884">
    <w:abstractNumId w:val="166"/>
  </w:num>
  <w:num w:numId="261" w16cid:durableId="869148804">
    <w:abstractNumId w:val="52"/>
  </w:num>
  <w:num w:numId="262" w16cid:durableId="1217088453">
    <w:abstractNumId w:val="189"/>
  </w:num>
  <w:num w:numId="263" w16cid:durableId="2147356098">
    <w:abstractNumId w:val="153"/>
  </w:num>
  <w:num w:numId="264" w16cid:durableId="1901204633">
    <w:abstractNumId w:val="161"/>
  </w:num>
  <w:num w:numId="265" w16cid:durableId="77404464">
    <w:abstractNumId w:val="266"/>
  </w:num>
  <w:num w:numId="266" w16cid:durableId="1648822210">
    <w:abstractNumId w:val="257"/>
  </w:num>
  <w:num w:numId="267" w16cid:durableId="672954191">
    <w:abstractNumId w:val="154"/>
  </w:num>
  <w:num w:numId="268" w16cid:durableId="1598638772">
    <w:abstractNumId w:val="43"/>
  </w:num>
  <w:num w:numId="269" w16cid:durableId="813568759">
    <w:abstractNumId w:val="275"/>
  </w:num>
  <w:num w:numId="270" w16cid:durableId="603072824">
    <w:abstractNumId w:val="86"/>
  </w:num>
  <w:num w:numId="271" w16cid:durableId="66419442">
    <w:abstractNumId w:val="26"/>
  </w:num>
  <w:num w:numId="272" w16cid:durableId="1369800195">
    <w:abstractNumId w:val="82"/>
  </w:num>
  <w:num w:numId="273" w16cid:durableId="1563099573">
    <w:abstractNumId w:val="66"/>
  </w:num>
  <w:num w:numId="274" w16cid:durableId="532546024">
    <w:abstractNumId w:val="45"/>
  </w:num>
  <w:num w:numId="275" w16cid:durableId="1796487428">
    <w:abstractNumId w:val="54"/>
  </w:num>
  <w:num w:numId="276" w16cid:durableId="1176119666">
    <w:abstractNumId w:val="226"/>
  </w:num>
  <w:num w:numId="277" w16cid:durableId="1112549597">
    <w:abstractNumId w:val="215"/>
  </w:num>
  <w:num w:numId="278" w16cid:durableId="630743488">
    <w:abstractNumId w:val="129"/>
  </w:num>
  <w:num w:numId="279" w16cid:durableId="1651404969">
    <w:abstractNumId w:val="38"/>
  </w:num>
  <w:num w:numId="280" w16cid:durableId="1462266091">
    <w:abstractNumId w:val="77"/>
  </w:num>
  <w:num w:numId="281" w16cid:durableId="906722136">
    <w:abstractNumId w:val="42"/>
  </w:num>
  <w:num w:numId="282" w16cid:durableId="469595027">
    <w:abstractNumId w:val="120"/>
  </w:num>
  <w:num w:numId="283" w16cid:durableId="706107944">
    <w:abstractNumId w:val="271"/>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B03"/>
    <w:rsid w:val="00716DD8"/>
    <w:rsid w:val="00C02B03"/>
    <w:rsid w:val="00C624CC"/>
    <w:rsid w:val="00CF1AED"/>
    <w:rsid w:val="75B26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8E406"/>
  <w15:docId w15:val="{56978F0E-3484-4670-AE89-18605845A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icrosoft YaHei" w:hAnsi="Times New Roman" w:cs="Times New Roman"/>
        <w:sz w:val="24"/>
        <w:szCs w:val="24"/>
        <w:lang w:val="en-US" w:eastAsia="zh-CN"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60"/>
      <w:outlineLvl w:val="0"/>
    </w:pPr>
    <w:rPr>
      <w:rFonts w:ascii="Arial" w:hAnsi="Arial" w:cs="Arial"/>
      <w:b/>
      <w:bCs/>
      <w:color w:val="1F3864"/>
      <w:sz w:val="56"/>
      <w:szCs w:val="56"/>
    </w:rPr>
  </w:style>
  <w:style w:type="paragraph" w:styleId="Heading2">
    <w:name w:val="heading 2"/>
    <w:basedOn w:val="Normal"/>
    <w:next w:val="Normal"/>
    <w:uiPriority w:val="9"/>
    <w:unhideWhenUsed/>
    <w:qFormat/>
    <w:pPr>
      <w:keepNext/>
      <w:keepLines/>
      <w:spacing w:before="360"/>
      <w:outlineLvl w:val="1"/>
    </w:pPr>
    <w:rPr>
      <w:rFonts w:ascii="Arial" w:hAnsi="Arial" w:cs="Arial"/>
      <w:b/>
      <w:bCs/>
      <w:color w:val="2E5596"/>
      <w:sz w:val="44"/>
      <w:szCs w:val="44"/>
    </w:rPr>
  </w:style>
  <w:style w:type="paragraph" w:styleId="Heading3">
    <w:name w:val="heading 3"/>
    <w:basedOn w:val="Normal"/>
    <w:next w:val="Normal"/>
    <w:uiPriority w:val="9"/>
    <w:unhideWhenUsed/>
    <w:qFormat/>
    <w:pPr>
      <w:keepNext/>
      <w:keepLines/>
      <w:spacing w:before="280" w:after="80"/>
      <w:outlineLvl w:val="2"/>
    </w:pPr>
    <w:rPr>
      <w:rFonts w:ascii="Arial" w:hAnsi="Arial" w:cs="Arial"/>
      <w:b/>
      <w:bCs/>
      <w:color w:val="4A6FA5"/>
      <w:sz w:val="36"/>
      <w:szCs w:val="36"/>
    </w:rPr>
  </w:style>
  <w:style w:type="paragraph" w:styleId="Heading4">
    <w:name w:val="heading 4"/>
    <w:basedOn w:val="Normal"/>
    <w:next w:val="Normal"/>
    <w:uiPriority w:val="9"/>
    <w:semiHidden/>
    <w:unhideWhenUsed/>
    <w:qFormat/>
    <w:pPr>
      <w:keepNext/>
      <w:keepLines/>
      <w:spacing w:before="240" w:after="80"/>
      <w:outlineLvl w:val="3"/>
    </w:pPr>
    <w:rPr>
      <w:rFonts w:ascii="Arial" w:hAnsi="Arial" w:cs="Arial"/>
      <w:b/>
      <w:color w:val="5A7FA8"/>
      <w:sz w:val="28"/>
      <w:szCs w:val="28"/>
    </w:rPr>
  </w:style>
  <w:style w:type="paragraph" w:styleId="Heading5">
    <w:name w:val="heading 5"/>
    <w:basedOn w:val="Normal"/>
    <w:next w:val="Normal"/>
    <w:uiPriority w:val="9"/>
    <w:semiHidden/>
    <w:unhideWhenUsed/>
    <w:qFormat/>
    <w:pPr>
      <w:keepNext/>
      <w:keepLines/>
      <w:spacing w:before="200" w:after="60"/>
      <w:outlineLvl w:val="4"/>
    </w:pPr>
    <w:rPr>
      <w:rFonts w:ascii="Arial" w:hAnsi="Arial" w:cs="Arial"/>
      <w:color w:val="4A6FA5"/>
    </w:rPr>
  </w:style>
  <w:style w:type="paragraph" w:styleId="Heading6">
    <w:name w:val="heading 6"/>
    <w:basedOn w:val="Normal"/>
    <w:next w:val="Normal"/>
    <w:uiPriority w:val="9"/>
    <w:semiHidden/>
    <w:unhideWhenUsed/>
    <w:qFormat/>
    <w:pPr>
      <w:spacing w:before="160" w:after="60"/>
      <w:outlineLvl w:val="5"/>
    </w:pPr>
    <w:rPr>
      <w:rFonts w:ascii="Arial" w:hAnsi="Arial" w:cs="Arial"/>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spacing w:after="320"/>
    </w:pPr>
    <w:rPr>
      <w:rFonts w:ascii="Arial" w:hAnsi="Arial" w:cs="Arial"/>
      <w:color w:val="2E5596"/>
      <w:sz w:val="32"/>
      <w:szCs w:val="32"/>
    </w:rPr>
  </w:style>
  <w:style w:type="paragraph" w:styleId="Title">
    <w:name w:val="Title"/>
    <w:basedOn w:val="Normal"/>
    <w:next w:val="Normal"/>
    <w:uiPriority w:val="10"/>
    <w:qFormat/>
    <w:pPr>
      <w:jc w:val="center"/>
    </w:pPr>
    <w:rPr>
      <w:rFonts w:ascii="Arial" w:hAnsi="Arial" w:cs="Arial"/>
      <w:b/>
      <w:color w:val="1F3864"/>
      <w:sz w:val="64"/>
      <w:szCs w:val="64"/>
    </w:rPr>
  </w:style>
  <w:style w:type="table" w:customStyle="1" w:styleId="TableNormal0">
    <w:name w:val="TableNormal"/>
    <w:tblPr>
      <w:tblCellMar>
        <w:top w:w="80" w:type="dxa"/>
        <w:left w:w="120" w:type="dxa"/>
        <w:bottom w:w="80" w:type="dxa"/>
        <w:right w:w="120" w:type="dxa"/>
      </w:tblCellMar>
    </w:tblPr>
  </w:style>
  <w:style w:type="paragraph" w:styleId="ListBullet">
    <w:name w:val="List Bullet"/>
    <w:basedOn w:val="Normal"/>
    <w:pPr>
      <w:spacing w:before="60" w:after="60"/>
      <w:ind w:left="720" w:hanging="360"/>
    </w:pPr>
  </w:style>
  <w:style w:type="paragraph" w:customStyle="1" w:styleId="Heading10">
    <w:name w:val="Heading1"/>
    <w:basedOn w:val="Heading1"/>
    <w:next w:val="Normal"/>
    <w:qFormat/>
  </w:style>
  <w:style w:type="paragraph" w:customStyle="1" w:styleId="Heading20">
    <w:name w:val="Heading2"/>
    <w:basedOn w:val="Heading2"/>
    <w:next w:val="Normal"/>
    <w:qFormat/>
  </w:style>
  <w:style w:type="paragraph" w:customStyle="1" w:styleId="Heading30">
    <w:name w:val="Heading3"/>
    <w:basedOn w:val="Heading3"/>
    <w:next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27254</Words>
  <Characters>155354</Characters>
  <Application>Microsoft Office Word</Application>
  <DocSecurity>0</DocSecurity>
  <Lines>1294</Lines>
  <Paragraphs>364</Paragraphs>
  <ScaleCrop>false</ScaleCrop>
  <Company/>
  <LinksUpToDate>false</LinksUpToDate>
  <CharactersWithSpaces>182244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sosoy</dc:creator>
  <cp:lastModifiedBy>QianJun Yu</cp:lastModifiedBy>
  <cp:revision>1</cp:revision>
  <dcterms:created xsi:type="dcterms:W3CDTF">2026-04-10T01:42:00Z</dcterms:created>
  <dcterms:modified xsi:type="dcterms:W3CDTF">2026-05-15T15:34:00Z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2FAF407825F049CB824F08C850F975B6_12</vt:lpwstr>
  </property>
</Properties>
</file>